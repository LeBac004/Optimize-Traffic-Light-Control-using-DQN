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B7FFD">
      <w:pPr>
        <w:pStyle w:val="2"/>
        <w:spacing w:before="74"/>
        <w:ind w:left="110" w:right="17" w:firstLine="0"/>
        <w:jc w:val="center"/>
      </w:pPr>
      <w:bookmarkStart w:id="0" w:name="ACKNOWLEDGEMENT&#13;"/>
      <w:bookmarkEnd w:id="0"/>
      <w:bookmarkStart w:id="1" w:name="_bookmark0"/>
      <w:bookmarkEnd w:id="1"/>
      <w:r>
        <w:rPr>
          <w:spacing w:val="-2"/>
        </w:rPr>
        <w:t>ACKNOWLEDGEMENT</w:t>
      </w:r>
    </w:p>
    <w:p w14:paraId="2F0BBA1E">
      <w:pPr>
        <w:pStyle w:val="5"/>
        <w:spacing w:before="170" w:line="360" w:lineRule="auto"/>
        <w:ind w:right="148"/>
        <w:jc w:val="both"/>
        <w:sectPr>
          <w:footerReference r:id="rId5" w:type="default"/>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r>
        <w:t>First and foremost, we express our sincere thanks to our teacher, Ph.D. Kim Dinh Thai,</w:t>
      </w:r>
      <w:r>
        <w:rPr>
          <w:spacing w:val="-7"/>
        </w:rPr>
        <w:t xml:space="preserve"> </w:t>
      </w:r>
      <w:r>
        <w:t>whose</w:t>
      </w:r>
      <w:r>
        <w:rPr>
          <w:spacing w:val="-9"/>
        </w:rPr>
        <w:t xml:space="preserve"> </w:t>
      </w:r>
      <w:r>
        <w:t>guidance,</w:t>
      </w:r>
      <w:r>
        <w:rPr>
          <w:spacing w:val="-7"/>
        </w:rPr>
        <w:t xml:space="preserve"> </w:t>
      </w:r>
      <w:r>
        <w:t>expertise,</w:t>
      </w:r>
      <w:r>
        <w:rPr>
          <w:spacing w:val="-8"/>
        </w:rPr>
        <w:t xml:space="preserve"> </w:t>
      </w:r>
      <w:r>
        <w:t>and</w:t>
      </w:r>
      <w:r>
        <w:rPr>
          <w:spacing w:val="-9"/>
        </w:rPr>
        <w:t xml:space="preserve"> </w:t>
      </w:r>
      <w:r>
        <w:t>patience</w:t>
      </w:r>
      <w:r>
        <w:rPr>
          <w:spacing w:val="-9"/>
        </w:rPr>
        <w:t xml:space="preserve"> </w:t>
      </w:r>
      <w:r>
        <w:t>were</w:t>
      </w:r>
      <w:r>
        <w:rPr>
          <w:spacing w:val="-7"/>
        </w:rPr>
        <w:t xml:space="preserve"> </w:t>
      </w:r>
      <w:r>
        <w:t>instrumental</w:t>
      </w:r>
      <w:r>
        <w:rPr>
          <w:spacing w:val="-8"/>
        </w:rPr>
        <w:t xml:space="preserve"> </w:t>
      </w:r>
      <w:r>
        <w:t>in</w:t>
      </w:r>
      <w:r>
        <w:rPr>
          <w:spacing w:val="-4"/>
        </w:rPr>
        <w:t xml:space="preserve"> </w:t>
      </w:r>
      <w:r>
        <w:t>steering</w:t>
      </w:r>
      <w:r>
        <w:rPr>
          <w:spacing w:val="-7"/>
        </w:rPr>
        <w:t xml:space="preserve"> </w:t>
      </w:r>
      <w:r>
        <w:t>this</w:t>
      </w:r>
      <w:r>
        <w:rPr>
          <w:spacing w:val="-7"/>
        </w:rPr>
        <w:t xml:space="preserve"> </w:t>
      </w:r>
      <w:r>
        <w:t>project towards its completion. Special appreciation goes to our classmates and the teaching assistant whose advice helped us a lot in writing this report. Their willingness</w:t>
      </w:r>
      <w:r>
        <w:rPr>
          <w:spacing w:val="-6"/>
        </w:rPr>
        <w:t xml:space="preserve"> </w:t>
      </w:r>
      <w:r>
        <w:t>to</w:t>
      </w:r>
      <w:r>
        <w:rPr>
          <w:spacing w:val="-2"/>
        </w:rPr>
        <w:t xml:space="preserve"> </w:t>
      </w:r>
      <w:r>
        <w:t>contribute</w:t>
      </w:r>
      <w:r>
        <w:rPr>
          <w:spacing w:val="-2"/>
        </w:rPr>
        <w:t xml:space="preserve"> </w:t>
      </w:r>
      <w:r>
        <w:t>their</w:t>
      </w:r>
      <w:r>
        <w:rPr>
          <w:spacing w:val="-5"/>
        </w:rPr>
        <w:t xml:space="preserve"> </w:t>
      </w:r>
      <w:r>
        <w:t>time</w:t>
      </w:r>
      <w:r>
        <w:rPr>
          <w:spacing w:val="-5"/>
        </w:rPr>
        <w:t xml:space="preserve"> </w:t>
      </w:r>
      <w:r>
        <w:t>and</w:t>
      </w:r>
      <w:r>
        <w:rPr>
          <w:spacing w:val="-3"/>
        </w:rPr>
        <w:t xml:space="preserve"> </w:t>
      </w:r>
      <w:r>
        <w:t>thoughts</w:t>
      </w:r>
      <w:r>
        <w:rPr>
          <w:spacing w:val="-5"/>
        </w:rPr>
        <w:t xml:space="preserve"> </w:t>
      </w:r>
      <w:r>
        <w:t>added</w:t>
      </w:r>
      <w:r>
        <w:rPr>
          <w:spacing w:val="-9"/>
        </w:rPr>
        <w:t xml:space="preserve"> </w:t>
      </w:r>
      <w:r>
        <w:t>depth</w:t>
      </w:r>
      <w:r>
        <w:rPr>
          <w:spacing w:val="-5"/>
        </w:rPr>
        <w:t xml:space="preserve"> </w:t>
      </w:r>
      <w:r>
        <w:t>and</w:t>
      </w:r>
      <w:r>
        <w:rPr>
          <w:spacing w:val="-5"/>
        </w:rPr>
        <w:t xml:space="preserve"> </w:t>
      </w:r>
      <w:r>
        <w:t>authenticity</w:t>
      </w:r>
      <w:r>
        <w:rPr>
          <w:spacing w:val="-8"/>
        </w:rPr>
        <w:t xml:space="preserve"> </w:t>
      </w:r>
      <w:r>
        <w:t>to</w:t>
      </w:r>
      <w:r>
        <w:rPr>
          <w:spacing w:val="-2"/>
        </w:rPr>
        <w:t xml:space="preserve"> </w:t>
      </w:r>
      <w:r>
        <w:t>our</w:t>
      </w:r>
      <w:r>
        <w:rPr>
          <w:spacing w:val="-6"/>
        </w:rPr>
        <w:t xml:space="preserve"> </w:t>
      </w:r>
      <w:r>
        <w:t>work. Lastly,</w:t>
      </w:r>
      <w:r>
        <w:rPr>
          <w:spacing w:val="-2"/>
        </w:rPr>
        <w:t xml:space="preserve"> </w:t>
      </w:r>
      <w:r>
        <w:t>we</w:t>
      </w:r>
      <w:r>
        <w:rPr>
          <w:spacing w:val="-6"/>
        </w:rPr>
        <w:t xml:space="preserve"> </w:t>
      </w:r>
      <w:r>
        <w:t>extend</w:t>
      </w:r>
      <w:r>
        <w:rPr>
          <w:spacing w:val="-5"/>
        </w:rPr>
        <w:t xml:space="preserve"> </w:t>
      </w:r>
      <w:r>
        <w:t>our</w:t>
      </w:r>
      <w:r>
        <w:rPr>
          <w:spacing w:val="-7"/>
        </w:rPr>
        <w:t xml:space="preserve"> </w:t>
      </w:r>
      <w:r>
        <w:t>gratitude</w:t>
      </w:r>
      <w:r>
        <w:rPr>
          <w:spacing w:val="-5"/>
        </w:rPr>
        <w:t xml:space="preserve"> </w:t>
      </w:r>
      <w:r>
        <w:t>to</w:t>
      </w:r>
      <w:r>
        <w:rPr>
          <w:spacing w:val="-5"/>
        </w:rPr>
        <w:t xml:space="preserve"> </w:t>
      </w:r>
      <w:r>
        <w:t>each</w:t>
      </w:r>
      <w:r>
        <w:rPr>
          <w:spacing w:val="-6"/>
        </w:rPr>
        <w:t xml:space="preserve"> </w:t>
      </w:r>
      <w:r>
        <w:t>other,</w:t>
      </w:r>
      <w:r>
        <w:rPr>
          <w:spacing w:val="-6"/>
        </w:rPr>
        <w:t xml:space="preserve"> </w:t>
      </w:r>
      <w:r>
        <w:t>the</w:t>
      </w:r>
      <w:r>
        <w:rPr>
          <w:spacing w:val="-3"/>
        </w:rPr>
        <w:t xml:space="preserve"> </w:t>
      </w:r>
      <w:r>
        <w:t>members</w:t>
      </w:r>
      <w:r>
        <w:rPr>
          <w:spacing w:val="-3"/>
        </w:rPr>
        <w:t xml:space="preserve"> </w:t>
      </w:r>
      <w:r>
        <w:t>of</w:t>
      </w:r>
      <w:r>
        <w:rPr>
          <w:spacing w:val="-2"/>
        </w:rPr>
        <w:t xml:space="preserve"> </w:t>
      </w:r>
      <w:r>
        <w:t>Group</w:t>
      </w:r>
      <w:r>
        <w:rPr>
          <w:spacing w:val="-2"/>
        </w:rPr>
        <w:t xml:space="preserve"> </w:t>
      </w:r>
      <w:r>
        <w:t>7.</w:t>
      </w:r>
      <w:r>
        <w:rPr>
          <w:spacing w:val="-6"/>
        </w:rPr>
        <w:t xml:space="preserve"> </w:t>
      </w:r>
      <w:r>
        <w:t>This</w:t>
      </w:r>
      <w:r>
        <w:rPr>
          <w:spacing w:val="-5"/>
        </w:rPr>
        <w:t xml:space="preserve"> </w:t>
      </w:r>
      <w:r>
        <w:t>project was</w:t>
      </w:r>
      <w:r>
        <w:rPr>
          <w:spacing w:val="-6"/>
        </w:rPr>
        <w:t xml:space="preserve"> </w:t>
      </w:r>
      <w:r>
        <w:t>a</w:t>
      </w:r>
      <w:r>
        <w:rPr>
          <w:spacing w:val="-6"/>
        </w:rPr>
        <w:t xml:space="preserve"> </w:t>
      </w:r>
      <w:r>
        <w:t>collaborative</w:t>
      </w:r>
      <w:r>
        <w:rPr>
          <w:spacing w:val="-6"/>
        </w:rPr>
        <w:t xml:space="preserve"> </w:t>
      </w:r>
      <w:r>
        <w:t>effort</w:t>
      </w:r>
      <w:r>
        <w:rPr>
          <w:spacing w:val="-3"/>
        </w:rPr>
        <w:t xml:space="preserve"> </w:t>
      </w:r>
      <w:r>
        <w:t>that</w:t>
      </w:r>
      <w:r>
        <w:rPr>
          <w:spacing w:val="-4"/>
        </w:rPr>
        <w:t xml:space="preserve"> </w:t>
      </w:r>
      <w:r>
        <w:t>required</w:t>
      </w:r>
      <w:r>
        <w:rPr>
          <w:spacing w:val="-7"/>
        </w:rPr>
        <w:t xml:space="preserve"> </w:t>
      </w:r>
      <w:r>
        <w:t>dedication,</w:t>
      </w:r>
      <w:r>
        <w:rPr>
          <w:spacing w:val="-8"/>
        </w:rPr>
        <w:t xml:space="preserve"> </w:t>
      </w:r>
      <w:r>
        <w:t>compromise,</w:t>
      </w:r>
      <w:r>
        <w:rPr>
          <w:spacing w:val="-7"/>
        </w:rPr>
        <w:t xml:space="preserve"> </w:t>
      </w:r>
      <w:r>
        <w:t>and</w:t>
      </w:r>
      <w:r>
        <w:rPr>
          <w:spacing w:val="-6"/>
        </w:rPr>
        <w:t xml:space="preserve"> </w:t>
      </w:r>
      <w:r>
        <w:t>teamwork.</w:t>
      </w:r>
      <w:r>
        <w:rPr>
          <w:spacing w:val="-3"/>
        </w:rPr>
        <w:t xml:space="preserve"> </w:t>
      </w:r>
      <w:r>
        <w:t>We have grown individually and collectively through this experience, gaining not just knowledge but also friendships that we treasure. This project report is not only a reflection of our hard work but also a testament to the support and guidance we received from all those mentioned above. Thank you for making this journey memorable and our project a success.</w:t>
      </w:r>
      <w:bookmarkStart w:id="184" w:name="_GoBack"/>
      <w:bookmarkEnd w:id="184"/>
    </w:p>
    <w:p w14:paraId="3D95E9EC">
      <w:pPr>
        <w:pStyle w:val="2"/>
        <w:spacing w:before="74"/>
        <w:ind w:left="112" w:right="17" w:firstLine="0"/>
        <w:jc w:val="center"/>
      </w:pPr>
      <w:bookmarkStart w:id="2" w:name="_bookmark1"/>
      <w:bookmarkEnd w:id="2"/>
      <w:bookmarkStart w:id="3" w:name="ABBREVIATIONS&#13;"/>
      <w:bookmarkEnd w:id="3"/>
      <w:r>
        <w:rPr>
          <w:spacing w:val="-2"/>
        </w:rPr>
        <w:t>ABBREVIATIONS</w:t>
      </w:r>
    </w:p>
    <w:p w14:paraId="54768BF0">
      <w:pPr>
        <w:pStyle w:val="5"/>
        <w:spacing w:before="221"/>
        <w:ind w:left="0"/>
        <w:rPr>
          <w:b/>
          <w:sz w:val="20"/>
        </w:rPr>
      </w:pPr>
    </w:p>
    <w:tbl>
      <w:tblPr>
        <w:tblStyle w:val="4"/>
        <w:tblW w:w="0" w:type="auto"/>
        <w:tblInd w:w="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4"/>
        <w:gridCol w:w="6981"/>
      </w:tblGrid>
      <w:tr w14:paraId="3A495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4" w:hRule="atLeast"/>
        </w:trPr>
        <w:tc>
          <w:tcPr>
            <w:tcW w:w="2234" w:type="dxa"/>
          </w:tcPr>
          <w:p w14:paraId="1CB182E4">
            <w:pPr>
              <w:pStyle w:val="12"/>
              <w:spacing w:before="0" w:line="312" w:lineRule="exact"/>
              <w:ind w:left="0" w:right="366"/>
              <w:jc w:val="right"/>
              <w:rPr>
                <w:sz w:val="28"/>
              </w:rPr>
            </w:pPr>
            <w:r>
              <w:rPr>
                <w:spacing w:val="-2"/>
                <w:sz w:val="28"/>
              </w:rPr>
              <w:t>Abbreviation</w:t>
            </w:r>
          </w:p>
        </w:tc>
        <w:tc>
          <w:tcPr>
            <w:tcW w:w="6981" w:type="dxa"/>
          </w:tcPr>
          <w:p w14:paraId="7BBD40DB">
            <w:pPr>
              <w:pStyle w:val="12"/>
              <w:spacing w:before="0" w:line="312" w:lineRule="exact"/>
              <w:ind w:left="574" w:right="1"/>
              <w:rPr>
                <w:sz w:val="28"/>
              </w:rPr>
            </w:pPr>
            <w:r>
              <w:rPr>
                <w:sz w:val="28"/>
              </w:rPr>
              <w:t xml:space="preserve">Full </w:t>
            </w:r>
            <w:r>
              <w:rPr>
                <w:spacing w:val="-4"/>
                <w:sz w:val="28"/>
              </w:rPr>
              <w:t>Form</w:t>
            </w:r>
          </w:p>
        </w:tc>
      </w:tr>
      <w:tr w14:paraId="4CE1C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4" w:hRule="atLeast"/>
        </w:trPr>
        <w:tc>
          <w:tcPr>
            <w:tcW w:w="2234" w:type="dxa"/>
          </w:tcPr>
          <w:p w14:paraId="42E83CA0">
            <w:pPr>
              <w:pStyle w:val="12"/>
              <w:spacing w:before="0" w:line="313" w:lineRule="exact"/>
              <w:ind w:left="1091"/>
              <w:jc w:val="left"/>
              <w:rPr>
                <w:sz w:val="28"/>
              </w:rPr>
            </w:pPr>
            <w:r>
              <w:rPr>
                <w:spacing w:val="-5"/>
                <w:sz w:val="28"/>
              </w:rPr>
              <w:t>MDP</w:t>
            </w:r>
          </w:p>
        </w:tc>
        <w:tc>
          <w:tcPr>
            <w:tcW w:w="6981" w:type="dxa"/>
          </w:tcPr>
          <w:p w14:paraId="0F5B4A07">
            <w:pPr>
              <w:pStyle w:val="12"/>
              <w:spacing w:before="0" w:line="313" w:lineRule="exact"/>
              <w:ind w:left="574" w:right="5"/>
              <w:rPr>
                <w:sz w:val="28"/>
              </w:rPr>
            </w:pPr>
            <w:r>
              <w:rPr>
                <w:sz w:val="28"/>
              </w:rPr>
              <w:t>Markov</w:t>
            </w:r>
            <w:r>
              <w:rPr>
                <w:spacing w:val="-2"/>
                <w:sz w:val="28"/>
              </w:rPr>
              <w:t xml:space="preserve"> </w:t>
            </w:r>
            <w:r>
              <w:rPr>
                <w:sz w:val="28"/>
              </w:rPr>
              <w:t>Decision</w:t>
            </w:r>
            <w:r>
              <w:rPr>
                <w:spacing w:val="-1"/>
                <w:sz w:val="28"/>
              </w:rPr>
              <w:t xml:space="preserve"> </w:t>
            </w:r>
            <w:r>
              <w:rPr>
                <w:spacing w:val="-2"/>
                <w:sz w:val="28"/>
              </w:rPr>
              <w:t>Process</w:t>
            </w:r>
          </w:p>
        </w:tc>
      </w:tr>
      <w:tr w14:paraId="0AF09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4" w:hRule="atLeast"/>
        </w:trPr>
        <w:tc>
          <w:tcPr>
            <w:tcW w:w="2234" w:type="dxa"/>
          </w:tcPr>
          <w:p w14:paraId="7BDF48A5">
            <w:pPr>
              <w:pStyle w:val="12"/>
              <w:spacing w:before="0" w:line="312" w:lineRule="exact"/>
              <w:ind w:left="1216"/>
              <w:jc w:val="left"/>
              <w:rPr>
                <w:sz w:val="28"/>
              </w:rPr>
            </w:pPr>
            <w:r>
              <w:rPr>
                <w:spacing w:val="-5"/>
                <w:sz w:val="28"/>
              </w:rPr>
              <w:t>RL</w:t>
            </w:r>
          </w:p>
        </w:tc>
        <w:tc>
          <w:tcPr>
            <w:tcW w:w="6981" w:type="dxa"/>
          </w:tcPr>
          <w:p w14:paraId="66F26438">
            <w:pPr>
              <w:pStyle w:val="12"/>
              <w:spacing w:before="0" w:line="312" w:lineRule="exact"/>
              <w:ind w:left="574" w:right="4"/>
              <w:rPr>
                <w:sz w:val="28"/>
              </w:rPr>
            </w:pPr>
            <w:r>
              <w:rPr>
                <w:sz w:val="28"/>
              </w:rPr>
              <w:t>Reinforcement</w:t>
            </w:r>
            <w:r>
              <w:rPr>
                <w:spacing w:val="-5"/>
                <w:sz w:val="28"/>
              </w:rPr>
              <w:t xml:space="preserve"> </w:t>
            </w:r>
            <w:r>
              <w:rPr>
                <w:spacing w:val="-2"/>
                <w:sz w:val="28"/>
              </w:rPr>
              <w:t>Learning</w:t>
            </w:r>
          </w:p>
        </w:tc>
      </w:tr>
      <w:tr w14:paraId="7F170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4" w:hRule="atLeast"/>
        </w:trPr>
        <w:tc>
          <w:tcPr>
            <w:tcW w:w="2234" w:type="dxa"/>
          </w:tcPr>
          <w:p w14:paraId="707616A9">
            <w:pPr>
              <w:pStyle w:val="12"/>
              <w:spacing w:before="0" w:line="312" w:lineRule="exact"/>
              <w:ind w:left="1091"/>
              <w:jc w:val="left"/>
              <w:rPr>
                <w:sz w:val="28"/>
              </w:rPr>
            </w:pPr>
            <w:r>
              <w:rPr>
                <w:spacing w:val="-5"/>
                <w:sz w:val="28"/>
              </w:rPr>
              <w:t>DQN</w:t>
            </w:r>
          </w:p>
        </w:tc>
        <w:tc>
          <w:tcPr>
            <w:tcW w:w="6981" w:type="dxa"/>
          </w:tcPr>
          <w:p w14:paraId="18581116">
            <w:pPr>
              <w:pStyle w:val="12"/>
              <w:spacing w:before="0" w:line="312" w:lineRule="exact"/>
              <w:ind w:left="574" w:right="4"/>
              <w:rPr>
                <w:sz w:val="28"/>
              </w:rPr>
            </w:pPr>
            <w:r>
              <w:rPr>
                <w:sz w:val="28"/>
              </w:rPr>
              <w:t>Deep</w:t>
            </w:r>
            <w:r>
              <w:rPr>
                <w:spacing w:val="-3"/>
                <w:sz w:val="28"/>
              </w:rPr>
              <w:t xml:space="preserve"> </w:t>
            </w:r>
            <w:r>
              <w:rPr>
                <w:sz w:val="28"/>
              </w:rPr>
              <w:t>Q-Network</w:t>
            </w:r>
            <w:r>
              <w:rPr>
                <w:spacing w:val="-5"/>
                <w:sz w:val="28"/>
              </w:rPr>
              <w:t xml:space="preserve"> </w:t>
            </w:r>
            <w:r>
              <w:rPr>
                <w:sz w:val="28"/>
              </w:rPr>
              <w:t>/</w:t>
            </w:r>
            <w:r>
              <w:rPr>
                <w:spacing w:val="-1"/>
                <w:sz w:val="28"/>
              </w:rPr>
              <w:t xml:space="preserve"> </w:t>
            </w:r>
            <w:r>
              <w:rPr>
                <w:sz w:val="28"/>
              </w:rPr>
              <w:t>Deep Q-</w:t>
            </w:r>
            <w:r>
              <w:rPr>
                <w:spacing w:val="-2"/>
                <w:sz w:val="28"/>
              </w:rPr>
              <w:t>Learning</w:t>
            </w:r>
          </w:p>
        </w:tc>
      </w:tr>
      <w:tr w14:paraId="29696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4" w:hRule="atLeast"/>
        </w:trPr>
        <w:tc>
          <w:tcPr>
            <w:tcW w:w="2234" w:type="dxa"/>
          </w:tcPr>
          <w:p w14:paraId="2B7DFD78">
            <w:pPr>
              <w:pStyle w:val="12"/>
              <w:spacing w:before="0" w:line="312" w:lineRule="exact"/>
              <w:ind w:left="0" w:right="419"/>
              <w:jc w:val="right"/>
              <w:rPr>
                <w:sz w:val="28"/>
              </w:rPr>
            </w:pPr>
            <w:r>
              <w:rPr>
                <w:spacing w:val="-4"/>
                <w:sz w:val="28"/>
              </w:rPr>
              <w:t>SUMO</w:t>
            </w:r>
          </w:p>
        </w:tc>
        <w:tc>
          <w:tcPr>
            <w:tcW w:w="6981" w:type="dxa"/>
          </w:tcPr>
          <w:p w14:paraId="0B1C1F51">
            <w:pPr>
              <w:pStyle w:val="12"/>
              <w:spacing w:before="0" w:line="312" w:lineRule="exact"/>
              <w:ind w:left="574"/>
              <w:rPr>
                <w:sz w:val="28"/>
              </w:rPr>
            </w:pPr>
            <w:r>
              <w:rPr>
                <w:sz w:val="28"/>
              </w:rPr>
              <w:t>Simulation</w:t>
            </w:r>
            <w:r>
              <w:rPr>
                <w:spacing w:val="-1"/>
                <w:sz w:val="28"/>
              </w:rPr>
              <w:t xml:space="preserve"> </w:t>
            </w:r>
            <w:r>
              <w:rPr>
                <w:sz w:val="28"/>
              </w:rPr>
              <w:t>of</w:t>
            </w:r>
            <w:r>
              <w:rPr>
                <w:spacing w:val="-4"/>
                <w:sz w:val="28"/>
              </w:rPr>
              <w:t xml:space="preserve"> </w:t>
            </w:r>
            <w:r>
              <w:rPr>
                <w:sz w:val="28"/>
              </w:rPr>
              <w:t>Urban</w:t>
            </w:r>
            <w:r>
              <w:rPr>
                <w:spacing w:val="-4"/>
                <w:sz w:val="28"/>
              </w:rPr>
              <w:t xml:space="preserve"> </w:t>
            </w:r>
            <w:r>
              <w:rPr>
                <w:spacing w:val="-2"/>
                <w:sz w:val="28"/>
              </w:rPr>
              <w:t>Mobility</w:t>
            </w:r>
          </w:p>
        </w:tc>
      </w:tr>
      <w:tr w14:paraId="5738B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4" w:hRule="atLeast"/>
        </w:trPr>
        <w:tc>
          <w:tcPr>
            <w:tcW w:w="2234" w:type="dxa"/>
          </w:tcPr>
          <w:p w14:paraId="5E0FB067">
            <w:pPr>
              <w:pStyle w:val="12"/>
              <w:spacing w:before="0" w:line="312" w:lineRule="exact"/>
              <w:ind w:left="1060"/>
              <w:jc w:val="left"/>
              <w:rPr>
                <w:sz w:val="28"/>
              </w:rPr>
            </w:pPr>
            <w:r>
              <w:rPr>
                <w:spacing w:val="-2"/>
                <w:sz w:val="28"/>
              </w:rPr>
              <w:t>TraCI</w:t>
            </w:r>
          </w:p>
        </w:tc>
        <w:tc>
          <w:tcPr>
            <w:tcW w:w="6981" w:type="dxa"/>
          </w:tcPr>
          <w:p w14:paraId="535F3AD3">
            <w:pPr>
              <w:pStyle w:val="12"/>
              <w:spacing w:before="0" w:line="312" w:lineRule="exact"/>
              <w:ind w:left="574" w:right="3"/>
              <w:rPr>
                <w:sz w:val="28"/>
              </w:rPr>
            </w:pPr>
            <w:r>
              <w:rPr>
                <w:sz w:val="28"/>
              </w:rPr>
              <w:t>Traffic</w:t>
            </w:r>
            <w:r>
              <w:rPr>
                <w:spacing w:val="-2"/>
                <w:sz w:val="28"/>
              </w:rPr>
              <w:t xml:space="preserve"> </w:t>
            </w:r>
            <w:r>
              <w:rPr>
                <w:sz w:val="28"/>
              </w:rPr>
              <w:t>Control</w:t>
            </w:r>
            <w:r>
              <w:rPr>
                <w:spacing w:val="-1"/>
                <w:sz w:val="28"/>
              </w:rPr>
              <w:t xml:space="preserve"> </w:t>
            </w:r>
            <w:r>
              <w:rPr>
                <w:spacing w:val="-2"/>
                <w:sz w:val="28"/>
              </w:rPr>
              <w:t>Interface</w:t>
            </w:r>
          </w:p>
        </w:tc>
      </w:tr>
      <w:tr w14:paraId="1C9DC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4" w:hRule="atLeast"/>
        </w:trPr>
        <w:tc>
          <w:tcPr>
            <w:tcW w:w="2234" w:type="dxa"/>
          </w:tcPr>
          <w:p w14:paraId="0E6B0D71">
            <w:pPr>
              <w:pStyle w:val="12"/>
              <w:spacing w:before="0" w:line="312" w:lineRule="exact"/>
              <w:ind w:left="1123"/>
              <w:jc w:val="left"/>
              <w:rPr>
                <w:sz w:val="28"/>
              </w:rPr>
            </w:pPr>
            <w:r>
              <w:rPr>
                <w:spacing w:val="-5"/>
                <w:sz w:val="28"/>
              </w:rPr>
              <w:t>CSV</w:t>
            </w:r>
          </w:p>
        </w:tc>
        <w:tc>
          <w:tcPr>
            <w:tcW w:w="6981" w:type="dxa"/>
          </w:tcPr>
          <w:p w14:paraId="42D82F1C">
            <w:pPr>
              <w:pStyle w:val="12"/>
              <w:spacing w:before="0" w:line="312" w:lineRule="exact"/>
              <w:ind w:left="574" w:right="3"/>
              <w:rPr>
                <w:sz w:val="28"/>
              </w:rPr>
            </w:pPr>
            <w:r>
              <w:rPr>
                <w:sz w:val="28"/>
              </w:rPr>
              <w:t>Comma-Separated</w:t>
            </w:r>
            <w:r>
              <w:rPr>
                <w:spacing w:val="-5"/>
                <w:sz w:val="28"/>
              </w:rPr>
              <w:t xml:space="preserve"> </w:t>
            </w:r>
            <w:r>
              <w:rPr>
                <w:spacing w:val="-2"/>
                <w:sz w:val="28"/>
              </w:rPr>
              <w:t>Values</w:t>
            </w:r>
          </w:p>
        </w:tc>
      </w:tr>
      <w:tr w14:paraId="67256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2234" w:type="dxa"/>
          </w:tcPr>
          <w:p w14:paraId="7DC2E811">
            <w:pPr>
              <w:pStyle w:val="12"/>
              <w:spacing w:before="0" w:line="312" w:lineRule="exact"/>
              <w:ind w:left="1132"/>
              <w:jc w:val="left"/>
              <w:rPr>
                <w:sz w:val="28"/>
              </w:rPr>
            </w:pPr>
            <w:r>
              <w:rPr>
                <w:spacing w:val="-5"/>
                <w:sz w:val="28"/>
              </w:rPr>
              <w:t>A2C</w:t>
            </w:r>
          </w:p>
        </w:tc>
        <w:tc>
          <w:tcPr>
            <w:tcW w:w="6981" w:type="dxa"/>
          </w:tcPr>
          <w:p w14:paraId="7E5A5F07">
            <w:pPr>
              <w:pStyle w:val="12"/>
              <w:spacing w:before="0" w:line="312" w:lineRule="exact"/>
              <w:ind w:left="574" w:right="6"/>
              <w:rPr>
                <w:sz w:val="28"/>
              </w:rPr>
            </w:pPr>
            <w:r>
              <w:rPr>
                <w:sz w:val="28"/>
              </w:rPr>
              <w:t>Advantage</w:t>
            </w:r>
            <w:r>
              <w:rPr>
                <w:spacing w:val="-5"/>
                <w:sz w:val="28"/>
              </w:rPr>
              <w:t xml:space="preserve"> </w:t>
            </w:r>
            <w:r>
              <w:rPr>
                <w:sz w:val="28"/>
              </w:rPr>
              <w:t>Actor-</w:t>
            </w:r>
            <w:r>
              <w:rPr>
                <w:spacing w:val="-2"/>
                <w:sz w:val="28"/>
              </w:rPr>
              <w:t>Critic</w:t>
            </w:r>
          </w:p>
        </w:tc>
      </w:tr>
    </w:tbl>
    <w:p w14:paraId="26CF25FE">
      <w:pPr>
        <w:pStyle w:val="12"/>
        <w:spacing w:after="0" w:line="312" w:lineRule="exact"/>
        <w:rPr>
          <w:sz w:val="28"/>
        </w:rPr>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61329B0B">
      <w:pPr>
        <w:spacing w:before="74"/>
        <w:ind w:left="95" w:right="111" w:firstLine="0"/>
        <w:jc w:val="center"/>
        <w:rPr>
          <w:b/>
          <w:sz w:val="36"/>
        </w:rPr>
      </w:pPr>
      <w:r>
        <w:rPr>
          <w:b/>
          <w:sz w:val="36"/>
        </w:rPr>
        <w:t>TABLE OF</w:t>
      </w:r>
      <w:r>
        <w:rPr>
          <w:b/>
          <w:spacing w:val="2"/>
          <w:sz w:val="36"/>
        </w:rPr>
        <w:t xml:space="preserve"> </w:t>
      </w:r>
      <w:r>
        <w:rPr>
          <w:b/>
          <w:spacing w:val="-2"/>
          <w:sz w:val="36"/>
        </w:rPr>
        <w:t>CONTENTS</w:t>
      </w:r>
    </w:p>
    <w:p w14:paraId="66DFD59A">
      <w:pPr>
        <w:spacing w:after="0"/>
        <w:jc w:val="center"/>
        <w:rPr>
          <w:b/>
          <w:sz w:val="36"/>
        </w:rPr>
        <w:sectPr>
          <w:pgSz w:w="11910" w:h="16830"/>
          <w:pgMar w:top="1340" w:right="850" w:bottom="1601"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sdt>
      <w:sdtPr>
        <w:id w:val="147476280"/>
        <w:docPartObj>
          <w:docPartGallery w:val="Table of Contents"/>
          <w:docPartUnique/>
        </w:docPartObj>
      </w:sdtPr>
      <w:sdtContent>
        <w:p w14:paraId="2D714FC8">
          <w:pPr>
            <w:pStyle w:val="6"/>
            <w:tabs>
              <w:tab w:val="left" w:leader="dot" w:pos="9335"/>
            </w:tabs>
            <w:spacing w:before="539"/>
          </w:pPr>
          <w:r>
            <w:fldChar w:fldCharType="begin"/>
          </w:r>
          <w:r>
            <w:instrText xml:space="preserve"> HYPERLINK \l "_bookmark0" </w:instrText>
          </w:r>
          <w:r>
            <w:fldChar w:fldCharType="separate"/>
          </w:r>
          <w:r>
            <w:rPr>
              <w:spacing w:val="-2"/>
            </w:rPr>
            <w:t>ACKNOWLEDGEMENT</w:t>
          </w:r>
          <w:r>
            <w:rPr>
              <w:spacing w:val="-2"/>
            </w:rPr>
            <w:fldChar w:fldCharType="end"/>
          </w:r>
          <w:r>
            <w:rPr>
              <w:b w:val="0"/>
            </w:rPr>
            <w:tab/>
          </w:r>
          <w:r>
            <w:fldChar w:fldCharType="begin"/>
          </w:r>
          <w:r>
            <w:instrText xml:space="preserve"> HYPERLINK \l "_bookmark0" </w:instrText>
          </w:r>
          <w:r>
            <w:fldChar w:fldCharType="separate"/>
          </w:r>
          <w:r>
            <w:rPr>
              <w:spacing w:val="-10"/>
            </w:rPr>
            <w:t>2</w:t>
          </w:r>
          <w:r>
            <w:rPr>
              <w:spacing w:val="-10"/>
            </w:rPr>
            <w:fldChar w:fldCharType="end"/>
          </w:r>
        </w:p>
        <w:p w14:paraId="6EDA630D">
          <w:pPr>
            <w:pStyle w:val="6"/>
            <w:tabs>
              <w:tab w:val="left" w:leader="dot" w:pos="9335"/>
            </w:tabs>
            <w:spacing w:before="64"/>
          </w:pPr>
          <w:r>
            <w:fldChar w:fldCharType="begin"/>
          </w:r>
          <w:r>
            <w:instrText xml:space="preserve"> HYPERLINK \l "_bookmark1" </w:instrText>
          </w:r>
          <w:r>
            <w:fldChar w:fldCharType="separate"/>
          </w:r>
          <w:r>
            <w:rPr>
              <w:spacing w:val="-2"/>
            </w:rPr>
            <w:t>ABBREVIATIONS</w:t>
          </w:r>
          <w:r>
            <w:rPr>
              <w:spacing w:val="-2"/>
            </w:rPr>
            <w:fldChar w:fldCharType="end"/>
          </w:r>
          <w:r>
            <w:rPr>
              <w:b w:val="0"/>
            </w:rPr>
            <w:tab/>
          </w:r>
          <w:r>
            <w:fldChar w:fldCharType="begin"/>
          </w:r>
          <w:r>
            <w:instrText xml:space="preserve"> HYPERLINK \l "_bookmark1" </w:instrText>
          </w:r>
          <w:r>
            <w:fldChar w:fldCharType="separate"/>
          </w:r>
          <w:r>
            <w:rPr>
              <w:spacing w:val="-10"/>
            </w:rPr>
            <w:t>3</w:t>
          </w:r>
          <w:r>
            <w:rPr>
              <w:spacing w:val="-10"/>
            </w:rPr>
            <w:fldChar w:fldCharType="end"/>
          </w:r>
        </w:p>
        <w:p w14:paraId="6DBECD0B">
          <w:pPr>
            <w:pStyle w:val="6"/>
            <w:tabs>
              <w:tab w:val="left" w:leader="dot" w:pos="9335"/>
            </w:tabs>
            <w:spacing w:before="63"/>
          </w:pPr>
          <w:r>
            <w:fldChar w:fldCharType="begin"/>
          </w:r>
          <w:r>
            <w:instrText xml:space="preserve"> HYPERLINK \l "_bookmark4" </w:instrText>
          </w:r>
          <w:r>
            <w:fldChar w:fldCharType="separate"/>
          </w:r>
          <w:r>
            <w:t>CHAPTER</w:t>
          </w:r>
          <w:r>
            <w:rPr>
              <w:spacing w:val="-8"/>
            </w:rPr>
            <w:t xml:space="preserve"> </w:t>
          </w:r>
          <w:r>
            <w:t>1.</w:t>
          </w:r>
          <w:r>
            <w:rPr>
              <w:spacing w:val="-5"/>
            </w:rPr>
            <w:t xml:space="preserve"> </w:t>
          </w:r>
          <w:r>
            <w:t>PROBLEM</w:t>
          </w:r>
          <w:r>
            <w:rPr>
              <w:spacing w:val="-6"/>
            </w:rPr>
            <w:t xml:space="preserve"> </w:t>
          </w:r>
          <w:r>
            <w:t>FORMULATION</w:t>
          </w:r>
          <w:r>
            <w:rPr>
              <w:spacing w:val="-5"/>
            </w:rPr>
            <w:t xml:space="preserve"> </w:t>
          </w:r>
          <w:r>
            <w:t>AND</w:t>
          </w:r>
          <w:r>
            <w:rPr>
              <w:spacing w:val="-5"/>
            </w:rPr>
            <w:t xml:space="preserve"> </w:t>
          </w:r>
          <w:r>
            <w:rPr>
              <w:spacing w:val="-2"/>
            </w:rPr>
            <w:t>BACKGROUND</w:t>
          </w:r>
          <w:r>
            <w:rPr>
              <w:spacing w:val="-2"/>
            </w:rPr>
            <w:fldChar w:fldCharType="end"/>
          </w:r>
          <w:r>
            <w:rPr>
              <w:b w:val="0"/>
            </w:rPr>
            <w:tab/>
          </w:r>
          <w:r>
            <w:fldChar w:fldCharType="begin"/>
          </w:r>
          <w:r>
            <w:instrText xml:space="preserve"> HYPERLINK \l "_bookmark4" </w:instrText>
          </w:r>
          <w:r>
            <w:fldChar w:fldCharType="separate"/>
          </w:r>
          <w:r>
            <w:rPr>
              <w:spacing w:val="-10"/>
            </w:rPr>
            <w:t>7</w:t>
          </w:r>
          <w:r>
            <w:rPr>
              <w:spacing w:val="-10"/>
            </w:rPr>
            <w:fldChar w:fldCharType="end"/>
          </w:r>
        </w:p>
        <w:p w14:paraId="071F9810">
          <w:pPr>
            <w:pStyle w:val="7"/>
            <w:numPr>
              <w:ilvl w:val="0"/>
              <w:numId w:val="1"/>
            </w:numPr>
            <w:tabs>
              <w:tab w:val="left" w:pos="624"/>
              <w:tab w:val="left" w:leader="dot" w:pos="9335"/>
            </w:tabs>
            <w:spacing w:before="61" w:after="0" w:line="240" w:lineRule="auto"/>
            <w:ind w:left="624" w:right="0" w:hanging="280"/>
            <w:jc w:val="left"/>
          </w:pPr>
          <w:r>
            <w:fldChar w:fldCharType="begin"/>
          </w:r>
          <w:r>
            <w:instrText xml:space="preserve"> HYPERLINK \l "_bookmark2" </w:instrText>
          </w:r>
          <w:r>
            <w:fldChar w:fldCharType="separate"/>
          </w:r>
          <w:r>
            <w:t>Traffic</w:t>
          </w:r>
          <w:r>
            <w:rPr>
              <w:spacing w:val="-3"/>
            </w:rPr>
            <w:t xml:space="preserve"> </w:t>
          </w:r>
          <w:r>
            <w:t>Light</w:t>
          </w:r>
          <w:r>
            <w:rPr>
              <w:spacing w:val="-3"/>
            </w:rPr>
            <w:t xml:space="preserve"> </w:t>
          </w:r>
          <w:r>
            <w:t>Control</w:t>
          </w:r>
          <w:r>
            <w:rPr>
              <w:spacing w:val="-3"/>
            </w:rPr>
            <w:t xml:space="preserve"> </w:t>
          </w:r>
          <w:r>
            <w:rPr>
              <w:spacing w:val="-2"/>
            </w:rPr>
            <w:t>Problem</w:t>
          </w:r>
          <w:r>
            <w:rPr>
              <w:spacing w:val="-2"/>
            </w:rPr>
            <w:fldChar w:fldCharType="end"/>
          </w:r>
          <w:r>
            <w:rPr>
              <w:b w:val="0"/>
            </w:rPr>
            <w:tab/>
          </w:r>
          <w:r>
            <w:fldChar w:fldCharType="begin"/>
          </w:r>
          <w:r>
            <w:instrText xml:space="preserve"> HYPERLINK \l "_bookmark2" </w:instrText>
          </w:r>
          <w:r>
            <w:fldChar w:fldCharType="separate"/>
          </w:r>
          <w:r>
            <w:rPr>
              <w:spacing w:val="-10"/>
            </w:rPr>
            <w:t>7</w:t>
          </w:r>
          <w:r>
            <w:rPr>
              <w:spacing w:val="-10"/>
            </w:rPr>
            <w:fldChar w:fldCharType="end"/>
          </w:r>
        </w:p>
        <w:p w14:paraId="115CD69F">
          <w:pPr>
            <w:pStyle w:val="7"/>
            <w:numPr>
              <w:ilvl w:val="0"/>
              <w:numId w:val="1"/>
            </w:numPr>
            <w:tabs>
              <w:tab w:val="left" w:pos="624"/>
              <w:tab w:val="left" w:leader="dot" w:pos="9335"/>
            </w:tabs>
            <w:spacing w:before="63" w:after="0" w:line="240" w:lineRule="auto"/>
            <w:ind w:left="624" w:right="0" w:hanging="280"/>
            <w:jc w:val="left"/>
          </w:pPr>
          <w:r>
            <w:fldChar w:fldCharType="begin"/>
          </w:r>
          <w:r>
            <w:instrText xml:space="preserve"> HYPERLINK \l "_bookmark3" </w:instrText>
          </w:r>
          <w:r>
            <w:fldChar w:fldCharType="separate"/>
          </w:r>
          <w:r>
            <w:t>Traffic</w:t>
          </w:r>
          <w:r>
            <w:rPr>
              <w:spacing w:val="-3"/>
            </w:rPr>
            <w:t xml:space="preserve"> </w:t>
          </w:r>
          <w:r>
            <w:t>Congestion</w:t>
          </w:r>
          <w:r>
            <w:rPr>
              <w:spacing w:val="-3"/>
            </w:rPr>
            <w:t xml:space="preserve"> </w:t>
          </w:r>
          <w:r>
            <w:t>as</w:t>
          </w:r>
          <w:r>
            <w:rPr>
              <w:spacing w:val="-6"/>
            </w:rPr>
            <w:t xml:space="preserve"> </w:t>
          </w:r>
          <w:r>
            <w:t>a</w:t>
          </w:r>
          <w:r>
            <w:rPr>
              <w:spacing w:val="-3"/>
            </w:rPr>
            <w:t xml:space="preserve"> </w:t>
          </w:r>
          <w:r>
            <w:t>Sequential</w:t>
          </w:r>
          <w:r>
            <w:rPr>
              <w:spacing w:val="-3"/>
            </w:rPr>
            <w:t xml:space="preserve"> </w:t>
          </w:r>
          <w:r>
            <w:t>Decision</w:t>
          </w:r>
          <w:r>
            <w:rPr>
              <w:spacing w:val="-2"/>
            </w:rPr>
            <w:t xml:space="preserve"> Problem</w:t>
          </w:r>
          <w:r>
            <w:rPr>
              <w:spacing w:val="-2"/>
            </w:rPr>
            <w:fldChar w:fldCharType="end"/>
          </w:r>
          <w:r>
            <w:rPr>
              <w:b w:val="0"/>
            </w:rPr>
            <w:tab/>
          </w:r>
          <w:r>
            <w:fldChar w:fldCharType="begin"/>
          </w:r>
          <w:r>
            <w:instrText xml:space="preserve"> HYPERLINK \l "_bookmark3" </w:instrText>
          </w:r>
          <w:r>
            <w:fldChar w:fldCharType="separate"/>
          </w:r>
          <w:r>
            <w:rPr>
              <w:spacing w:val="-10"/>
            </w:rPr>
            <w:t>7</w:t>
          </w:r>
          <w:r>
            <w:rPr>
              <w:spacing w:val="-10"/>
            </w:rPr>
            <w:fldChar w:fldCharType="end"/>
          </w:r>
        </w:p>
        <w:p w14:paraId="7E7382D6">
          <w:pPr>
            <w:pStyle w:val="7"/>
            <w:numPr>
              <w:ilvl w:val="0"/>
              <w:numId w:val="1"/>
            </w:numPr>
            <w:tabs>
              <w:tab w:val="left" w:pos="624"/>
              <w:tab w:val="left" w:leader="dot" w:pos="9335"/>
            </w:tabs>
            <w:spacing w:before="61" w:after="0" w:line="240" w:lineRule="auto"/>
            <w:ind w:left="624" w:right="0" w:hanging="280"/>
            <w:jc w:val="left"/>
          </w:pPr>
          <w:r>
            <w:fldChar w:fldCharType="begin"/>
          </w:r>
          <w:r>
            <w:instrText xml:space="preserve"> HYPERLINK \l "_bookmark5" </w:instrText>
          </w:r>
          <w:r>
            <w:fldChar w:fldCharType="separate"/>
          </w:r>
          <w:r>
            <w:t>Markov</w:t>
          </w:r>
          <w:r>
            <w:rPr>
              <w:spacing w:val="-7"/>
            </w:rPr>
            <w:t xml:space="preserve"> </w:t>
          </w:r>
          <w:r>
            <w:t>Decision</w:t>
          </w:r>
          <w:r>
            <w:rPr>
              <w:spacing w:val="-6"/>
            </w:rPr>
            <w:t xml:space="preserve"> </w:t>
          </w:r>
          <w:r>
            <w:t>Process</w:t>
          </w:r>
          <w:r>
            <w:rPr>
              <w:spacing w:val="-6"/>
            </w:rPr>
            <w:t xml:space="preserve"> </w:t>
          </w:r>
          <w:r>
            <w:t>(MDP)</w:t>
          </w:r>
          <w:r>
            <w:rPr>
              <w:spacing w:val="-8"/>
            </w:rPr>
            <w:t xml:space="preserve"> </w:t>
          </w:r>
          <w:r>
            <w:rPr>
              <w:spacing w:val="-2"/>
            </w:rPr>
            <w:t>Overview</w:t>
          </w:r>
          <w:r>
            <w:rPr>
              <w:spacing w:val="-2"/>
            </w:rPr>
            <w:fldChar w:fldCharType="end"/>
          </w:r>
          <w:r>
            <w:rPr>
              <w:b w:val="0"/>
            </w:rPr>
            <w:tab/>
          </w:r>
          <w:r>
            <w:fldChar w:fldCharType="begin"/>
          </w:r>
          <w:r>
            <w:instrText xml:space="preserve"> HYPERLINK \l "_bookmark5" </w:instrText>
          </w:r>
          <w:r>
            <w:fldChar w:fldCharType="separate"/>
          </w:r>
          <w:r>
            <w:rPr>
              <w:spacing w:val="-12"/>
            </w:rPr>
            <w:t>8</w:t>
          </w:r>
          <w:r>
            <w:rPr>
              <w:spacing w:val="-12"/>
            </w:rPr>
            <w:fldChar w:fldCharType="end"/>
          </w:r>
        </w:p>
        <w:p w14:paraId="7D61103A">
          <w:pPr>
            <w:pStyle w:val="7"/>
            <w:numPr>
              <w:ilvl w:val="0"/>
              <w:numId w:val="1"/>
            </w:numPr>
            <w:tabs>
              <w:tab w:val="left" w:pos="624"/>
              <w:tab w:val="left" w:leader="dot" w:pos="9335"/>
            </w:tabs>
            <w:spacing w:before="65" w:after="0" w:line="240" w:lineRule="auto"/>
            <w:ind w:left="624" w:right="0" w:hanging="280"/>
            <w:jc w:val="left"/>
          </w:pPr>
          <w:r>
            <w:fldChar w:fldCharType="begin"/>
          </w:r>
          <w:r>
            <w:instrText xml:space="preserve"> HYPERLINK \l "_bookmark6" </w:instrText>
          </w:r>
          <w:r>
            <w:fldChar w:fldCharType="separate"/>
          </w:r>
          <w:r>
            <w:t>Mapping</w:t>
          </w:r>
          <w:r>
            <w:rPr>
              <w:spacing w:val="-4"/>
            </w:rPr>
            <w:t xml:space="preserve"> </w:t>
          </w:r>
          <w:r>
            <w:t>Traffic</w:t>
          </w:r>
          <w:r>
            <w:rPr>
              <w:spacing w:val="-6"/>
            </w:rPr>
            <w:t xml:space="preserve"> </w:t>
          </w:r>
          <w:r>
            <w:t>Light</w:t>
          </w:r>
          <w:r>
            <w:rPr>
              <w:spacing w:val="-2"/>
            </w:rPr>
            <w:t xml:space="preserve"> </w:t>
          </w:r>
          <w:r>
            <w:t>Control</w:t>
          </w:r>
          <w:r>
            <w:rPr>
              <w:spacing w:val="-1"/>
            </w:rPr>
            <w:t xml:space="preserve"> </w:t>
          </w:r>
          <w:r>
            <w:t>to</w:t>
          </w:r>
          <w:r>
            <w:rPr>
              <w:spacing w:val="-2"/>
            </w:rPr>
            <w:t xml:space="preserve"> </w:t>
          </w:r>
          <w:r>
            <w:t>an</w:t>
          </w:r>
          <w:r>
            <w:rPr>
              <w:spacing w:val="-6"/>
            </w:rPr>
            <w:t xml:space="preserve"> </w:t>
          </w:r>
          <w:r>
            <w:rPr>
              <w:spacing w:val="-5"/>
            </w:rPr>
            <w:t>MDP</w:t>
          </w:r>
          <w:r>
            <w:rPr>
              <w:spacing w:val="-5"/>
            </w:rPr>
            <w:fldChar w:fldCharType="end"/>
          </w:r>
          <w:r>
            <w:rPr>
              <w:b w:val="0"/>
            </w:rPr>
            <w:tab/>
          </w:r>
          <w:r>
            <w:fldChar w:fldCharType="begin"/>
          </w:r>
          <w:r>
            <w:instrText xml:space="preserve"> HYPERLINK \l "_bookmark6" </w:instrText>
          </w:r>
          <w:r>
            <w:fldChar w:fldCharType="separate"/>
          </w:r>
          <w:r>
            <w:rPr>
              <w:spacing w:val="-10"/>
            </w:rPr>
            <w:t>9</w:t>
          </w:r>
          <w:r>
            <w:rPr>
              <w:spacing w:val="-10"/>
            </w:rPr>
            <w:fldChar w:fldCharType="end"/>
          </w:r>
        </w:p>
        <w:p w14:paraId="721481FF">
          <w:pPr>
            <w:pStyle w:val="8"/>
            <w:numPr>
              <w:ilvl w:val="1"/>
              <w:numId w:val="1"/>
            </w:numPr>
            <w:tabs>
              <w:tab w:val="left" w:pos="765"/>
              <w:tab w:val="left" w:leader="dot" w:pos="9335"/>
            </w:tabs>
            <w:spacing w:before="55" w:after="0" w:line="240" w:lineRule="auto"/>
            <w:ind w:left="765" w:right="0" w:hanging="421"/>
            <w:jc w:val="left"/>
          </w:pPr>
          <w:r>
            <w:fldChar w:fldCharType="begin"/>
          </w:r>
          <w:r>
            <w:instrText xml:space="preserve"> HYPERLINK \l "_bookmark7" </w:instrText>
          </w:r>
          <w:r>
            <w:fldChar w:fldCharType="separate"/>
          </w:r>
          <w:r>
            <w:t xml:space="preserve">State </w:t>
          </w:r>
          <w:r>
            <w:rPr>
              <w:spacing w:val="-2"/>
            </w:rPr>
            <w:t>Definition</w:t>
          </w:r>
          <w:r>
            <w:rPr>
              <w:spacing w:val="-2"/>
            </w:rPr>
            <w:fldChar w:fldCharType="end"/>
          </w:r>
          <w:r>
            <w:tab/>
          </w:r>
          <w:r>
            <w:fldChar w:fldCharType="begin"/>
          </w:r>
          <w:r>
            <w:instrText xml:space="preserve"> HYPERLINK \l "_bookmark7" </w:instrText>
          </w:r>
          <w:r>
            <w:fldChar w:fldCharType="separate"/>
          </w:r>
          <w:r>
            <w:rPr>
              <w:spacing w:val="-10"/>
            </w:rPr>
            <w:t>9</w:t>
          </w:r>
          <w:r>
            <w:rPr>
              <w:spacing w:val="-10"/>
            </w:rPr>
            <w:fldChar w:fldCharType="end"/>
          </w:r>
        </w:p>
        <w:p w14:paraId="35C02F0B">
          <w:pPr>
            <w:pStyle w:val="8"/>
            <w:numPr>
              <w:ilvl w:val="1"/>
              <w:numId w:val="1"/>
            </w:numPr>
            <w:tabs>
              <w:tab w:val="left" w:pos="765"/>
              <w:tab w:val="left" w:leader="dot" w:pos="9335"/>
            </w:tabs>
            <w:spacing w:before="26" w:after="0" w:line="240" w:lineRule="auto"/>
            <w:ind w:left="765" w:right="0" w:hanging="421"/>
            <w:jc w:val="left"/>
          </w:pPr>
          <w:r>
            <w:fldChar w:fldCharType="begin"/>
          </w:r>
          <w:r>
            <w:instrText xml:space="preserve"> HYPERLINK \l "_bookmark8" </w:instrText>
          </w:r>
          <w:r>
            <w:fldChar w:fldCharType="separate"/>
          </w:r>
          <w:r>
            <w:t xml:space="preserve">Action </w:t>
          </w:r>
          <w:r>
            <w:rPr>
              <w:spacing w:val="-2"/>
            </w:rPr>
            <w:t>Space</w:t>
          </w:r>
          <w:r>
            <w:rPr>
              <w:spacing w:val="-2"/>
            </w:rPr>
            <w:fldChar w:fldCharType="end"/>
          </w:r>
          <w:r>
            <w:tab/>
          </w:r>
          <w:r>
            <w:fldChar w:fldCharType="begin"/>
          </w:r>
          <w:r>
            <w:instrText xml:space="preserve"> HYPERLINK \l "_bookmark8" </w:instrText>
          </w:r>
          <w:r>
            <w:fldChar w:fldCharType="separate"/>
          </w:r>
          <w:r>
            <w:rPr>
              <w:spacing w:val="-10"/>
            </w:rPr>
            <w:t>9</w:t>
          </w:r>
          <w:r>
            <w:rPr>
              <w:spacing w:val="-10"/>
            </w:rPr>
            <w:fldChar w:fldCharType="end"/>
          </w:r>
        </w:p>
        <w:p w14:paraId="2DB865A1">
          <w:pPr>
            <w:pStyle w:val="8"/>
            <w:numPr>
              <w:ilvl w:val="1"/>
              <w:numId w:val="1"/>
            </w:numPr>
            <w:tabs>
              <w:tab w:val="left" w:pos="765"/>
              <w:tab w:val="left" w:leader="dot" w:pos="9193"/>
            </w:tabs>
            <w:spacing w:before="24" w:after="0" w:line="240" w:lineRule="auto"/>
            <w:ind w:left="765" w:right="0" w:hanging="421"/>
            <w:jc w:val="left"/>
          </w:pPr>
          <w:r>
            <w:fldChar w:fldCharType="begin"/>
          </w:r>
          <w:r>
            <w:instrText xml:space="preserve"> HYPERLINK \l "_bookmark9" </w:instrText>
          </w:r>
          <w:r>
            <w:fldChar w:fldCharType="separate"/>
          </w:r>
          <w:r>
            <w:t xml:space="preserve">Reward </w:t>
          </w:r>
          <w:r>
            <w:rPr>
              <w:spacing w:val="-2"/>
            </w:rPr>
            <w:t>Design</w:t>
          </w:r>
          <w:r>
            <w:rPr>
              <w:spacing w:val="-2"/>
            </w:rPr>
            <w:fldChar w:fldCharType="end"/>
          </w:r>
          <w:r>
            <w:tab/>
          </w:r>
          <w:r>
            <w:fldChar w:fldCharType="begin"/>
          </w:r>
          <w:r>
            <w:instrText xml:space="preserve"> HYPERLINK \l "_bookmark9" </w:instrText>
          </w:r>
          <w:r>
            <w:fldChar w:fldCharType="separate"/>
          </w:r>
          <w:r>
            <w:rPr>
              <w:spacing w:val="-5"/>
            </w:rPr>
            <w:t>10</w:t>
          </w:r>
          <w:r>
            <w:rPr>
              <w:spacing w:val="-5"/>
            </w:rPr>
            <w:fldChar w:fldCharType="end"/>
          </w:r>
        </w:p>
        <w:p w14:paraId="4153915B">
          <w:pPr>
            <w:pStyle w:val="8"/>
            <w:numPr>
              <w:ilvl w:val="1"/>
              <w:numId w:val="1"/>
            </w:numPr>
            <w:tabs>
              <w:tab w:val="left" w:pos="765"/>
              <w:tab w:val="left" w:leader="dot" w:pos="9193"/>
            </w:tabs>
            <w:spacing w:before="26" w:after="0" w:line="240" w:lineRule="auto"/>
            <w:ind w:left="765" w:right="0" w:hanging="421"/>
            <w:jc w:val="left"/>
          </w:pPr>
          <w:r>
            <w:fldChar w:fldCharType="begin"/>
          </w:r>
          <w:r>
            <w:instrText xml:space="preserve"> HYPERLINK \l "_bookmark10" </w:instrText>
          </w:r>
          <w:r>
            <w:fldChar w:fldCharType="separate"/>
          </w:r>
          <w:r>
            <w:t xml:space="preserve">State </w:t>
          </w:r>
          <w:r>
            <w:rPr>
              <w:spacing w:val="-2"/>
            </w:rPr>
            <w:t>Transition</w:t>
          </w:r>
          <w:r>
            <w:rPr>
              <w:spacing w:val="-2"/>
            </w:rPr>
            <w:fldChar w:fldCharType="end"/>
          </w:r>
          <w:r>
            <w:tab/>
          </w:r>
          <w:r>
            <w:fldChar w:fldCharType="begin"/>
          </w:r>
          <w:r>
            <w:instrText xml:space="preserve"> HYPERLINK \l "_bookmark10" </w:instrText>
          </w:r>
          <w:r>
            <w:fldChar w:fldCharType="separate"/>
          </w:r>
          <w:r>
            <w:rPr>
              <w:spacing w:val="-5"/>
            </w:rPr>
            <w:t>10</w:t>
          </w:r>
          <w:r>
            <w:rPr>
              <w:spacing w:val="-5"/>
            </w:rPr>
            <w:fldChar w:fldCharType="end"/>
          </w:r>
        </w:p>
        <w:p w14:paraId="3ABD7695">
          <w:pPr>
            <w:pStyle w:val="7"/>
            <w:numPr>
              <w:ilvl w:val="0"/>
              <w:numId w:val="1"/>
            </w:numPr>
            <w:tabs>
              <w:tab w:val="left" w:pos="624"/>
              <w:tab w:val="left" w:leader="dot" w:pos="9193"/>
            </w:tabs>
            <w:spacing w:before="33" w:after="0" w:line="240" w:lineRule="auto"/>
            <w:ind w:left="624" w:right="0" w:hanging="280"/>
            <w:jc w:val="left"/>
          </w:pPr>
          <w:r>
            <w:fldChar w:fldCharType="begin"/>
          </w:r>
          <w:r>
            <w:instrText xml:space="preserve"> HYPERLINK \l "_bookmark11" </w:instrText>
          </w:r>
          <w:r>
            <w:fldChar w:fldCharType="separate"/>
          </w:r>
          <w:r>
            <w:t>Chapter</w:t>
          </w:r>
          <w:r>
            <w:rPr>
              <w:spacing w:val="-3"/>
            </w:rPr>
            <w:t xml:space="preserve"> </w:t>
          </w:r>
          <w:r>
            <w:rPr>
              <w:spacing w:val="-2"/>
            </w:rPr>
            <w:t>Conclusion</w:t>
          </w:r>
          <w:r>
            <w:rPr>
              <w:spacing w:val="-2"/>
            </w:rPr>
            <w:fldChar w:fldCharType="end"/>
          </w:r>
          <w:r>
            <w:rPr>
              <w:b w:val="0"/>
            </w:rPr>
            <w:tab/>
          </w:r>
          <w:r>
            <w:fldChar w:fldCharType="begin"/>
          </w:r>
          <w:r>
            <w:instrText xml:space="preserve"> HYPERLINK \l "_bookmark11" </w:instrText>
          </w:r>
          <w:r>
            <w:fldChar w:fldCharType="separate"/>
          </w:r>
          <w:r>
            <w:rPr>
              <w:spacing w:val="-5"/>
            </w:rPr>
            <w:t>11</w:t>
          </w:r>
          <w:r>
            <w:rPr>
              <w:spacing w:val="-5"/>
            </w:rPr>
            <w:fldChar w:fldCharType="end"/>
          </w:r>
        </w:p>
        <w:p w14:paraId="6C7D3E31">
          <w:pPr>
            <w:pStyle w:val="6"/>
            <w:tabs>
              <w:tab w:val="left" w:leader="dot" w:pos="9193"/>
            </w:tabs>
            <w:spacing w:before="59" w:line="261" w:lineRule="auto"/>
            <w:ind w:left="354" w:right="162" w:hanging="10"/>
          </w:pPr>
          <w:r>
            <w:fldChar w:fldCharType="begin"/>
          </w:r>
          <w:r>
            <w:instrText xml:space="preserve"> HYPERLINK \l "_bookmark12" </w:instrText>
          </w:r>
          <w:r>
            <w:fldChar w:fldCharType="separate"/>
          </w:r>
          <w:r>
            <w:t>CHAPTER 2. SIMULATION ENVIRONMENT AND DATA</w:t>
          </w:r>
          <w:r>
            <w:fldChar w:fldCharType="end"/>
          </w:r>
          <w:r>
            <w:t xml:space="preserve"> </w:t>
          </w:r>
          <w:r>
            <w:fldChar w:fldCharType="begin"/>
          </w:r>
          <w:r>
            <w:instrText xml:space="preserve"> HYPERLINK \l "_bookmark12" </w:instrText>
          </w:r>
          <w:r>
            <w:fldChar w:fldCharType="separate"/>
          </w:r>
          <w:r>
            <w:rPr>
              <w:spacing w:val="-2"/>
            </w:rPr>
            <w:t>GENERATION</w:t>
          </w:r>
          <w:r>
            <w:rPr>
              <w:spacing w:val="-2"/>
            </w:rPr>
            <w:fldChar w:fldCharType="end"/>
          </w:r>
          <w:r>
            <w:rPr>
              <w:b w:val="0"/>
            </w:rPr>
            <w:tab/>
          </w:r>
          <w:r>
            <w:fldChar w:fldCharType="begin"/>
          </w:r>
          <w:r>
            <w:instrText xml:space="preserve"> HYPERLINK \l "_bookmark12" </w:instrText>
          </w:r>
          <w:r>
            <w:fldChar w:fldCharType="separate"/>
          </w:r>
          <w:r>
            <w:rPr>
              <w:spacing w:val="-5"/>
            </w:rPr>
            <w:t>11</w:t>
          </w:r>
          <w:r>
            <w:rPr>
              <w:spacing w:val="-5"/>
            </w:rPr>
            <w:fldChar w:fldCharType="end"/>
          </w:r>
        </w:p>
        <w:p w14:paraId="51AE92AE">
          <w:pPr>
            <w:pStyle w:val="7"/>
            <w:numPr>
              <w:ilvl w:val="0"/>
              <w:numId w:val="2"/>
            </w:numPr>
            <w:tabs>
              <w:tab w:val="left" w:pos="624"/>
              <w:tab w:val="left" w:leader="dot" w:pos="9193"/>
            </w:tabs>
            <w:spacing w:before="33" w:after="0" w:line="240" w:lineRule="auto"/>
            <w:ind w:left="624" w:right="0" w:hanging="280"/>
            <w:jc w:val="left"/>
          </w:pPr>
          <w:r>
            <w:fldChar w:fldCharType="begin"/>
          </w:r>
          <w:r>
            <w:instrText xml:space="preserve"> HYPERLINK \l "_bookmark13" </w:instrText>
          </w:r>
          <w:r>
            <w:fldChar w:fldCharType="separate"/>
          </w:r>
          <w:r>
            <w:t>Traffic</w:t>
          </w:r>
          <w:r>
            <w:rPr>
              <w:spacing w:val="-4"/>
            </w:rPr>
            <w:t xml:space="preserve"> </w:t>
          </w:r>
          <w:r>
            <w:t>Simulation</w:t>
          </w:r>
          <w:r>
            <w:rPr>
              <w:spacing w:val="-4"/>
            </w:rPr>
            <w:t xml:space="preserve"> </w:t>
          </w:r>
          <w:r>
            <w:t>Using</w:t>
          </w:r>
          <w:r>
            <w:rPr>
              <w:spacing w:val="-3"/>
            </w:rPr>
            <w:t xml:space="preserve"> </w:t>
          </w:r>
          <w:r>
            <w:rPr>
              <w:spacing w:val="-4"/>
            </w:rPr>
            <w:t>SUMO</w:t>
          </w:r>
          <w:r>
            <w:rPr>
              <w:spacing w:val="-4"/>
            </w:rPr>
            <w:fldChar w:fldCharType="end"/>
          </w:r>
          <w:r>
            <w:rPr>
              <w:b w:val="0"/>
            </w:rPr>
            <w:tab/>
          </w:r>
          <w:r>
            <w:fldChar w:fldCharType="begin"/>
          </w:r>
          <w:r>
            <w:instrText xml:space="preserve"> HYPERLINK \l "_bookmark13" </w:instrText>
          </w:r>
          <w:r>
            <w:fldChar w:fldCharType="separate"/>
          </w:r>
          <w:r>
            <w:rPr>
              <w:spacing w:val="-5"/>
            </w:rPr>
            <w:t>11</w:t>
          </w:r>
          <w:r>
            <w:rPr>
              <w:spacing w:val="-5"/>
            </w:rPr>
            <w:fldChar w:fldCharType="end"/>
          </w:r>
        </w:p>
        <w:p w14:paraId="684E3286">
          <w:pPr>
            <w:pStyle w:val="9"/>
            <w:numPr>
              <w:ilvl w:val="0"/>
              <w:numId w:val="3"/>
            </w:numPr>
            <w:tabs>
              <w:tab w:val="left" w:pos="985"/>
              <w:tab w:val="left" w:leader="dot" w:pos="9193"/>
            </w:tabs>
            <w:spacing w:before="55" w:after="0" w:line="240" w:lineRule="auto"/>
            <w:ind w:left="985" w:right="0" w:hanging="288"/>
            <w:jc w:val="left"/>
          </w:pPr>
          <w:r>
            <w:fldChar w:fldCharType="begin"/>
          </w:r>
          <w:r>
            <w:instrText xml:space="preserve"> HYPERLINK \l "_bookmark14" </w:instrText>
          </w:r>
          <w:r>
            <w:fldChar w:fldCharType="separate"/>
          </w:r>
          <w:r>
            <w:t>SUMO</w:t>
          </w:r>
          <w:r>
            <w:rPr>
              <w:spacing w:val="-8"/>
            </w:rPr>
            <w:t xml:space="preserve"> </w:t>
          </w:r>
          <w:r>
            <w:t>Initialization</w:t>
          </w:r>
          <w:r>
            <w:rPr>
              <w:spacing w:val="-3"/>
            </w:rPr>
            <w:t xml:space="preserve"> </w:t>
          </w:r>
          <w:r>
            <w:t>and</w:t>
          </w:r>
          <w:r>
            <w:rPr>
              <w:spacing w:val="-3"/>
            </w:rPr>
            <w:t xml:space="preserve"> </w:t>
          </w:r>
          <w:r>
            <w:t>GUI</w:t>
          </w:r>
          <w:r>
            <w:rPr>
              <w:spacing w:val="-2"/>
            </w:rPr>
            <w:t xml:space="preserve"> Configuration</w:t>
          </w:r>
          <w:r>
            <w:rPr>
              <w:spacing w:val="-2"/>
            </w:rPr>
            <w:fldChar w:fldCharType="end"/>
          </w:r>
          <w:r>
            <w:tab/>
          </w:r>
          <w:r>
            <w:fldChar w:fldCharType="begin"/>
          </w:r>
          <w:r>
            <w:instrText xml:space="preserve"> HYPERLINK \l "_bookmark14" </w:instrText>
          </w:r>
          <w:r>
            <w:fldChar w:fldCharType="separate"/>
          </w:r>
          <w:r>
            <w:rPr>
              <w:spacing w:val="-5"/>
            </w:rPr>
            <w:t>12</w:t>
          </w:r>
          <w:r>
            <w:rPr>
              <w:spacing w:val="-5"/>
            </w:rPr>
            <w:fldChar w:fldCharType="end"/>
          </w:r>
        </w:p>
        <w:p w14:paraId="432FBB0B">
          <w:pPr>
            <w:pStyle w:val="9"/>
            <w:numPr>
              <w:ilvl w:val="0"/>
              <w:numId w:val="3"/>
            </w:numPr>
            <w:tabs>
              <w:tab w:val="left" w:pos="1000"/>
              <w:tab w:val="left" w:leader="dot" w:pos="9193"/>
            </w:tabs>
            <w:spacing w:before="126" w:after="0" w:line="240" w:lineRule="auto"/>
            <w:ind w:left="1000" w:right="0" w:hanging="303"/>
            <w:jc w:val="left"/>
          </w:pPr>
          <w:r>
            <w:fldChar w:fldCharType="begin"/>
          </w:r>
          <w:r>
            <w:instrText xml:space="preserve"> HYPERLINK \l "_bookmark15" </w:instrText>
          </w:r>
          <w:r>
            <w:fldChar w:fldCharType="separate"/>
          </w:r>
          <w:r>
            <w:t>SUMO-Based</w:t>
          </w:r>
          <w:r>
            <w:rPr>
              <w:spacing w:val="-7"/>
            </w:rPr>
            <w:t xml:space="preserve"> </w:t>
          </w:r>
          <w:r>
            <w:t>MDP</w:t>
          </w:r>
          <w:r>
            <w:rPr>
              <w:spacing w:val="-3"/>
            </w:rPr>
            <w:t xml:space="preserve"> </w:t>
          </w:r>
          <w:r>
            <w:rPr>
              <w:spacing w:val="-2"/>
            </w:rPr>
            <w:t>Environment</w:t>
          </w:r>
          <w:r>
            <w:rPr>
              <w:spacing w:val="-2"/>
            </w:rPr>
            <w:fldChar w:fldCharType="end"/>
          </w:r>
          <w:r>
            <w:tab/>
          </w:r>
          <w:r>
            <w:fldChar w:fldCharType="begin"/>
          </w:r>
          <w:r>
            <w:instrText xml:space="preserve"> HYPERLINK \l "_bookmark15" </w:instrText>
          </w:r>
          <w:r>
            <w:fldChar w:fldCharType="separate"/>
          </w:r>
          <w:r>
            <w:rPr>
              <w:spacing w:val="-5"/>
            </w:rPr>
            <w:t>13</w:t>
          </w:r>
          <w:r>
            <w:rPr>
              <w:spacing w:val="-5"/>
            </w:rPr>
            <w:fldChar w:fldCharType="end"/>
          </w:r>
        </w:p>
        <w:p w14:paraId="3BE9D8B8">
          <w:pPr>
            <w:pStyle w:val="9"/>
            <w:numPr>
              <w:ilvl w:val="0"/>
              <w:numId w:val="3"/>
            </w:numPr>
            <w:tabs>
              <w:tab w:val="left" w:pos="985"/>
              <w:tab w:val="left" w:leader="dot" w:pos="9193"/>
            </w:tabs>
            <w:spacing w:before="125" w:after="0" w:line="240" w:lineRule="auto"/>
            <w:ind w:left="985" w:right="0" w:hanging="288"/>
            <w:jc w:val="left"/>
          </w:pPr>
          <w:r>
            <w:fldChar w:fldCharType="begin"/>
          </w:r>
          <w:r>
            <w:instrText xml:space="preserve"> HYPERLINK \l "_bookmark16" </w:instrText>
          </w:r>
          <w:r>
            <w:fldChar w:fldCharType="separate"/>
          </w:r>
          <w:r>
            <w:t>Environment</w:t>
          </w:r>
          <w:r>
            <w:rPr>
              <w:spacing w:val="-2"/>
            </w:rPr>
            <w:t xml:space="preserve"> </w:t>
          </w:r>
          <w:r>
            <w:t>Reset</w:t>
          </w:r>
          <w:r>
            <w:rPr>
              <w:spacing w:val="-5"/>
            </w:rPr>
            <w:t xml:space="preserve"> </w:t>
          </w:r>
          <w:r>
            <w:t>and</w:t>
          </w:r>
          <w:r>
            <w:rPr>
              <w:spacing w:val="-2"/>
            </w:rPr>
            <w:t xml:space="preserve"> </w:t>
          </w:r>
          <w:r>
            <w:t>Initial</w:t>
          </w:r>
          <w:r>
            <w:rPr>
              <w:spacing w:val="-2"/>
            </w:rPr>
            <w:t xml:space="preserve"> </w:t>
          </w:r>
          <w:r>
            <w:t>State</w:t>
          </w:r>
          <w:r>
            <w:rPr>
              <w:spacing w:val="-3"/>
            </w:rPr>
            <w:t xml:space="preserve"> </w:t>
          </w:r>
          <w:r>
            <w:rPr>
              <w:spacing w:val="-2"/>
            </w:rPr>
            <w:t>Construction</w:t>
          </w:r>
          <w:r>
            <w:rPr>
              <w:spacing w:val="-2"/>
            </w:rPr>
            <w:fldChar w:fldCharType="end"/>
          </w:r>
          <w:r>
            <w:tab/>
          </w:r>
          <w:r>
            <w:fldChar w:fldCharType="begin"/>
          </w:r>
          <w:r>
            <w:instrText xml:space="preserve"> HYPERLINK \l "_bookmark16" </w:instrText>
          </w:r>
          <w:r>
            <w:fldChar w:fldCharType="separate"/>
          </w:r>
          <w:r>
            <w:rPr>
              <w:spacing w:val="-5"/>
            </w:rPr>
            <w:t>14</w:t>
          </w:r>
          <w:r>
            <w:rPr>
              <w:spacing w:val="-5"/>
            </w:rPr>
            <w:fldChar w:fldCharType="end"/>
          </w:r>
        </w:p>
        <w:p w14:paraId="34C1E93C">
          <w:pPr>
            <w:pStyle w:val="9"/>
            <w:numPr>
              <w:ilvl w:val="0"/>
              <w:numId w:val="3"/>
            </w:numPr>
            <w:tabs>
              <w:tab w:val="left" w:pos="1000"/>
              <w:tab w:val="left" w:leader="dot" w:pos="9193"/>
            </w:tabs>
            <w:spacing w:before="127" w:after="0" w:line="240" w:lineRule="auto"/>
            <w:ind w:left="1000" w:right="0" w:hanging="303"/>
            <w:jc w:val="left"/>
          </w:pPr>
          <w:r>
            <w:fldChar w:fldCharType="begin"/>
          </w:r>
          <w:r>
            <w:instrText xml:space="preserve"> HYPERLINK \l "_bookmark17" </w:instrText>
          </w:r>
          <w:r>
            <w:fldChar w:fldCharType="separate"/>
          </w:r>
          <w:r>
            <w:t>Simulation</w:t>
          </w:r>
          <w:r>
            <w:rPr>
              <w:spacing w:val="-3"/>
            </w:rPr>
            <w:t xml:space="preserve"> </w:t>
          </w:r>
          <w:r>
            <w:t>Step</w:t>
          </w:r>
          <w:r>
            <w:rPr>
              <w:spacing w:val="-3"/>
            </w:rPr>
            <w:t xml:space="preserve"> </w:t>
          </w:r>
          <w:r>
            <w:t>and</w:t>
          </w:r>
          <w:r>
            <w:rPr>
              <w:spacing w:val="-3"/>
            </w:rPr>
            <w:t xml:space="preserve"> </w:t>
          </w:r>
          <w:r>
            <w:t>Agent</w:t>
          </w:r>
          <w:r>
            <w:rPr>
              <w:spacing w:val="-2"/>
            </w:rPr>
            <w:t xml:space="preserve"> Interaction</w:t>
          </w:r>
          <w:r>
            <w:rPr>
              <w:spacing w:val="-2"/>
            </w:rPr>
            <w:fldChar w:fldCharType="end"/>
          </w:r>
          <w:r>
            <w:tab/>
          </w:r>
          <w:r>
            <w:fldChar w:fldCharType="begin"/>
          </w:r>
          <w:r>
            <w:instrText xml:space="preserve"> HYPERLINK \l "_bookmark17" </w:instrText>
          </w:r>
          <w:r>
            <w:fldChar w:fldCharType="separate"/>
          </w:r>
          <w:r>
            <w:rPr>
              <w:spacing w:val="-5"/>
            </w:rPr>
            <w:t>15</w:t>
          </w:r>
          <w:r>
            <w:rPr>
              <w:spacing w:val="-5"/>
            </w:rPr>
            <w:fldChar w:fldCharType="end"/>
          </w:r>
        </w:p>
        <w:p w14:paraId="68B74CF7">
          <w:pPr>
            <w:pStyle w:val="9"/>
            <w:numPr>
              <w:ilvl w:val="0"/>
              <w:numId w:val="3"/>
            </w:numPr>
            <w:tabs>
              <w:tab w:val="left" w:pos="985"/>
              <w:tab w:val="left" w:leader="dot" w:pos="9193"/>
            </w:tabs>
            <w:spacing w:before="124" w:after="0" w:line="240" w:lineRule="auto"/>
            <w:ind w:left="985" w:right="0" w:hanging="288"/>
            <w:jc w:val="left"/>
          </w:pPr>
          <w:r>
            <w:fldChar w:fldCharType="begin"/>
          </w:r>
          <w:r>
            <w:instrText xml:space="preserve"> HYPERLINK \l "_bookmark18" </w:instrText>
          </w:r>
          <w:r>
            <w:fldChar w:fldCharType="separate"/>
          </w:r>
          <w:r>
            <w:t>SUMO</w:t>
          </w:r>
          <w:r>
            <w:rPr>
              <w:spacing w:val="-7"/>
            </w:rPr>
            <w:t xml:space="preserve"> </w:t>
          </w:r>
          <w:r>
            <w:t>Configuration</w:t>
          </w:r>
          <w:r>
            <w:rPr>
              <w:spacing w:val="-2"/>
            </w:rPr>
            <w:t xml:space="preserve"> </w:t>
          </w:r>
          <w:r>
            <w:t>for</w:t>
          </w:r>
          <w:r>
            <w:rPr>
              <w:spacing w:val="-2"/>
            </w:rPr>
            <w:t xml:space="preserve"> Experiments</w:t>
          </w:r>
          <w:r>
            <w:rPr>
              <w:spacing w:val="-2"/>
            </w:rPr>
            <w:fldChar w:fldCharType="end"/>
          </w:r>
          <w:r>
            <w:tab/>
          </w:r>
          <w:r>
            <w:fldChar w:fldCharType="begin"/>
          </w:r>
          <w:r>
            <w:instrText xml:space="preserve"> HYPERLINK \l "_bookmark18" </w:instrText>
          </w:r>
          <w:r>
            <w:fldChar w:fldCharType="separate"/>
          </w:r>
          <w:r>
            <w:rPr>
              <w:spacing w:val="-5"/>
            </w:rPr>
            <w:t>16</w:t>
          </w:r>
          <w:r>
            <w:rPr>
              <w:spacing w:val="-5"/>
            </w:rPr>
            <w:fldChar w:fldCharType="end"/>
          </w:r>
        </w:p>
        <w:p w14:paraId="4FAAF12A">
          <w:pPr>
            <w:pStyle w:val="9"/>
            <w:numPr>
              <w:ilvl w:val="0"/>
              <w:numId w:val="3"/>
            </w:numPr>
            <w:tabs>
              <w:tab w:val="left" w:pos="954"/>
              <w:tab w:val="left" w:leader="dot" w:pos="9193"/>
            </w:tabs>
            <w:spacing w:before="125" w:after="0" w:line="240" w:lineRule="auto"/>
            <w:ind w:left="954" w:right="0" w:hanging="257"/>
            <w:jc w:val="left"/>
          </w:pPr>
          <w:r>
            <w:fldChar w:fldCharType="begin"/>
          </w:r>
          <w:r>
            <w:instrText xml:space="preserve"> HYPERLINK \l "_bookmark19" </w:instrText>
          </w:r>
          <w:r>
            <w:fldChar w:fldCharType="separate"/>
          </w:r>
          <w:r>
            <w:t>Graphical</w:t>
          </w:r>
          <w:r>
            <w:rPr>
              <w:spacing w:val="-5"/>
            </w:rPr>
            <w:t xml:space="preserve"> </w:t>
          </w:r>
          <w:r>
            <w:t>Simulation</w:t>
          </w:r>
          <w:r>
            <w:rPr>
              <w:spacing w:val="-3"/>
            </w:rPr>
            <w:t xml:space="preserve"> </w:t>
          </w:r>
          <w:r>
            <w:rPr>
              <w:spacing w:val="-2"/>
            </w:rPr>
            <w:t>Launcher</w:t>
          </w:r>
          <w:r>
            <w:rPr>
              <w:spacing w:val="-2"/>
            </w:rPr>
            <w:fldChar w:fldCharType="end"/>
          </w:r>
          <w:r>
            <w:tab/>
          </w:r>
          <w:r>
            <w:fldChar w:fldCharType="begin"/>
          </w:r>
          <w:r>
            <w:instrText xml:space="preserve"> HYPERLINK \l "_bookmark19" </w:instrText>
          </w:r>
          <w:r>
            <w:fldChar w:fldCharType="separate"/>
          </w:r>
          <w:r>
            <w:rPr>
              <w:spacing w:val="-5"/>
            </w:rPr>
            <w:t>16</w:t>
          </w:r>
          <w:r>
            <w:rPr>
              <w:spacing w:val="-5"/>
            </w:rPr>
            <w:fldChar w:fldCharType="end"/>
          </w:r>
        </w:p>
        <w:p w14:paraId="66FE54CE">
          <w:pPr>
            <w:pStyle w:val="7"/>
            <w:numPr>
              <w:ilvl w:val="0"/>
              <w:numId w:val="2"/>
            </w:numPr>
            <w:tabs>
              <w:tab w:val="left" w:pos="624"/>
              <w:tab w:val="left" w:leader="dot" w:pos="9193"/>
            </w:tabs>
            <w:spacing w:before="134" w:after="0" w:line="240" w:lineRule="auto"/>
            <w:ind w:left="624" w:right="0" w:hanging="280"/>
            <w:jc w:val="left"/>
          </w:pPr>
          <w:r>
            <w:fldChar w:fldCharType="begin"/>
          </w:r>
          <w:r>
            <w:instrText xml:space="preserve"> HYPERLINK \l "_bookmark20" </w:instrText>
          </w:r>
          <w:r>
            <w:fldChar w:fldCharType="separate"/>
          </w:r>
          <w:r>
            <w:t>Intersection</w:t>
          </w:r>
          <w:r>
            <w:rPr>
              <w:spacing w:val="-7"/>
            </w:rPr>
            <w:t xml:space="preserve"> </w:t>
          </w:r>
          <w:r>
            <w:t>Scenario</w:t>
          </w:r>
          <w:r>
            <w:rPr>
              <w:spacing w:val="-6"/>
            </w:rPr>
            <w:t xml:space="preserve"> </w:t>
          </w:r>
          <w:r>
            <w:rPr>
              <w:spacing w:val="-2"/>
            </w:rPr>
            <w:t>Description</w:t>
          </w:r>
          <w:r>
            <w:rPr>
              <w:spacing w:val="-2"/>
            </w:rPr>
            <w:fldChar w:fldCharType="end"/>
          </w:r>
          <w:r>
            <w:rPr>
              <w:b w:val="0"/>
            </w:rPr>
            <w:tab/>
          </w:r>
          <w:r>
            <w:fldChar w:fldCharType="begin"/>
          </w:r>
          <w:r>
            <w:instrText xml:space="preserve"> HYPERLINK \l "_bookmark20" </w:instrText>
          </w:r>
          <w:r>
            <w:fldChar w:fldCharType="separate"/>
          </w:r>
          <w:r>
            <w:rPr>
              <w:spacing w:val="-5"/>
            </w:rPr>
            <w:t>17</w:t>
          </w:r>
          <w:r>
            <w:rPr>
              <w:spacing w:val="-5"/>
            </w:rPr>
            <w:fldChar w:fldCharType="end"/>
          </w:r>
        </w:p>
        <w:p w14:paraId="467729F4">
          <w:pPr>
            <w:pStyle w:val="9"/>
            <w:numPr>
              <w:ilvl w:val="0"/>
              <w:numId w:val="4"/>
            </w:numPr>
            <w:tabs>
              <w:tab w:val="left" w:pos="985"/>
              <w:tab w:val="left" w:leader="dot" w:pos="9193"/>
            </w:tabs>
            <w:spacing w:before="55" w:after="0" w:line="240" w:lineRule="auto"/>
            <w:ind w:left="985" w:right="0" w:hanging="288"/>
            <w:jc w:val="left"/>
          </w:pPr>
          <w:r>
            <w:fldChar w:fldCharType="begin"/>
          </w:r>
          <w:r>
            <w:instrText xml:space="preserve"> HYPERLINK \l "_bookmark21" </w:instrText>
          </w:r>
          <w:r>
            <w:fldChar w:fldCharType="separate"/>
          </w:r>
          <w:r>
            <w:t>Scenario</w:t>
          </w:r>
          <w:r>
            <w:rPr>
              <w:spacing w:val="-4"/>
            </w:rPr>
            <w:t xml:space="preserve"> </w:t>
          </w:r>
          <w:r>
            <w:t>Generation</w:t>
          </w:r>
          <w:r>
            <w:rPr>
              <w:spacing w:val="-3"/>
            </w:rPr>
            <w:t xml:space="preserve"> </w:t>
          </w:r>
          <w:r>
            <w:rPr>
              <w:spacing w:val="-2"/>
            </w:rPr>
            <w:t>Script</w:t>
          </w:r>
          <w:r>
            <w:rPr>
              <w:spacing w:val="-2"/>
            </w:rPr>
            <w:fldChar w:fldCharType="end"/>
          </w:r>
          <w:r>
            <w:tab/>
          </w:r>
          <w:r>
            <w:fldChar w:fldCharType="begin"/>
          </w:r>
          <w:r>
            <w:instrText xml:space="preserve"> HYPERLINK \l "_bookmark21" </w:instrText>
          </w:r>
          <w:r>
            <w:fldChar w:fldCharType="separate"/>
          </w:r>
          <w:r>
            <w:rPr>
              <w:spacing w:val="-5"/>
            </w:rPr>
            <w:t>18</w:t>
          </w:r>
          <w:r>
            <w:rPr>
              <w:spacing w:val="-5"/>
            </w:rPr>
            <w:fldChar w:fldCharType="end"/>
          </w:r>
        </w:p>
        <w:p w14:paraId="54B53BFA">
          <w:pPr>
            <w:pStyle w:val="9"/>
            <w:tabs>
              <w:tab w:val="left" w:leader="dot" w:pos="9193"/>
            </w:tabs>
            <w:spacing w:before="126"/>
            <w:ind w:left="697" w:firstLine="0"/>
          </w:pPr>
          <w:r>
            <w:fldChar w:fldCharType="begin"/>
          </w:r>
          <w:r>
            <w:instrText xml:space="preserve"> HYPERLINK \l "_bookmark22" </w:instrText>
          </w:r>
          <w:r>
            <w:fldChar w:fldCharType="separate"/>
          </w:r>
          <w:r>
            <w:t>SUMO</w:t>
          </w:r>
          <w:r>
            <w:rPr>
              <w:spacing w:val="-7"/>
            </w:rPr>
            <w:t xml:space="preserve"> </w:t>
          </w:r>
          <w:r>
            <w:t>Network</w:t>
          </w:r>
          <w:r>
            <w:rPr>
              <w:spacing w:val="-1"/>
            </w:rPr>
            <w:t xml:space="preserve"> </w:t>
          </w:r>
          <w:r>
            <w:rPr>
              <w:spacing w:val="-2"/>
            </w:rPr>
            <w:t>Structure</w:t>
          </w:r>
          <w:r>
            <w:rPr>
              <w:spacing w:val="-2"/>
            </w:rPr>
            <w:fldChar w:fldCharType="end"/>
          </w:r>
          <w:r>
            <w:tab/>
          </w:r>
          <w:r>
            <w:fldChar w:fldCharType="begin"/>
          </w:r>
          <w:r>
            <w:instrText xml:space="preserve"> HYPERLINK \l "_bookmark22" </w:instrText>
          </w:r>
          <w:r>
            <w:fldChar w:fldCharType="separate"/>
          </w:r>
          <w:r>
            <w:rPr>
              <w:spacing w:val="-5"/>
            </w:rPr>
            <w:t>18</w:t>
          </w:r>
          <w:r>
            <w:rPr>
              <w:spacing w:val="-5"/>
            </w:rPr>
            <w:fldChar w:fldCharType="end"/>
          </w:r>
        </w:p>
        <w:p w14:paraId="064E10D4">
          <w:pPr>
            <w:pStyle w:val="9"/>
            <w:numPr>
              <w:ilvl w:val="0"/>
              <w:numId w:val="4"/>
            </w:numPr>
            <w:tabs>
              <w:tab w:val="left" w:pos="1000"/>
              <w:tab w:val="left" w:leader="dot" w:pos="9193"/>
            </w:tabs>
            <w:spacing w:before="125" w:after="0" w:line="240" w:lineRule="auto"/>
            <w:ind w:left="1000" w:right="0" w:hanging="303"/>
            <w:jc w:val="left"/>
          </w:pPr>
          <w:r>
            <w:fldChar w:fldCharType="begin"/>
          </w:r>
          <w:r>
            <w:instrText xml:space="preserve"> HYPERLINK \l "_bookmark23" </w:instrText>
          </w:r>
          <w:r>
            <w:fldChar w:fldCharType="separate"/>
          </w:r>
          <w:r>
            <w:t>Vehicle</w:t>
          </w:r>
          <w:r>
            <w:rPr>
              <w:spacing w:val="-3"/>
            </w:rPr>
            <w:t xml:space="preserve"> </w:t>
          </w:r>
          <w:r>
            <w:t>Types</w:t>
          </w:r>
          <w:r>
            <w:rPr>
              <w:spacing w:val="-1"/>
            </w:rPr>
            <w:t xml:space="preserve"> </w:t>
          </w:r>
          <w:r>
            <w:t>and</w:t>
          </w:r>
          <w:r>
            <w:rPr>
              <w:spacing w:val="-5"/>
            </w:rPr>
            <w:t xml:space="preserve"> </w:t>
          </w:r>
          <w:r>
            <w:t>Traffic</w:t>
          </w:r>
          <w:r>
            <w:rPr>
              <w:spacing w:val="-2"/>
            </w:rPr>
            <w:t xml:space="preserve"> Composition</w:t>
          </w:r>
          <w:r>
            <w:rPr>
              <w:spacing w:val="-2"/>
            </w:rPr>
            <w:fldChar w:fldCharType="end"/>
          </w:r>
          <w:r>
            <w:tab/>
          </w:r>
          <w:r>
            <w:fldChar w:fldCharType="begin"/>
          </w:r>
          <w:r>
            <w:instrText xml:space="preserve"> HYPERLINK \l "_bookmark23" </w:instrText>
          </w:r>
          <w:r>
            <w:fldChar w:fldCharType="separate"/>
          </w:r>
          <w:r>
            <w:rPr>
              <w:spacing w:val="-5"/>
            </w:rPr>
            <w:t>19</w:t>
          </w:r>
          <w:r>
            <w:rPr>
              <w:spacing w:val="-5"/>
            </w:rPr>
            <w:fldChar w:fldCharType="end"/>
          </w:r>
        </w:p>
        <w:p w14:paraId="2B128BD2">
          <w:pPr>
            <w:pStyle w:val="9"/>
            <w:numPr>
              <w:ilvl w:val="0"/>
              <w:numId w:val="4"/>
            </w:numPr>
            <w:tabs>
              <w:tab w:val="left" w:pos="985"/>
              <w:tab w:val="left" w:leader="dot" w:pos="9193"/>
            </w:tabs>
            <w:spacing w:before="124" w:after="0" w:line="240" w:lineRule="auto"/>
            <w:ind w:left="985" w:right="0" w:hanging="288"/>
            <w:jc w:val="left"/>
          </w:pPr>
          <w:r>
            <w:fldChar w:fldCharType="begin"/>
          </w:r>
          <w:r>
            <w:instrText xml:space="preserve"> HYPERLINK \l "_bookmark24" </w:instrText>
          </w:r>
          <w:r>
            <w:fldChar w:fldCharType="separate"/>
          </w:r>
          <w:r>
            <w:t>Routes</w:t>
          </w:r>
          <w:r>
            <w:rPr>
              <w:spacing w:val="-4"/>
            </w:rPr>
            <w:t xml:space="preserve"> </w:t>
          </w:r>
          <w:r>
            <w:t>and</w:t>
          </w:r>
          <w:r>
            <w:rPr>
              <w:spacing w:val="-3"/>
            </w:rPr>
            <w:t xml:space="preserve"> </w:t>
          </w:r>
          <w:r>
            <w:t>Traffic</w:t>
          </w:r>
          <w:r>
            <w:rPr>
              <w:spacing w:val="-5"/>
            </w:rPr>
            <w:t xml:space="preserve"> </w:t>
          </w:r>
          <w:r>
            <w:rPr>
              <w:spacing w:val="-2"/>
            </w:rPr>
            <w:t>Flows</w:t>
          </w:r>
          <w:r>
            <w:rPr>
              <w:spacing w:val="-2"/>
            </w:rPr>
            <w:fldChar w:fldCharType="end"/>
          </w:r>
          <w:r>
            <w:tab/>
          </w:r>
          <w:r>
            <w:fldChar w:fldCharType="begin"/>
          </w:r>
          <w:r>
            <w:instrText xml:space="preserve"> HYPERLINK \l "_bookmark24" </w:instrText>
          </w:r>
          <w:r>
            <w:fldChar w:fldCharType="separate"/>
          </w:r>
          <w:r>
            <w:rPr>
              <w:spacing w:val="-5"/>
            </w:rPr>
            <w:t>19</w:t>
          </w:r>
          <w:r>
            <w:rPr>
              <w:spacing w:val="-5"/>
            </w:rPr>
            <w:fldChar w:fldCharType="end"/>
          </w:r>
        </w:p>
        <w:p w14:paraId="6A8E4D0F">
          <w:pPr>
            <w:pStyle w:val="9"/>
            <w:numPr>
              <w:ilvl w:val="0"/>
              <w:numId w:val="4"/>
            </w:numPr>
            <w:tabs>
              <w:tab w:val="left" w:pos="1000"/>
              <w:tab w:val="left" w:leader="dot" w:pos="9193"/>
            </w:tabs>
            <w:spacing w:before="127" w:after="0" w:line="240" w:lineRule="auto"/>
            <w:ind w:left="1000" w:right="0" w:hanging="303"/>
            <w:jc w:val="left"/>
          </w:pPr>
          <w:r>
            <w:fldChar w:fldCharType="begin"/>
          </w:r>
          <w:r>
            <w:instrText xml:space="preserve"> HYPERLINK \l "_bookmark25" </w:instrText>
          </w:r>
          <w:r>
            <w:fldChar w:fldCharType="separate"/>
          </w:r>
          <w:r>
            <w:t>Agent</w:t>
          </w:r>
          <w:r>
            <w:rPr>
              <w:spacing w:val="-3"/>
            </w:rPr>
            <w:t xml:space="preserve"> </w:t>
          </w:r>
          <w:r>
            <w:t>Interaction</w:t>
          </w:r>
          <w:r>
            <w:rPr>
              <w:spacing w:val="-2"/>
            </w:rPr>
            <w:t xml:space="preserve"> </w:t>
          </w:r>
          <w:r>
            <w:t>with</w:t>
          </w:r>
          <w:r>
            <w:rPr>
              <w:spacing w:val="-3"/>
            </w:rPr>
            <w:t xml:space="preserve"> </w:t>
          </w:r>
          <w:r>
            <w:t>the</w:t>
          </w:r>
          <w:r>
            <w:rPr>
              <w:spacing w:val="-2"/>
            </w:rPr>
            <w:t xml:space="preserve"> Intersection</w:t>
          </w:r>
          <w:r>
            <w:rPr>
              <w:spacing w:val="-2"/>
            </w:rPr>
            <w:fldChar w:fldCharType="end"/>
          </w:r>
          <w:r>
            <w:tab/>
          </w:r>
          <w:r>
            <w:fldChar w:fldCharType="begin"/>
          </w:r>
          <w:r>
            <w:instrText xml:space="preserve"> HYPERLINK \l "_bookmark25" </w:instrText>
          </w:r>
          <w:r>
            <w:fldChar w:fldCharType="separate"/>
          </w:r>
          <w:r>
            <w:rPr>
              <w:spacing w:val="-5"/>
            </w:rPr>
            <w:t>20</w:t>
          </w:r>
          <w:r>
            <w:rPr>
              <w:spacing w:val="-5"/>
            </w:rPr>
            <w:fldChar w:fldCharType="end"/>
          </w:r>
        </w:p>
        <w:p w14:paraId="3DC5E027">
          <w:pPr>
            <w:pStyle w:val="7"/>
            <w:numPr>
              <w:ilvl w:val="0"/>
              <w:numId w:val="2"/>
            </w:numPr>
            <w:tabs>
              <w:tab w:val="left" w:pos="624"/>
              <w:tab w:val="left" w:leader="dot" w:pos="9193"/>
            </w:tabs>
            <w:spacing w:before="132" w:after="0" w:line="240" w:lineRule="auto"/>
            <w:ind w:left="624" w:right="0" w:hanging="280"/>
            <w:jc w:val="left"/>
          </w:pPr>
          <w:r>
            <w:fldChar w:fldCharType="begin"/>
          </w:r>
          <w:r>
            <w:instrText xml:space="preserve"> HYPERLINK \l "_bookmark26" </w:instrText>
          </w:r>
          <w:r>
            <w:fldChar w:fldCharType="separate"/>
          </w:r>
          <w:r>
            <w:t>Traffic</w:t>
          </w:r>
          <w:r>
            <w:rPr>
              <w:spacing w:val="-2"/>
            </w:rPr>
            <w:t xml:space="preserve"> </w:t>
          </w:r>
          <w:r>
            <w:t>State</w:t>
          </w:r>
          <w:r>
            <w:rPr>
              <w:spacing w:val="-1"/>
            </w:rPr>
            <w:t xml:space="preserve"> </w:t>
          </w:r>
          <w:r>
            <w:rPr>
              <w:spacing w:val="-2"/>
            </w:rPr>
            <w:t>Representation</w:t>
          </w:r>
          <w:r>
            <w:rPr>
              <w:spacing w:val="-2"/>
            </w:rPr>
            <w:fldChar w:fldCharType="end"/>
          </w:r>
          <w:r>
            <w:rPr>
              <w:b w:val="0"/>
            </w:rPr>
            <w:tab/>
          </w:r>
          <w:r>
            <w:fldChar w:fldCharType="begin"/>
          </w:r>
          <w:r>
            <w:instrText xml:space="preserve"> HYPERLINK \l "_bookmark26" </w:instrText>
          </w:r>
          <w:r>
            <w:fldChar w:fldCharType="separate"/>
          </w:r>
          <w:r>
            <w:rPr>
              <w:spacing w:val="-5"/>
            </w:rPr>
            <w:t>20</w:t>
          </w:r>
          <w:r>
            <w:rPr>
              <w:spacing w:val="-5"/>
            </w:rPr>
            <w:fldChar w:fldCharType="end"/>
          </w:r>
        </w:p>
        <w:p w14:paraId="0249BF16">
          <w:pPr>
            <w:pStyle w:val="8"/>
            <w:numPr>
              <w:ilvl w:val="1"/>
              <w:numId w:val="2"/>
            </w:numPr>
            <w:tabs>
              <w:tab w:val="left" w:pos="765"/>
              <w:tab w:val="left" w:leader="dot" w:pos="9193"/>
            </w:tabs>
            <w:spacing w:before="57" w:after="0" w:line="240" w:lineRule="auto"/>
            <w:ind w:left="765" w:right="0" w:hanging="421"/>
            <w:jc w:val="left"/>
          </w:pPr>
          <w:r>
            <w:fldChar w:fldCharType="begin"/>
          </w:r>
          <w:r>
            <w:instrText xml:space="preserve"> HYPERLINK \l "_bookmark27" </w:instrText>
          </w:r>
          <w:r>
            <w:fldChar w:fldCharType="separate"/>
          </w:r>
          <w:r>
            <w:t>Vehicle</w:t>
          </w:r>
          <w:r>
            <w:rPr>
              <w:spacing w:val="-2"/>
            </w:rPr>
            <w:t xml:space="preserve"> </w:t>
          </w:r>
          <w:r>
            <w:t>Count</w:t>
          </w:r>
          <w:r>
            <w:rPr>
              <w:spacing w:val="-1"/>
            </w:rPr>
            <w:t xml:space="preserve"> </w:t>
          </w:r>
          <w:r>
            <w:t>per</w:t>
          </w:r>
          <w:r>
            <w:rPr>
              <w:spacing w:val="-1"/>
            </w:rPr>
            <w:t xml:space="preserve"> </w:t>
          </w:r>
          <w:r>
            <w:rPr>
              <w:spacing w:val="-4"/>
            </w:rPr>
            <w:t>Lane</w:t>
          </w:r>
          <w:r>
            <w:rPr>
              <w:spacing w:val="-4"/>
            </w:rPr>
            <w:fldChar w:fldCharType="end"/>
          </w:r>
          <w:r>
            <w:tab/>
          </w:r>
          <w:r>
            <w:fldChar w:fldCharType="begin"/>
          </w:r>
          <w:r>
            <w:instrText xml:space="preserve"> HYPERLINK \l "_bookmark27" </w:instrText>
          </w:r>
          <w:r>
            <w:fldChar w:fldCharType="separate"/>
          </w:r>
          <w:r>
            <w:rPr>
              <w:spacing w:val="-5"/>
            </w:rPr>
            <w:t>20</w:t>
          </w:r>
          <w:r>
            <w:rPr>
              <w:spacing w:val="-5"/>
            </w:rPr>
            <w:fldChar w:fldCharType="end"/>
          </w:r>
        </w:p>
        <w:p w14:paraId="5F8934C7">
          <w:pPr>
            <w:pStyle w:val="9"/>
            <w:numPr>
              <w:ilvl w:val="2"/>
              <w:numId w:val="2"/>
            </w:numPr>
            <w:tabs>
              <w:tab w:val="left" w:pos="985"/>
              <w:tab w:val="left" w:leader="dot" w:pos="9193"/>
            </w:tabs>
            <w:spacing w:before="23" w:after="0" w:line="240" w:lineRule="auto"/>
            <w:ind w:left="985" w:right="0" w:hanging="288"/>
            <w:jc w:val="left"/>
          </w:pPr>
          <w:r>
            <w:fldChar w:fldCharType="begin"/>
          </w:r>
          <w:r>
            <w:instrText xml:space="preserve"> HYPERLINK \l "_bookmark28" </w:instrText>
          </w:r>
          <w:r>
            <w:fldChar w:fldCharType="separate"/>
          </w:r>
          <w:r>
            <w:t>Lane</w:t>
          </w:r>
          <w:r>
            <w:rPr>
              <w:spacing w:val="-4"/>
            </w:rPr>
            <w:t xml:space="preserve"> </w:t>
          </w:r>
          <w:r>
            <w:t>Segmentation</w:t>
          </w:r>
          <w:r>
            <w:rPr>
              <w:spacing w:val="-3"/>
            </w:rPr>
            <w:t xml:space="preserve"> </w:t>
          </w:r>
          <w:r>
            <w:t>and</w:t>
          </w:r>
          <w:r>
            <w:rPr>
              <w:spacing w:val="-4"/>
            </w:rPr>
            <w:t xml:space="preserve"> </w:t>
          </w:r>
          <w:r>
            <w:t>Traffic</w:t>
          </w:r>
          <w:r>
            <w:rPr>
              <w:spacing w:val="-3"/>
            </w:rPr>
            <w:t xml:space="preserve"> </w:t>
          </w:r>
          <w:r>
            <w:rPr>
              <w:spacing w:val="-2"/>
            </w:rPr>
            <w:t>Observation</w:t>
          </w:r>
          <w:r>
            <w:rPr>
              <w:spacing w:val="-2"/>
            </w:rPr>
            <w:fldChar w:fldCharType="end"/>
          </w:r>
          <w:r>
            <w:tab/>
          </w:r>
          <w:r>
            <w:fldChar w:fldCharType="begin"/>
          </w:r>
          <w:r>
            <w:instrText xml:space="preserve"> HYPERLINK \l "_bookmark28" </w:instrText>
          </w:r>
          <w:r>
            <w:fldChar w:fldCharType="separate"/>
          </w:r>
          <w:r>
            <w:rPr>
              <w:spacing w:val="-5"/>
            </w:rPr>
            <w:t>20</w:t>
          </w:r>
          <w:r>
            <w:rPr>
              <w:spacing w:val="-5"/>
            </w:rPr>
            <w:fldChar w:fldCharType="end"/>
          </w:r>
        </w:p>
        <w:p w14:paraId="640521B6">
          <w:pPr>
            <w:pStyle w:val="9"/>
            <w:numPr>
              <w:ilvl w:val="2"/>
              <w:numId w:val="2"/>
            </w:numPr>
            <w:tabs>
              <w:tab w:val="left" w:pos="1000"/>
              <w:tab w:val="left" w:leader="dot" w:pos="9193"/>
            </w:tabs>
            <w:spacing w:before="127" w:after="0" w:line="240" w:lineRule="auto"/>
            <w:ind w:left="1000" w:right="0" w:hanging="303"/>
            <w:jc w:val="left"/>
          </w:pPr>
          <w:r>
            <w:fldChar w:fldCharType="begin"/>
          </w:r>
          <w:r>
            <w:instrText xml:space="preserve"> HYPERLINK \l "_bookmark29" </w:instrText>
          </w:r>
          <w:r>
            <w:fldChar w:fldCharType="separate"/>
          </w:r>
          <w:r>
            <w:t>Extracted</w:t>
          </w:r>
          <w:r>
            <w:rPr>
              <w:spacing w:val="-6"/>
            </w:rPr>
            <w:t xml:space="preserve"> </w:t>
          </w:r>
          <w:r>
            <w:t>Lane-Level</w:t>
          </w:r>
          <w:r>
            <w:rPr>
              <w:spacing w:val="-2"/>
            </w:rPr>
            <w:t xml:space="preserve"> Features</w:t>
          </w:r>
          <w:r>
            <w:rPr>
              <w:spacing w:val="-2"/>
            </w:rPr>
            <w:fldChar w:fldCharType="end"/>
          </w:r>
          <w:r>
            <w:tab/>
          </w:r>
          <w:r>
            <w:fldChar w:fldCharType="begin"/>
          </w:r>
          <w:r>
            <w:instrText xml:space="preserve"> HYPERLINK \l "_bookmark29" </w:instrText>
          </w:r>
          <w:r>
            <w:fldChar w:fldCharType="separate"/>
          </w:r>
          <w:r>
            <w:rPr>
              <w:spacing w:val="-5"/>
            </w:rPr>
            <w:t>21</w:t>
          </w:r>
          <w:r>
            <w:rPr>
              <w:spacing w:val="-5"/>
            </w:rPr>
            <w:fldChar w:fldCharType="end"/>
          </w:r>
        </w:p>
        <w:p w14:paraId="79068F84">
          <w:pPr>
            <w:pStyle w:val="9"/>
            <w:numPr>
              <w:ilvl w:val="2"/>
              <w:numId w:val="2"/>
            </w:numPr>
            <w:tabs>
              <w:tab w:val="left" w:pos="985"/>
              <w:tab w:val="left" w:leader="dot" w:pos="9193"/>
            </w:tabs>
            <w:spacing w:before="125" w:after="20" w:line="240" w:lineRule="auto"/>
            <w:ind w:left="985" w:right="0" w:hanging="288"/>
            <w:jc w:val="left"/>
          </w:pPr>
          <w:r>
            <w:fldChar w:fldCharType="begin"/>
          </w:r>
          <w:r>
            <w:instrText xml:space="preserve"> HYPERLINK \l "_bookmark30" </w:instrText>
          </w:r>
          <w:r>
            <w:fldChar w:fldCharType="separate"/>
          </w:r>
          <w:r>
            <w:t>Vietnamese</w:t>
          </w:r>
          <w:r>
            <w:rPr>
              <w:spacing w:val="-6"/>
            </w:rPr>
            <w:t xml:space="preserve"> </w:t>
          </w:r>
          <w:r>
            <w:t>Vehicle</w:t>
          </w:r>
          <w:r>
            <w:rPr>
              <w:spacing w:val="-4"/>
            </w:rPr>
            <w:t xml:space="preserve"> </w:t>
          </w:r>
          <w:r>
            <w:t>Weighting</w:t>
          </w:r>
          <w:r>
            <w:rPr>
              <w:spacing w:val="-4"/>
            </w:rPr>
            <w:t xml:space="preserve"> </w:t>
          </w:r>
          <w:r>
            <w:rPr>
              <w:spacing w:val="-2"/>
            </w:rPr>
            <w:t>Scheme</w:t>
          </w:r>
          <w:r>
            <w:rPr>
              <w:spacing w:val="-2"/>
            </w:rPr>
            <w:fldChar w:fldCharType="end"/>
          </w:r>
          <w:r>
            <w:tab/>
          </w:r>
          <w:r>
            <w:fldChar w:fldCharType="begin"/>
          </w:r>
          <w:r>
            <w:instrText xml:space="preserve"> HYPERLINK \l "_bookmark30" </w:instrText>
          </w:r>
          <w:r>
            <w:fldChar w:fldCharType="separate"/>
          </w:r>
          <w:r>
            <w:rPr>
              <w:spacing w:val="-5"/>
            </w:rPr>
            <w:t>21</w:t>
          </w:r>
          <w:r>
            <w:rPr>
              <w:spacing w:val="-5"/>
            </w:rPr>
            <w:fldChar w:fldCharType="end"/>
          </w:r>
        </w:p>
        <w:p w14:paraId="04A4FEC1">
          <w:pPr>
            <w:pStyle w:val="9"/>
            <w:numPr>
              <w:ilvl w:val="2"/>
              <w:numId w:val="2"/>
            </w:numPr>
            <w:tabs>
              <w:tab w:val="left" w:pos="1000"/>
              <w:tab w:val="right" w:leader="dot" w:pos="9474"/>
            </w:tabs>
            <w:spacing w:before="70" w:after="0" w:line="240" w:lineRule="auto"/>
            <w:ind w:left="1000" w:right="0" w:hanging="303"/>
            <w:jc w:val="left"/>
          </w:pPr>
          <w:r>
            <w:fldChar w:fldCharType="begin"/>
          </w:r>
          <w:r>
            <w:instrText xml:space="preserve"> HYPERLINK \l "_bookmark31" </w:instrText>
          </w:r>
          <w:r>
            <w:fldChar w:fldCharType="separate"/>
          </w:r>
          <w:r>
            <w:t>State</w:t>
          </w:r>
          <w:r>
            <w:rPr>
              <w:spacing w:val="-2"/>
            </w:rPr>
            <w:t xml:space="preserve"> </w:t>
          </w:r>
          <w:r>
            <w:t>Vector</w:t>
          </w:r>
          <w:r>
            <w:rPr>
              <w:spacing w:val="-2"/>
            </w:rPr>
            <w:t xml:space="preserve"> Construction</w:t>
          </w:r>
          <w:r>
            <w:rPr>
              <w:spacing w:val="-2"/>
            </w:rPr>
            <w:fldChar w:fldCharType="end"/>
          </w:r>
          <w:r>
            <w:tab/>
          </w:r>
          <w:r>
            <w:fldChar w:fldCharType="begin"/>
          </w:r>
          <w:r>
            <w:instrText xml:space="preserve"> HYPERLINK \l "_bookmark31" </w:instrText>
          </w:r>
          <w:r>
            <w:fldChar w:fldCharType="separate"/>
          </w:r>
          <w:r>
            <w:rPr>
              <w:spacing w:val="-5"/>
            </w:rPr>
            <w:t>22</w:t>
          </w:r>
          <w:r>
            <w:rPr>
              <w:spacing w:val="-5"/>
            </w:rPr>
            <w:fldChar w:fldCharType="end"/>
          </w:r>
        </w:p>
        <w:p w14:paraId="0C35541D">
          <w:pPr>
            <w:pStyle w:val="9"/>
            <w:numPr>
              <w:ilvl w:val="2"/>
              <w:numId w:val="2"/>
            </w:numPr>
            <w:tabs>
              <w:tab w:val="left" w:pos="985"/>
              <w:tab w:val="right" w:leader="dot" w:pos="9474"/>
            </w:tabs>
            <w:spacing w:before="124" w:after="0" w:line="240" w:lineRule="auto"/>
            <w:ind w:left="985" w:right="0" w:hanging="288"/>
            <w:jc w:val="left"/>
          </w:pPr>
          <w:r>
            <w:fldChar w:fldCharType="begin"/>
          </w:r>
          <w:r>
            <w:instrText xml:space="preserve"> HYPERLINK \l "_bookmark32" </w:instrText>
          </w:r>
          <w:r>
            <w:fldChar w:fldCharType="separate"/>
          </w:r>
          <w:r>
            <w:t>Significance</w:t>
          </w:r>
          <w:r>
            <w:rPr>
              <w:spacing w:val="-3"/>
            </w:rPr>
            <w:t xml:space="preserve"> </w:t>
          </w:r>
          <w:r>
            <w:t>for</w:t>
          </w:r>
          <w:r>
            <w:rPr>
              <w:spacing w:val="-3"/>
            </w:rPr>
            <w:t xml:space="preserve"> </w:t>
          </w:r>
          <w:r>
            <w:t>Traffic</w:t>
          </w:r>
          <w:r>
            <w:rPr>
              <w:spacing w:val="-3"/>
            </w:rPr>
            <w:t xml:space="preserve"> </w:t>
          </w:r>
          <w:r>
            <w:t>Signal</w:t>
          </w:r>
          <w:r>
            <w:rPr>
              <w:spacing w:val="-3"/>
            </w:rPr>
            <w:t xml:space="preserve"> </w:t>
          </w:r>
          <w:r>
            <w:rPr>
              <w:spacing w:val="-2"/>
            </w:rPr>
            <w:t>Control</w:t>
          </w:r>
          <w:r>
            <w:rPr>
              <w:spacing w:val="-2"/>
            </w:rPr>
            <w:fldChar w:fldCharType="end"/>
          </w:r>
          <w:r>
            <w:tab/>
          </w:r>
          <w:r>
            <w:fldChar w:fldCharType="begin"/>
          </w:r>
          <w:r>
            <w:instrText xml:space="preserve"> HYPERLINK \l "_bookmark32" </w:instrText>
          </w:r>
          <w:r>
            <w:fldChar w:fldCharType="separate"/>
          </w:r>
          <w:r>
            <w:rPr>
              <w:spacing w:val="-5"/>
            </w:rPr>
            <w:t>22</w:t>
          </w:r>
          <w:r>
            <w:rPr>
              <w:spacing w:val="-5"/>
            </w:rPr>
            <w:fldChar w:fldCharType="end"/>
          </w:r>
        </w:p>
        <w:p w14:paraId="3B0D16B7">
          <w:pPr>
            <w:pStyle w:val="8"/>
            <w:numPr>
              <w:ilvl w:val="1"/>
              <w:numId w:val="2"/>
            </w:numPr>
            <w:tabs>
              <w:tab w:val="left" w:pos="765"/>
              <w:tab w:val="right" w:leader="dot" w:pos="9474"/>
            </w:tabs>
            <w:spacing w:before="127" w:after="0" w:line="240" w:lineRule="auto"/>
            <w:ind w:left="765" w:right="0" w:hanging="421"/>
            <w:jc w:val="left"/>
          </w:pPr>
          <w:r>
            <w:fldChar w:fldCharType="begin"/>
          </w:r>
          <w:r>
            <w:instrText xml:space="preserve"> HYPERLINK \l "_bookmark33" </w:instrText>
          </w:r>
          <w:r>
            <w:fldChar w:fldCharType="separate"/>
          </w:r>
          <w:r>
            <w:t>Queue</w:t>
          </w:r>
          <w:r>
            <w:rPr>
              <w:spacing w:val="-6"/>
            </w:rPr>
            <w:t xml:space="preserve"> </w:t>
          </w:r>
          <w:r>
            <w:t>Length</w:t>
          </w:r>
          <w:r>
            <w:rPr>
              <w:spacing w:val="-3"/>
            </w:rPr>
            <w:t xml:space="preserve"> </w:t>
          </w:r>
          <w:r>
            <w:t>and</w:t>
          </w:r>
          <w:r>
            <w:rPr>
              <w:spacing w:val="-3"/>
            </w:rPr>
            <w:t xml:space="preserve"> </w:t>
          </w:r>
          <w:r>
            <w:t>Waiting</w:t>
          </w:r>
          <w:r>
            <w:rPr>
              <w:spacing w:val="-3"/>
            </w:rPr>
            <w:t xml:space="preserve"> </w:t>
          </w:r>
          <w:r>
            <w:rPr>
              <w:spacing w:val="-4"/>
            </w:rPr>
            <w:t>Time</w:t>
          </w:r>
          <w:r>
            <w:rPr>
              <w:spacing w:val="-4"/>
            </w:rPr>
            <w:fldChar w:fldCharType="end"/>
          </w:r>
          <w:r>
            <w:tab/>
          </w:r>
          <w:r>
            <w:fldChar w:fldCharType="begin"/>
          </w:r>
          <w:r>
            <w:instrText xml:space="preserve"> HYPERLINK \l "_bookmark33" </w:instrText>
          </w:r>
          <w:r>
            <w:fldChar w:fldCharType="separate"/>
          </w:r>
          <w:r>
            <w:rPr>
              <w:spacing w:val="-5"/>
            </w:rPr>
            <w:t>22</w:t>
          </w:r>
          <w:r>
            <w:rPr>
              <w:spacing w:val="-5"/>
            </w:rPr>
            <w:fldChar w:fldCharType="end"/>
          </w:r>
        </w:p>
        <w:p w14:paraId="7D5F5EAD">
          <w:pPr>
            <w:pStyle w:val="9"/>
            <w:numPr>
              <w:ilvl w:val="2"/>
              <w:numId w:val="2"/>
            </w:numPr>
            <w:tabs>
              <w:tab w:val="left" w:pos="985"/>
              <w:tab w:val="right" w:leader="dot" w:pos="9474"/>
            </w:tabs>
            <w:spacing w:before="26" w:after="0" w:line="240" w:lineRule="auto"/>
            <w:ind w:left="985" w:right="0" w:hanging="288"/>
            <w:jc w:val="left"/>
          </w:pPr>
          <w:r>
            <w:fldChar w:fldCharType="begin"/>
          </w:r>
          <w:r>
            <w:instrText xml:space="preserve"> HYPERLINK \l "_bookmark34" </w:instrText>
          </w:r>
          <w:r>
            <w:fldChar w:fldCharType="separate"/>
          </w:r>
          <w:r>
            <w:t>Queue</w:t>
          </w:r>
          <w:r>
            <w:rPr>
              <w:spacing w:val="-2"/>
            </w:rPr>
            <w:t xml:space="preserve"> </w:t>
          </w:r>
          <w:r>
            <w:t>Length</w:t>
          </w:r>
          <w:r>
            <w:rPr>
              <w:spacing w:val="-1"/>
            </w:rPr>
            <w:t xml:space="preserve"> </w:t>
          </w:r>
          <w:r>
            <w:rPr>
              <w:spacing w:val="-2"/>
            </w:rPr>
            <w:t>Measurement</w:t>
          </w:r>
          <w:r>
            <w:rPr>
              <w:spacing w:val="-2"/>
            </w:rPr>
            <w:fldChar w:fldCharType="end"/>
          </w:r>
          <w:r>
            <w:tab/>
          </w:r>
          <w:r>
            <w:fldChar w:fldCharType="begin"/>
          </w:r>
          <w:r>
            <w:instrText xml:space="preserve"> HYPERLINK \l "_bookmark34" </w:instrText>
          </w:r>
          <w:r>
            <w:fldChar w:fldCharType="separate"/>
          </w:r>
          <w:r>
            <w:rPr>
              <w:spacing w:val="-5"/>
            </w:rPr>
            <w:t>23</w:t>
          </w:r>
          <w:r>
            <w:rPr>
              <w:spacing w:val="-5"/>
            </w:rPr>
            <w:fldChar w:fldCharType="end"/>
          </w:r>
        </w:p>
        <w:p w14:paraId="0AC8E62E">
          <w:pPr>
            <w:pStyle w:val="9"/>
            <w:numPr>
              <w:ilvl w:val="2"/>
              <w:numId w:val="2"/>
            </w:numPr>
            <w:tabs>
              <w:tab w:val="left" w:pos="1000"/>
              <w:tab w:val="right" w:leader="dot" w:pos="9474"/>
            </w:tabs>
            <w:spacing w:before="125" w:after="0" w:line="240" w:lineRule="auto"/>
            <w:ind w:left="1000" w:right="0" w:hanging="303"/>
            <w:jc w:val="left"/>
          </w:pPr>
          <w:r>
            <w:fldChar w:fldCharType="begin"/>
          </w:r>
          <w:r>
            <w:instrText xml:space="preserve"> HYPERLINK \l "_bookmark35" </w:instrText>
          </w:r>
          <w:r>
            <w:fldChar w:fldCharType="separate"/>
          </w:r>
          <w:r>
            <w:t>Waiting</w:t>
          </w:r>
          <w:r>
            <w:rPr>
              <w:spacing w:val="-6"/>
            </w:rPr>
            <w:t xml:space="preserve"> </w:t>
          </w:r>
          <w:r>
            <w:t>Time</w:t>
          </w:r>
          <w:r>
            <w:rPr>
              <w:spacing w:val="-4"/>
            </w:rPr>
            <w:t xml:space="preserve"> </w:t>
          </w:r>
          <w:r>
            <w:rPr>
              <w:spacing w:val="-2"/>
            </w:rPr>
            <w:t>Measurement</w:t>
          </w:r>
          <w:r>
            <w:rPr>
              <w:spacing w:val="-2"/>
            </w:rPr>
            <w:fldChar w:fldCharType="end"/>
          </w:r>
          <w:r>
            <w:tab/>
          </w:r>
          <w:r>
            <w:fldChar w:fldCharType="begin"/>
          </w:r>
          <w:r>
            <w:instrText xml:space="preserve"> HYPERLINK \l "_bookmark35" </w:instrText>
          </w:r>
          <w:r>
            <w:fldChar w:fldCharType="separate"/>
          </w:r>
          <w:r>
            <w:rPr>
              <w:spacing w:val="-5"/>
            </w:rPr>
            <w:t>23</w:t>
          </w:r>
          <w:r>
            <w:rPr>
              <w:spacing w:val="-5"/>
            </w:rPr>
            <w:fldChar w:fldCharType="end"/>
          </w:r>
        </w:p>
        <w:p w14:paraId="4F7C560C">
          <w:pPr>
            <w:pStyle w:val="9"/>
            <w:numPr>
              <w:ilvl w:val="2"/>
              <w:numId w:val="2"/>
            </w:numPr>
            <w:tabs>
              <w:tab w:val="left" w:pos="985"/>
              <w:tab w:val="right" w:leader="dot" w:pos="9474"/>
            </w:tabs>
            <w:spacing w:before="124" w:after="0" w:line="240" w:lineRule="auto"/>
            <w:ind w:left="985" w:right="0" w:hanging="288"/>
            <w:jc w:val="left"/>
          </w:pPr>
          <w:r>
            <w:fldChar w:fldCharType="begin"/>
          </w:r>
          <w:r>
            <w:instrText xml:space="preserve"> HYPERLINK \l "_bookmark36" </w:instrText>
          </w:r>
          <w:r>
            <w:fldChar w:fldCharType="separate"/>
          </w:r>
          <w:r>
            <w:t>Reward</w:t>
          </w:r>
          <w:r>
            <w:rPr>
              <w:spacing w:val="-2"/>
            </w:rPr>
            <w:t xml:space="preserve"> </w:t>
          </w:r>
          <w:r>
            <w:t>Function</w:t>
          </w:r>
          <w:r>
            <w:rPr>
              <w:spacing w:val="-3"/>
            </w:rPr>
            <w:t xml:space="preserve"> </w:t>
          </w:r>
          <w:r>
            <w:t>Based</w:t>
          </w:r>
          <w:r>
            <w:rPr>
              <w:spacing w:val="-2"/>
            </w:rPr>
            <w:t xml:space="preserve"> </w:t>
          </w:r>
          <w:r>
            <w:t>on</w:t>
          </w:r>
          <w:r>
            <w:rPr>
              <w:spacing w:val="-1"/>
            </w:rPr>
            <w:t xml:space="preserve"> </w:t>
          </w:r>
          <w:r>
            <w:rPr>
              <w:spacing w:val="-2"/>
            </w:rPr>
            <w:t>Queue–Delay</w:t>
          </w:r>
          <w:r>
            <w:rPr>
              <w:spacing w:val="-2"/>
            </w:rPr>
            <w:fldChar w:fldCharType="end"/>
          </w:r>
          <w:r>
            <w:tab/>
          </w:r>
          <w:r>
            <w:fldChar w:fldCharType="begin"/>
          </w:r>
          <w:r>
            <w:instrText xml:space="preserve"> HYPERLINK \l "_bookmark36" </w:instrText>
          </w:r>
          <w:r>
            <w:fldChar w:fldCharType="separate"/>
          </w:r>
          <w:r>
            <w:rPr>
              <w:spacing w:val="-5"/>
            </w:rPr>
            <w:t>24</w:t>
          </w:r>
          <w:r>
            <w:rPr>
              <w:spacing w:val="-5"/>
            </w:rPr>
            <w:fldChar w:fldCharType="end"/>
          </w:r>
        </w:p>
        <w:p w14:paraId="33E3C1F8">
          <w:pPr>
            <w:pStyle w:val="9"/>
            <w:numPr>
              <w:ilvl w:val="2"/>
              <w:numId w:val="2"/>
            </w:numPr>
            <w:tabs>
              <w:tab w:val="left" w:pos="1000"/>
              <w:tab w:val="right" w:leader="dot" w:pos="9474"/>
            </w:tabs>
            <w:spacing w:before="127" w:after="0" w:line="240" w:lineRule="auto"/>
            <w:ind w:left="1000" w:right="0" w:hanging="303"/>
            <w:jc w:val="left"/>
          </w:pPr>
          <w:r>
            <w:fldChar w:fldCharType="begin"/>
          </w:r>
          <w:r>
            <w:instrText xml:space="preserve"> HYPERLINK \l "_bookmark37" </w:instrText>
          </w:r>
          <w:r>
            <w:fldChar w:fldCharType="separate"/>
          </w:r>
          <w:r>
            <w:t>Performance</w:t>
          </w:r>
          <w:r>
            <w:rPr>
              <w:spacing w:val="-6"/>
            </w:rPr>
            <w:t xml:space="preserve"> </w:t>
          </w:r>
          <w:r>
            <w:rPr>
              <w:spacing w:val="-2"/>
            </w:rPr>
            <w:t>Evaluation</w:t>
          </w:r>
          <w:r>
            <w:rPr>
              <w:spacing w:val="-2"/>
            </w:rPr>
            <w:fldChar w:fldCharType="end"/>
          </w:r>
          <w:r>
            <w:tab/>
          </w:r>
          <w:r>
            <w:fldChar w:fldCharType="begin"/>
          </w:r>
          <w:r>
            <w:instrText xml:space="preserve"> HYPERLINK \l "_bookmark37" </w:instrText>
          </w:r>
          <w:r>
            <w:fldChar w:fldCharType="separate"/>
          </w:r>
          <w:r>
            <w:rPr>
              <w:spacing w:val="-5"/>
            </w:rPr>
            <w:t>24</w:t>
          </w:r>
          <w:r>
            <w:rPr>
              <w:spacing w:val="-5"/>
            </w:rPr>
            <w:fldChar w:fldCharType="end"/>
          </w:r>
        </w:p>
        <w:p w14:paraId="6F25FB40">
          <w:pPr>
            <w:pStyle w:val="7"/>
            <w:numPr>
              <w:ilvl w:val="0"/>
              <w:numId w:val="2"/>
            </w:numPr>
            <w:tabs>
              <w:tab w:val="left" w:pos="624"/>
              <w:tab w:val="right" w:leader="dot" w:pos="9474"/>
            </w:tabs>
            <w:spacing w:before="132" w:after="0" w:line="240" w:lineRule="auto"/>
            <w:ind w:left="624" w:right="0" w:hanging="280"/>
            <w:jc w:val="left"/>
          </w:pPr>
          <w:r>
            <w:fldChar w:fldCharType="begin"/>
          </w:r>
          <w:r>
            <w:instrText xml:space="preserve"> HYPERLINK \l "_bookmark38" </w:instrText>
          </w:r>
          <w:r>
            <w:fldChar w:fldCharType="separate"/>
          </w:r>
          <w:r>
            <w:t>Online</w:t>
          </w:r>
          <w:r>
            <w:rPr>
              <w:spacing w:val="-7"/>
            </w:rPr>
            <w:t xml:space="preserve"> </w:t>
          </w:r>
          <w:r>
            <w:t>Data</w:t>
          </w:r>
          <w:r>
            <w:rPr>
              <w:spacing w:val="-4"/>
            </w:rPr>
            <w:t xml:space="preserve"> </w:t>
          </w:r>
          <w:r>
            <w:t>Collection</w:t>
          </w:r>
          <w:r>
            <w:rPr>
              <w:spacing w:val="-5"/>
            </w:rPr>
            <w:t xml:space="preserve"> </w:t>
          </w:r>
          <w:r>
            <w:t>During</w:t>
          </w:r>
          <w:r>
            <w:rPr>
              <w:spacing w:val="-4"/>
            </w:rPr>
            <w:t xml:space="preserve"> </w:t>
          </w:r>
          <w:r>
            <w:rPr>
              <w:spacing w:val="-2"/>
            </w:rPr>
            <w:t>Training</w:t>
          </w:r>
          <w:r>
            <w:rPr>
              <w:spacing w:val="-2"/>
            </w:rPr>
            <w:fldChar w:fldCharType="end"/>
          </w:r>
          <w:r>
            <w:rPr>
              <w:b w:val="0"/>
            </w:rPr>
            <w:tab/>
          </w:r>
          <w:r>
            <w:fldChar w:fldCharType="begin"/>
          </w:r>
          <w:r>
            <w:instrText xml:space="preserve"> HYPERLINK \l "_bookmark38" </w:instrText>
          </w:r>
          <w:r>
            <w:fldChar w:fldCharType="separate"/>
          </w:r>
          <w:r>
            <w:rPr>
              <w:spacing w:val="-5"/>
            </w:rPr>
            <w:t>25</w:t>
          </w:r>
          <w:r>
            <w:rPr>
              <w:spacing w:val="-5"/>
            </w:rPr>
            <w:fldChar w:fldCharType="end"/>
          </w:r>
        </w:p>
        <w:p w14:paraId="740665EE">
          <w:pPr>
            <w:pStyle w:val="8"/>
            <w:numPr>
              <w:ilvl w:val="1"/>
              <w:numId w:val="2"/>
            </w:numPr>
            <w:tabs>
              <w:tab w:val="left" w:pos="835"/>
              <w:tab w:val="right" w:leader="dot" w:pos="9474"/>
            </w:tabs>
            <w:spacing w:before="57" w:after="0" w:line="240" w:lineRule="auto"/>
            <w:ind w:left="835" w:right="0" w:hanging="491"/>
            <w:jc w:val="left"/>
          </w:pPr>
          <w:r>
            <w:fldChar w:fldCharType="begin"/>
          </w:r>
          <w:r>
            <w:instrText xml:space="preserve"> HYPERLINK \l "_bookmark39" </w:instrText>
          </w:r>
          <w:r>
            <w:fldChar w:fldCharType="separate"/>
          </w:r>
          <w:r>
            <w:t>Main</w:t>
          </w:r>
          <w:r>
            <w:rPr>
              <w:spacing w:val="-3"/>
            </w:rPr>
            <w:t xml:space="preserve"> </w:t>
          </w:r>
          <w:r>
            <w:t>Training</w:t>
          </w:r>
          <w:r>
            <w:rPr>
              <w:spacing w:val="-3"/>
            </w:rPr>
            <w:t xml:space="preserve"> </w:t>
          </w:r>
          <w:r>
            <w:rPr>
              <w:spacing w:val="-4"/>
            </w:rPr>
            <w:t>Loop</w:t>
          </w:r>
          <w:r>
            <w:rPr>
              <w:spacing w:val="-4"/>
            </w:rPr>
            <w:fldChar w:fldCharType="end"/>
          </w:r>
          <w:r>
            <w:tab/>
          </w:r>
          <w:r>
            <w:fldChar w:fldCharType="begin"/>
          </w:r>
          <w:r>
            <w:instrText xml:space="preserve"> HYPERLINK \l "_bookmark39" </w:instrText>
          </w:r>
          <w:r>
            <w:fldChar w:fldCharType="separate"/>
          </w:r>
          <w:r>
            <w:rPr>
              <w:spacing w:val="-5"/>
            </w:rPr>
            <w:t>25</w:t>
          </w:r>
          <w:r>
            <w:rPr>
              <w:spacing w:val="-5"/>
            </w:rPr>
            <w:fldChar w:fldCharType="end"/>
          </w:r>
        </w:p>
        <w:p w14:paraId="760C4B39">
          <w:pPr>
            <w:pStyle w:val="8"/>
            <w:numPr>
              <w:ilvl w:val="1"/>
              <w:numId w:val="2"/>
            </w:numPr>
            <w:tabs>
              <w:tab w:val="left" w:pos="835"/>
              <w:tab w:val="right" w:leader="dot" w:pos="9474"/>
            </w:tabs>
            <w:spacing w:before="23" w:after="0" w:line="240" w:lineRule="auto"/>
            <w:ind w:left="835" w:right="0" w:hanging="491"/>
            <w:jc w:val="left"/>
          </w:pPr>
          <w:r>
            <w:fldChar w:fldCharType="begin"/>
          </w:r>
          <w:r>
            <w:instrText xml:space="preserve"> HYPERLINK \l "_bookmark40" </w:instrText>
          </w:r>
          <w:r>
            <w:fldChar w:fldCharType="separate"/>
          </w:r>
          <w:r>
            <w:t>Replay</w:t>
          </w:r>
          <w:r>
            <w:rPr>
              <w:spacing w:val="-6"/>
            </w:rPr>
            <w:t xml:space="preserve"> </w:t>
          </w:r>
          <w:r>
            <w:t>Memory</w:t>
          </w:r>
          <w:r>
            <w:rPr>
              <w:spacing w:val="-4"/>
            </w:rPr>
            <w:t xml:space="preserve"> </w:t>
          </w:r>
          <w:r>
            <w:t xml:space="preserve">and Experience </w:t>
          </w:r>
          <w:r>
            <w:rPr>
              <w:spacing w:val="-2"/>
            </w:rPr>
            <w:t>Storage</w:t>
          </w:r>
          <w:r>
            <w:rPr>
              <w:spacing w:val="-2"/>
            </w:rPr>
            <w:fldChar w:fldCharType="end"/>
          </w:r>
          <w:r>
            <w:tab/>
          </w:r>
          <w:r>
            <w:fldChar w:fldCharType="begin"/>
          </w:r>
          <w:r>
            <w:instrText xml:space="preserve"> HYPERLINK \l "_bookmark40" </w:instrText>
          </w:r>
          <w:r>
            <w:fldChar w:fldCharType="separate"/>
          </w:r>
          <w:r>
            <w:rPr>
              <w:spacing w:val="-5"/>
            </w:rPr>
            <w:t>26</w:t>
          </w:r>
          <w:r>
            <w:rPr>
              <w:spacing w:val="-5"/>
            </w:rPr>
            <w:fldChar w:fldCharType="end"/>
          </w:r>
        </w:p>
        <w:p w14:paraId="6FD9FB1D">
          <w:pPr>
            <w:pStyle w:val="8"/>
            <w:numPr>
              <w:ilvl w:val="1"/>
              <w:numId w:val="2"/>
            </w:numPr>
            <w:tabs>
              <w:tab w:val="left" w:pos="835"/>
              <w:tab w:val="right" w:leader="dot" w:pos="9474"/>
            </w:tabs>
            <w:spacing w:before="27" w:after="0" w:line="240" w:lineRule="auto"/>
            <w:ind w:left="835" w:right="0" w:hanging="491"/>
            <w:jc w:val="left"/>
          </w:pPr>
          <w:r>
            <w:fldChar w:fldCharType="begin"/>
          </w:r>
          <w:r>
            <w:instrText xml:space="preserve"> HYPERLINK \l "_bookmark41" </w:instrText>
          </w:r>
          <w:r>
            <w:fldChar w:fldCharType="separate"/>
          </w:r>
          <w:r>
            <w:t>Environment</w:t>
          </w:r>
          <w:r>
            <w:rPr>
              <w:spacing w:val="-6"/>
            </w:rPr>
            <w:t xml:space="preserve"> </w:t>
          </w:r>
          <w:r>
            <w:t>Interaction</w:t>
          </w:r>
          <w:r>
            <w:rPr>
              <w:spacing w:val="-4"/>
            </w:rPr>
            <w:t xml:space="preserve"> </w:t>
          </w:r>
          <w:r>
            <w:rPr>
              <w:spacing w:val="-2"/>
            </w:rPr>
            <w:t>Example</w:t>
          </w:r>
          <w:r>
            <w:rPr>
              <w:spacing w:val="-2"/>
            </w:rPr>
            <w:fldChar w:fldCharType="end"/>
          </w:r>
          <w:r>
            <w:tab/>
          </w:r>
          <w:r>
            <w:fldChar w:fldCharType="begin"/>
          </w:r>
          <w:r>
            <w:instrText xml:space="preserve"> HYPERLINK \l "_bookmark41" </w:instrText>
          </w:r>
          <w:r>
            <w:fldChar w:fldCharType="separate"/>
          </w:r>
          <w:r>
            <w:rPr>
              <w:spacing w:val="-5"/>
            </w:rPr>
            <w:t>26</w:t>
          </w:r>
          <w:r>
            <w:rPr>
              <w:spacing w:val="-5"/>
            </w:rPr>
            <w:fldChar w:fldCharType="end"/>
          </w:r>
        </w:p>
        <w:p w14:paraId="74652E4D">
          <w:pPr>
            <w:pStyle w:val="8"/>
            <w:numPr>
              <w:ilvl w:val="1"/>
              <w:numId w:val="2"/>
            </w:numPr>
            <w:tabs>
              <w:tab w:val="left" w:pos="835"/>
              <w:tab w:val="right" w:leader="dot" w:pos="9474"/>
            </w:tabs>
            <w:spacing w:before="26" w:after="0" w:line="240" w:lineRule="auto"/>
            <w:ind w:left="835" w:right="0" w:hanging="491"/>
            <w:jc w:val="left"/>
          </w:pPr>
          <w:r>
            <w:fldChar w:fldCharType="begin"/>
          </w:r>
          <w:r>
            <w:instrText xml:space="preserve"> HYPERLINK \l "_bookmark42" </w:instrText>
          </w:r>
          <w:r>
            <w:fldChar w:fldCharType="separate"/>
          </w:r>
          <w:r>
            <w:t>Jupyter</w:t>
          </w:r>
          <w:r>
            <w:rPr>
              <w:spacing w:val="-3"/>
            </w:rPr>
            <w:t xml:space="preserve"> </w:t>
          </w:r>
          <w:r>
            <w:t>Notebook</w:t>
          </w:r>
          <w:r>
            <w:rPr>
              <w:spacing w:val="-2"/>
            </w:rPr>
            <w:t xml:space="preserve"> Demonstration</w:t>
          </w:r>
          <w:r>
            <w:rPr>
              <w:spacing w:val="-2"/>
            </w:rPr>
            <w:fldChar w:fldCharType="end"/>
          </w:r>
          <w:r>
            <w:tab/>
          </w:r>
          <w:r>
            <w:fldChar w:fldCharType="begin"/>
          </w:r>
          <w:r>
            <w:instrText xml:space="preserve"> HYPERLINK \l "_bookmark42" </w:instrText>
          </w:r>
          <w:r>
            <w:fldChar w:fldCharType="separate"/>
          </w:r>
          <w:r>
            <w:rPr>
              <w:spacing w:val="-5"/>
            </w:rPr>
            <w:t>26</w:t>
          </w:r>
          <w:r>
            <w:rPr>
              <w:spacing w:val="-5"/>
            </w:rPr>
            <w:fldChar w:fldCharType="end"/>
          </w:r>
        </w:p>
        <w:p w14:paraId="0B08B964">
          <w:pPr>
            <w:pStyle w:val="8"/>
            <w:numPr>
              <w:ilvl w:val="1"/>
              <w:numId w:val="2"/>
            </w:numPr>
            <w:tabs>
              <w:tab w:val="left" w:pos="836"/>
              <w:tab w:val="right" w:leader="dot" w:pos="9474"/>
            </w:tabs>
            <w:spacing w:before="26" w:after="0" w:line="240" w:lineRule="auto"/>
            <w:ind w:left="836" w:right="0" w:hanging="492"/>
            <w:jc w:val="left"/>
          </w:pPr>
          <w:r>
            <w:fldChar w:fldCharType="begin"/>
          </w:r>
          <w:r>
            <w:instrText xml:space="preserve"> HYPERLINK \l "_bookmark43" </w:instrText>
          </w:r>
          <w:r>
            <w:fldChar w:fldCharType="separate"/>
          </w:r>
          <w:r>
            <w:t>Demo</w:t>
          </w:r>
          <w:r>
            <w:rPr>
              <w:spacing w:val="-4"/>
            </w:rPr>
            <w:t xml:space="preserve"> </w:t>
          </w:r>
          <w:r>
            <w:t>Execution</w:t>
          </w:r>
          <w:r>
            <w:rPr>
              <w:spacing w:val="-3"/>
            </w:rPr>
            <w:t xml:space="preserve"> </w:t>
          </w:r>
          <w:r>
            <w:rPr>
              <w:spacing w:val="-2"/>
            </w:rPr>
            <w:t>Script</w:t>
          </w:r>
          <w:r>
            <w:rPr>
              <w:spacing w:val="-2"/>
            </w:rPr>
            <w:fldChar w:fldCharType="end"/>
          </w:r>
          <w:r>
            <w:tab/>
          </w:r>
          <w:r>
            <w:fldChar w:fldCharType="begin"/>
          </w:r>
          <w:r>
            <w:instrText xml:space="preserve"> HYPERLINK \l "_bookmark43" </w:instrText>
          </w:r>
          <w:r>
            <w:fldChar w:fldCharType="separate"/>
          </w:r>
          <w:r>
            <w:rPr>
              <w:spacing w:val="-5"/>
            </w:rPr>
            <w:t>27</w:t>
          </w:r>
          <w:r>
            <w:rPr>
              <w:spacing w:val="-5"/>
            </w:rPr>
            <w:fldChar w:fldCharType="end"/>
          </w:r>
        </w:p>
        <w:p w14:paraId="175E7755">
          <w:pPr>
            <w:pStyle w:val="8"/>
            <w:numPr>
              <w:ilvl w:val="1"/>
              <w:numId w:val="2"/>
            </w:numPr>
            <w:tabs>
              <w:tab w:val="left" w:pos="835"/>
              <w:tab w:val="right" w:leader="dot" w:pos="9474"/>
            </w:tabs>
            <w:spacing w:before="23" w:after="0" w:line="240" w:lineRule="auto"/>
            <w:ind w:left="835" w:right="0" w:hanging="491"/>
            <w:jc w:val="left"/>
          </w:pPr>
          <w:r>
            <w:fldChar w:fldCharType="begin"/>
          </w:r>
          <w:r>
            <w:instrText xml:space="preserve"> HYPERLINK \l "_bookmark44" </w:instrText>
          </w:r>
          <w:r>
            <w:fldChar w:fldCharType="separate"/>
          </w:r>
          <w:r>
            <w:t>Generated</w:t>
          </w:r>
          <w:r>
            <w:rPr>
              <w:spacing w:val="-3"/>
            </w:rPr>
            <w:t xml:space="preserve"> </w:t>
          </w:r>
          <w:r>
            <w:t>Training</w:t>
          </w:r>
          <w:r>
            <w:rPr>
              <w:spacing w:val="-3"/>
            </w:rPr>
            <w:t xml:space="preserve"> </w:t>
          </w:r>
          <w:r>
            <w:rPr>
              <w:spacing w:val="-4"/>
            </w:rPr>
            <w:t>Data</w:t>
          </w:r>
          <w:r>
            <w:rPr>
              <w:spacing w:val="-4"/>
            </w:rPr>
            <w:fldChar w:fldCharType="end"/>
          </w:r>
          <w:r>
            <w:tab/>
          </w:r>
          <w:r>
            <w:fldChar w:fldCharType="begin"/>
          </w:r>
          <w:r>
            <w:instrText xml:space="preserve"> HYPERLINK \l "_bookmark44" </w:instrText>
          </w:r>
          <w:r>
            <w:fldChar w:fldCharType="separate"/>
          </w:r>
          <w:r>
            <w:rPr>
              <w:spacing w:val="-5"/>
            </w:rPr>
            <w:t>27</w:t>
          </w:r>
          <w:r>
            <w:rPr>
              <w:spacing w:val="-5"/>
            </w:rPr>
            <w:fldChar w:fldCharType="end"/>
          </w:r>
        </w:p>
        <w:p w14:paraId="3A9E4BE8">
          <w:pPr>
            <w:pStyle w:val="7"/>
            <w:numPr>
              <w:ilvl w:val="0"/>
              <w:numId w:val="2"/>
            </w:numPr>
            <w:tabs>
              <w:tab w:val="left" w:pos="624"/>
              <w:tab w:val="right" w:leader="dot" w:pos="9474"/>
            </w:tabs>
            <w:spacing w:before="33" w:after="0" w:line="240" w:lineRule="auto"/>
            <w:ind w:left="624" w:right="0" w:hanging="280"/>
            <w:jc w:val="left"/>
          </w:pPr>
          <w:r>
            <w:fldChar w:fldCharType="begin"/>
          </w:r>
          <w:r>
            <w:instrText xml:space="preserve"> HYPERLINK \l "_bookmark45" </w:instrText>
          </w:r>
          <w:r>
            <w:fldChar w:fldCharType="separate"/>
          </w:r>
          <w:r>
            <w:t>Chapter</w:t>
          </w:r>
          <w:r>
            <w:rPr>
              <w:spacing w:val="-3"/>
            </w:rPr>
            <w:t xml:space="preserve"> </w:t>
          </w:r>
          <w:r>
            <w:rPr>
              <w:spacing w:val="-2"/>
            </w:rPr>
            <w:t>Conclusion</w:t>
          </w:r>
          <w:r>
            <w:rPr>
              <w:spacing w:val="-2"/>
            </w:rPr>
            <w:fldChar w:fldCharType="end"/>
          </w:r>
          <w:r>
            <w:rPr>
              <w:b w:val="0"/>
            </w:rPr>
            <w:tab/>
          </w:r>
          <w:r>
            <w:fldChar w:fldCharType="begin"/>
          </w:r>
          <w:r>
            <w:instrText xml:space="preserve"> HYPERLINK \l "_bookmark45" </w:instrText>
          </w:r>
          <w:r>
            <w:fldChar w:fldCharType="separate"/>
          </w:r>
          <w:r>
            <w:rPr>
              <w:spacing w:val="-5"/>
            </w:rPr>
            <w:t>28</w:t>
          </w:r>
          <w:r>
            <w:rPr>
              <w:spacing w:val="-5"/>
            </w:rPr>
            <w:fldChar w:fldCharType="end"/>
          </w:r>
        </w:p>
        <w:p w14:paraId="1FD3A38F">
          <w:pPr>
            <w:pStyle w:val="6"/>
            <w:tabs>
              <w:tab w:val="right" w:leader="dot" w:pos="9474"/>
            </w:tabs>
          </w:pPr>
          <w:r>
            <w:fldChar w:fldCharType="begin"/>
          </w:r>
          <w:r>
            <w:instrText xml:space="preserve"> HYPERLINK \l "_bookmark46" </w:instrText>
          </w:r>
          <w:r>
            <w:fldChar w:fldCharType="separate"/>
          </w:r>
          <w:r>
            <w:t>CHAPTER</w:t>
          </w:r>
          <w:r>
            <w:rPr>
              <w:spacing w:val="-9"/>
            </w:rPr>
            <w:t xml:space="preserve"> </w:t>
          </w:r>
          <w:r>
            <w:t>3.</w:t>
          </w:r>
          <w:r>
            <w:rPr>
              <w:spacing w:val="-8"/>
            </w:rPr>
            <w:t xml:space="preserve"> </w:t>
          </w:r>
          <w:r>
            <w:t>REINFORCEMENT</w:t>
          </w:r>
          <w:r>
            <w:rPr>
              <w:spacing w:val="-8"/>
            </w:rPr>
            <w:t xml:space="preserve"> </w:t>
          </w:r>
          <w:r>
            <w:t>LEARNING</w:t>
          </w:r>
          <w:r>
            <w:rPr>
              <w:spacing w:val="-8"/>
            </w:rPr>
            <w:t xml:space="preserve"> </w:t>
          </w:r>
          <w:r>
            <w:rPr>
              <w:spacing w:val="-2"/>
            </w:rPr>
            <w:t>MODEL</w:t>
          </w:r>
          <w:r>
            <w:rPr>
              <w:spacing w:val="-2"/>
            </w:rPr>
            <w:fldChar w:fldCharType="end"/>
          </w:r>
          <w:r>
            <w:rPr>
              <w:b w:val="0"/>
            </w:rPr>
            <w:tab/>
          </w:r>
          <w:r>
            <w:fldChar w:fldCharType="begin"/>
          </w:r>
          <w:r>
            <w:instrText xml:space="preserve"> HYPERLINK \l "_bookmark46" </w:instrText>
          </w:r>
          <w:r>
            <w:fldChar w:fldCharType="separate"/>
          </w:r>
          <w:r>
            <w:rPr>
              <w:spacing w:val="-5"/>
            </w:rPr>
            <w:t>28</w:t>
          </w:r>
          <w:r>
            <w:rPr>
              <w:spacing w:val="-5"/>
            </w:rPr>
            <w:fldChar w:fldCharType="end"/>
          </w:r>
        </w:p>
        <w:p w14:paraId="1AA8F07F">
          <w:pPr>
            <w:pStyle w:val="7"/>
            <w:numPr>
              <w:ilvl w:val="0"/>
              <w:numId w:val="5"/>
            </w:numPr>
            <w:tabs>
              <w:tab w:val="left" w:pos="624"/>
              <w:tab w:val="right" w:leader="dot" w:pos="9474"/>
            </w:tabs>
            <w:spacing w:before="65" w:after="0" w:line="240" w:lineRule="auto"/>
            <w:ind w:left="624" w:right="0" w:hanging="280"/>
            <w:jc w:val="left"/>
          </w:pPr>
          <w:r>
            <w:fldChar w:fldCharType="begin"/>
          </w:r>
          <w:r>
            <w:instrText xml:space="preserve"> HYPERLINK \l "_bookmark47" </w:instrText>
          </w:r>
          <w:r>
            <w:fldChar w:fldCharType="separate"/>
          </w:r>
          <w:r>
            <w:t>Reinforcement</w:t>
          </w:r>
          <w:r>
            <w:rPr>
              <w:spacing w:val="-4"/>
            </w:rPr>
            <w:t xml:space="preserve"> </w:t>
          </w:r>
          <w:r>
            <w:t>Learning</w:t>
          </w:r>
          <w:r>
            <w:rPr>
              <w:spacing w:val="-4"/>
            </w:rPr>
            <w:t xml:space="preserve"> </w:t>
          </w:r>
          <w:r>
            <w:rPr>
              <w:spacing w:val="-2"/>
            </w:rPr>
            <w:t>Framework</w:t>
          </w:r>
          <w:r>
            <w:rPr>
              <w:spacing w:val="-2"/>
            </w:rPr>
            <w:fldChar w:fldCharType="end"/>
          </w:r>
          <w:r>
            <w:rPr>
              <w:b w:val="0"/>
            </w:rPr>
            <w:tab/>
          </w:r>
          <w:r>
            <w:fldChar w:fldCharType="begin"/>
          </w:r>
          <w:r>
            <w:instrText xml:space="preserve"> HYPERLINK \l "_bookmark47" </w:instrText>
          </w:r>
          <w:r>
            <w:fldChar w:fldCharType="separate"/>
          </w:r>
          <w:r>
            <w:rPr>
              <w:spacing w:val="-5"/>
            </w:rPr>
            <w:t>28</w:t>
          </w:r>
          <w:r>
            <w:rPr>
              <w:spacing w:val="-5"/>
            </w:rPr>
            <w:fldChar w:fldCharType="end"/>
          </w:r>
        </w:p>
        <w:p w14:paraId="22B03F64">
          <w:pPr>
            <w:pStyle w:val="8"/>
            <w:numPr>
              <w:ilvl w:val="1"/>
              <w:numId w:val="5"/>
            </w:numPr>
            <w:tabs>
              <w:tab w:val="left" w:pos="835"/>
              <w:tab w:val="right" w:leader="dot" w:pos="9474"/>
            </w:tabs>
            <w:spacing w:before="55" w:after="0" w:line="240" w:lineRule="auto"/>
            <w:ind w:left="835" w:right="0" w:hanging="491"/>
            <w:jc w:val="left"/>
          </w:pPr>
          <w:r>
            <w:fldChar w:fldCharType="begin"/>
          </w:r>
          <w:r>
            <w:instrText xml:space="preserve"> HYPERLINK \l "_bookmark48" </w:instrText>
          </w:r>
          <w:r>
            <w:fldChar w:fldCharType="separate"/>
          </w:r>
          <w:r>
            <w:t>Agent–Environment</w:t>
          </w:r>
          <w:r>
            <w:rPr>
              <w:spacing w:val="-7"/>
            </w:rPr>
            <w:t xml:space="preserve"> </w:t>
          </w:r>
          <w:r>
            <w:rPr>
              <w:spacing w:val="-2"/>
            </w:rPr>
            <w:t>Interaction</w:t>
          </w:r>
          <w:r>
            <w:rPr>
              <w:spacing w:val="-2"/>
            </w:rPr>
            <w:fldChar w:fldCharType="end"/>
          </w:r>
          <w:r>
            <w:tab/>
          </w:r>
          <w:r>
            <w:fldChar w:fldCharType="begin"/>
          </w:r>
          <w:r>
            <w:instrText xml:space="preserve"> HYPERLINK \l "_bookmark48" </w:instrText>
          </w:r>
          <w:r>
            <w:fldChar w:fldCharType="separate"/>
          </w:r>
          <w:r>
            <w:rPr>
              <w:spacing w:val="-5"/>
            </w:rPr>
            <w:t>29</w:t>
          </w:r>
          <w:r>
            <w:rPr>
              <w:spacing w:val="-5"/>
            </w:rPr>
            <w:fldChar w:fldCharType="end"/>
          </w:r>
        </w:p>
        <w:p w14:paraId="4B456DBA">
          <w:pPr>
            <w:pStyle w:val="8"/>
            <w:numPr>
              <w:ilvl w:val="1"/>
              <w:numId w:val="5"/>
            </w:numPr>
            <w:tabs>
              <w:tab w:val="left" w:pos="835"/>
              <w:tab w:val="right" w:leader="dot" w:pos="9474"/>
            </w:tabs>
            <w:spacing w:before="26" w:after="0" w:line="240" w:lineRule="auto"/>
            <w:ind w:left="835" w:right="0" w:hanging="491"/>
            <w:jc w:val="left"/>
          </w:pPr>
          <w:r>
            <w:fldChar w:fldCharType="begin"/>
          </w:r>
          <w:r>
            <w:instrText xml:space="preserve"> HYPERLINK \l "_bookmark49" </w:instrText>
          </w:r>
          <w:r>
            <w:fldChar w:fldCharType="separate"/>
          </w:r>
          <w:r>
            <w:t>Learning</w:t>
          </w:r>
          <w:r>
            <w:rPr>
              <w:spacing w:val="-5"/>
            </w:rPr>
            <w:t xml:space="preserve"> </w:t>
          </w:r>
          <w:r>
            <w:rPr>
              <w:spacing w:val="-2"/>
            </w:rPr>
            <w:t>Objective</w:t>
          </w:r>
          <w:r>
            <w:rPr>
              <w:spacing w:val="-2"/>
            </w:rPr>
            <w:fldChar w:fldCharType="end"/>
          </w:r>
          <w:r>
            <w:tab/>
          </w:r>
          <w:r>
            <w:fldChar w:fldCharType="begin"/>
          </w:r>
          <w:r>
            <w:instrText xml:space="preserve"> HYPERLINK \l "_bookmark49" </w:instrText>
          </w:r>
          <w:r>
            <w:fldChar w:fldCharType="separate"/>
          </w:r>
          <w:r>
            <w:rPr>
              <w:spacing w:val="-7"/>
            </w:rPr>
            <w:t>30</w:t>
          </w:r>
          <w:r>
            <w:rPr>
              <w:spacing w:val="-7"/>
            </w:rPr>
            <w:fldChar w:fldCharType="end"/>
          </w:r>
        </w:p>
        <w:p w14:paraId="2697F26A">
          <w:pPr>
            <w:pStyle w:val="7"/>
            <w:numPr>
              <w:ilvl w:val="0"/>
              <w:numId w:val="5"/>
            </w:numPr>
            <w:tabs>
              <w:tab w:val="left" w:pos="624"/>
              <w:tab w:val="right" w:leader="dot" w:pos="9474"/>
            </w:tabs>
            <w:spacing w:before="31" w:after="0" w:line="240" w:lineRule="auto"/>
            <w:ind w:left="624" w:right="0" w:hanging="280"/>
            <w:jc w:val="left"/>
          </w:pPr>
          <w:r>
            <w:fldChar w:fldCharType="begin"/>
          </w:r>
          <w:r>
            <w:instrText xml:space="preserve"> HYPERLINK \l "_bookmark50" </w:instrText>
          </w:r>
          <w:r>
            <w:fldChar w:fldCharType="separate"/>
          </w:r>
          <w:r>
            <w:t>Q</w:t>
          </w:r>
          <w:r>
            <w:rPr>
              <w:spacing w:val="-4"/>
            </w:rPr>
            <w:t xml:space="preserve"> </w:t>
          </w:r>
          <w:r>
            <w:t>-</w:t>
          </w:r>
          <w:r>
            <w:rPr>
              <w:spacing w:val="-4"/>
            </w:rPr>
            <w:t xml:space="preserve"> </w:t>
          </w:r>
          <w:r>
            <w:t>Learning</w:t>
          </w:r>
          <w:r>
            <w:rPr>
              <w:spacing w:val="-3"/>
            </w:rPr>
            <w:t xml:space="preserve"> </w:t>
          </w:r>
          <w:r>
            <w:rPr>
              <w:spacing w:val="-2"/>
            </w:rPr>
            <w:t>Algorithm</w:t>
          </w:r>
          <w:r>
            <w:rPr>
              <w:spacing w:val="-2"/>
            </w:rPr>
            <w:fldChar w:fldCharType="end"/>
          </w:r>
          <w:r>
            <w:rPr>
              <w:b w:val="0"/>
            </w:rPr>
            <w:tab/>
          </w:r>
          <w:r>
            <w:fldChar w:fldCharType="begin"/>
          </w:r>
          <w:r>
            <w:instrText xml:space="preserve"> HYPERLINK \l "_bookmark50" </w:instrText>
          </w:r>
          <w:r>
            <w:fldChar w:fldCharType="separate"/>
          </w:r>
          <w:r>
            <w:rPr>
              <w:spacing w:val="-5"/>
            </w:rPr>
            <w:t>31</w:t>
          </w:r>
          <w:r>
            <w:rPr>
              <w:spacing w:val="-5"/>
            </w:rPr>
            <w:fldChar w:fldCharType="end"/>
          </w:r>
        </w:p>
        <w:p w14:paraId="7D8A7386">
          <w:pPr>
            <w:pStyle w:val="8"/>
            <w:numPr>
              <w:ilvl w:val="1"/>
              <w:numId w:val="6"/>
            </w:numPr>
            <w:tabs>
              <w:tab w:val="left" w:pos="761"/>
              <w:tab w:val="right" w:leader="dot" w:pos="9474"/>
            </w:tabs>
            <w:spacing w:before="54" w:after="0" w:line="240" w:lineRule="auto"/>
            <w:ind w:left="761" w:right="0" w:hanging="417"/>
            <w:jc w:val="left"/>
          </w:pPr>
          <w:r>
            <w:fldChar w:fldCharType="begin"/>
          </w:r>
          <w:r>
            <w:instrText xml:space="preserve"> HYPERLINK \l "_bookmark51" </w:instrText>
          </w:r>
          <w:r>
            <w:fldChar w:fldCharType="separate"/>
          </w:r>
          <w:r>
            <w:t>Q</w:t>
          </w:r>
          <w:r>
            <w:rPr>
              <w:spacing w:val="-3"/>
            </w:rPr>
            <w:t xml:space="preserve"> </w:t>
          </w:r>
          <w:r>
            <w:t xml:space="preserve">-Value </w:t>
          </w:r>
          <w:r>
            <w:rPr>
              <w:spacing w:val="-2"/>
            </w:rPr>
            <w:t>Function</w:t>
          </w:r>
          <w:r>
            <w:rPr>
              <w:spacing w:val="-2"/>
            </w:rPr>
            <w:fldChar w:fldCharType="end"/>
          </w:r>
          <w:r>
            <w:tab/>
          </w:r>
          <w:r>
            <w:fldChar w:fldCharType="begin"/>
          </w:r>
          <w:r>
            <w:instrText xml:space="preserve"> HYPERLINK \l "_bookmark51" </w:instrText>
          </w:r>
          <w:r>
            <w:fldChar w:fldCharType="separate"/>
          </w:r>
          <w:r>
            <w:rPr>
              <w:spacing w:val="-5"/>
            </w:rPr>
            <w:t>32</w:t>
          </w:r>
          <w:r>
            <w:rPr>
              <w:spacing w:val="-5"/>
            </w:rPr>
            <w:fldChar w:fldCharType="end"/>
          </w:r>
        </w:p>
        <w:p w14:paraId="3CA6559F">
          <w:pPr>
            <w:pStyle w:val="8"/>
            <w:numPr>
              <w:ilvl w:val="1"/>
              <w:numId w:val="6"/>
            </w:numPr>
            <w:tabs>
              <w:tab w:val="left" w:pos="835"/>
              <w:tab w:val="right" w:leader="dot" w:pos="9474"/>
            </w:tabs>
            <w:spacing w:before="26" w:after="0" w:line="240" w:lineRule="auto"/>
            <w:ind w:left="835" w:right="0" w:hanging="491"/>
            <w:jc w:val="left"/>
          </w:pPr>
          <w:r>
            <w:fldChar w:fldCharType="begin"/>
          </w:r>
          <w:r>
            <w:instrText xml:space="preserve"> HYPERLINK \l "_bookmark52" </w:instrText>
          </w:r>
          <w:r>
            <w:fldChar w:fldCharType="separate"/>
          </w:r>
          <w:r>
            <w:t>Bellman</w:t>
          </w:r>
          <w:r>
            <w:rPr>
              <w:spacing w:val="-5"/>
            </w:rPr>
            <w:t xml:space="preserve"> </w:t>
          </w:r>
          <w:r>
            <w:rPr>
              <w:spacing w:val="-2"/>
            </w:rPr>
            <w:t>Equation</w:t>
          </w:r>
          <w:r>
            <w:rPr>
              <w:spacing w:val="-2"/>
            </w:rPr>
            <w:fldChar w:fldCharType="end"/>
          </w:r>
          <w:r>
            <w:tab/>
          </w:r>
          <w:r>
            <w:fldChar w:fldCharType="begin"/>
          </w:r>
          <w:r>
            <w:instrText xml:space="preserve"> HYPERLINK \l "_bookmark52" </w:instrText>
          </w:r>
          <w:r>
            <w:fldChar w:fldCharType="separate"/>
          </w:r>
          <w:r>
            <w:rPr>
              <w:spacing w:val="-5"/>
            </w:rPr>
            <w:t>32</w:t>
          </w:r>
          <w:r>
            <w:rPr>
              <w:spacing w:val="-5"/>
            </w:rPr>
            <w:fldChar w:fldCharType="end"/>
          </w:r>
        </w:p>
        <w:p w14:paraId="0A7D92D5">
          <w:pPr>
            <w:pStyle w:val="7"/>
            <w:numPr>
              <w:ilvl w:val="0"/>
              <w:numId w:val="5"/>
            </w:numPr>
            <w:tabs>
              <w:tab w:val="left" w:pos="624"/>
              <w:tab w:val="right" w:leader="dot" w:pos="9474"/>
            </w:tabs>
            <w:spacing w:before="34" w:after="0" w:line="240" w:lineRule="auto"/>
            <w:ind w:left="624" w:right="0" w:hanging="280"/>
            <w:jc w:val="left"/>
          </w:pPr>
          <w:r>
            <w:fldChar w:fldCharType="begin"/>
          </w:r>
          <w:r>
            <w:instrText xml:space="preserve"> HYPERLINK \l "_bookmark53" </w:instrText>
          </w:r>
          <w:r>
            <w:fldChar w:fldCharType="separate"/>
          </w:r>
          <w:r>
            <w:t>Deep</w:t>
          </w:r>
          <w:r>
            <w:rPr>
              <w:spacing w:val="-9"/>
            </w:rPr>
            <w:t xml:space="preserve"> </w:t>
          </w:r>
          <w:r>
            <w:t>Q-Learning</w:t>
          </w:r>
          <w:r>
            <w:rPr>
              <w:spacing w:val="-6"/>
            </w:rPr>
            <w:t xml:space="preserve"> </w:t>
          </w:r>
          <w:r>
            <w:rPr>
              <w:spacing w:val="-2"/>
            </w:rPr>
            <w:t>(DQN)</w:t>
          </w:r>
          <w:r>
            <w:rPr>
              <w:spacing w:val="-2"/>
            </w:rPr>
            <w:fldChar w:fldCharType="end"/>
          </w:r>
          <w:r>
            <w:rPr>
              <w:b w:val="0"/>
            </w:rPr>
            <w:tab/>
          </w:r>
          <w:r>
            <w:fldChar w:fldCharType="begin"/>
          </w:r>
          <w:r>
            <w:instrText xml:space="preserve"> HYPERLINK \l "_bookmark53" </w:instrText>
          </w:r>
          <w:r>
            <w:fldChar w:fldCharType="separate"/>
          </w:r>
          <w:r>
            <w:rPr>
              <w:spacing w:val="-5"/>
            </w:rPr>
            <w:t>33</w:t>
          </w:r>
          <w:r>
            <w:rPr>
              <w:spacing w:val="-5"/>
            </w:rPr>
            <w:fldChar w:fldCharType="end"/>
          </w:r>
        </w:p>
        <w:p w14:paraId="38019D89">
          <w:pPr>
            <w:pStyle w:val="8"/>
            <w:numPr>
              <w:ilvl w:val="1"/>
              <w:numId w:val="5"/>
            </w:numPr>
            <w:tabs>
              <w:tab w:val="left" w:pos="835"/>
              <w:tab w:val="right" w:leader="dot" w:pos="9474"/>
            </w:tabs>
            <w:spacing w:before="54" w:after="0" w:line="240" w:lineRule="auto"/>
            <w:ind w:left="835" w:right="0" w:hanging="491"/>
            <w:jc w:val="left"/>
          </w:pPr>
          <w:r>
            <w:fldChar w:fldCharType="begin"/>
          </w:r>
          <w:r>
            <w:instrText xml:space="preserve"> HYPERLINK \l "_bookmark54" </w:instrText>
          </w:r>
          <w:r>
            <w:fldChar w:fldCharType="separate"/>
          </w:r>
          <w:r>
            <w:t>Motivation</w:t>
          </w:r>
          <w:r>
            <w:rPr>
              <w:spacing w:val="-4"/>
            </w:rPr>
            <w:t xml:space="preserve"> </w:t>
          </w:r>
          <w:r>
            <w:t>for</w:t>
          </w:r>
          <w:r>
            <w:rPr>
              <w:spacing w:val="-3"/>
            </w:rPr>
            <w:t xml:space="preserve"> </w:t>
          </w:r>
          <w:r>
            <w:t>Deep</w:t>
          </w:r>
          <w:r>
            <w:rPr>
              <w:spacing w:val="-3"/>
            </w:rPr>
            <w:t xml:space="preserve"> </w:t>
          </w:r>
          <w:r>
            <w:t>Q-</w:t>
          </w:r>
          <w:r>
            <w:rPr>
              <w:spacing w:val="-2"/>
            </w:rPr>
            <w:t>Learning</w:t>
          </w:r>
          <w:r>
            <w:rPr>
              <w:spacing w:val="-2"/>
            </w:rPr>
            <w:fldChar w:fldCharType="end"/>
          </w:r>
          <w:r>
            <w:tab/>
          </w:r>
          <w:r>
            <w:fldChar w:fldCharType="begin"/>
          </w:r>
          <w:r>
            <w:instrText xml:space="preserve"> HYPERLINK \l "_bookmark54" </w:instrText>
          </w:r>
          <w:r>
            <w:fldChar w:fldCharType="separate"/>
          </w:r>
          <w:r>
            <w:rPr>
              <w:spacing w:val="-5"/>
            </w:rPr>
            <w:t>34</w:t>
          </w:r>
          <w:r>
            <w:rPr>
              <w:spacing w:val="-5"/>
            </w:rPr>
            <w:fldChar w:fldCharType="end"/>
          </w:r>
        </w:p>
        <w:p w14:paraId="29C4A583">
          <w:pPr>
            <w:pStyle w:val="8"/>
            <w:numPr>
              <w:ilvl w:val="1"/>
              <w:numId w:val="5"/>
            </w:numPr>
            <w:tabs>
              <w:tab w:val="left" w:pos="835"/>
              <w:tab w:val="right" w:leader="dot" w:pos="9474"/>
            </w:tabs>
            <w:spacing w:before="26" w:after="0" w:line="240" w:lineRule="auto"/>
            <w:ind w:left="835" w:right="0" w:hanging="491"/>
            <w:jc w:val="left"/>
          </w:pPr>
          <w:r>
            <w:fldChar w:fldCharType="begin"/>
          </w:r>
          <w:r>
            <w:instrText xml:space="preserve"> HYPERLINK \l "_bookmark55" </w:instrText>
          </w:r>
          <w:r>
            <w:fldChar w:fldCharType="separate"/>
          </w:r>
          <w:r>
            <w:t>Neural</w:t>
          </w:r>
          <w:r>
            <w:rPr>
              <w:spacing w:val="-3"/>
            </w:rPr>
            <w:t xml:space="preserve"> </w:t>
          </w:r>
          <w:r>
            <w:t>Network</w:t>
          </w:r>
          <w:r>
            <w:rPr>
              <w:spacing w:val="-5"/>
            </w:rPr>
            <w:t xml:space="preserve"> </w:t>
          </w:r>
          <w:r>
            <w:rPr>
              <w:spacing w:val="-2"/>
            </w:rPr>
            <w:t>Architecture</w:t>
          </w:r>
          <w:r>
            <w:rPr>
              <w:spacing w:val="-2"/>
            </w:rPr>
            <w:fldChar w:fldCharType="end"/>
          </w:r>
          <w:r>
            <w:tab/>
          </w:r>
          <w:r>
            <w:fldChar w:fldCharType="begin"/>
          </w:r>
          <w:r>
            <w:instrText xml:space="preserve"> HYPERLINK \l "_bookmark55" </w:instrText>
          </w:r>
          <w:r>
            <w:fldChar w:fldCharType="separate"/>
          </w:r>
          <w:r>
            <w:rPr>
              <w:spacing w:val="-5"/>
            </w:rPr>
            <w:t>35</w:t>
          </w:r>
          <w:r>
            <w:rPr>
              <w:spacing w:val="-5"/>
            </w:rPr>
            <w:fldChar w:fldCharType="end"/>
          </w:r>
        </w:p>
        <w:p w14:paraId="660F0BAC">
          <w:pPr>
            <w:pStyle w:val="9"/>
            <w:numPr>
              <w:ilvl w:val="2"/>
              <w:numId w:val="5"/>
            </w:numPr>
            <w:tabs>
              <w:tab w:val="left" w:pos="985"/>
              <w:tab w:val="right" w:leader="dot" w:pos="9474"/>
            </w:tabs>
            <w:spacing w:before="27" w:after="0" w:line="240" w:lineRule="auto"/>
            <w:ind w:left="985" w:right="0" w:hanging="288"/>
            <w:jc w:val="left"/>
          </w:pPr>
          <w:r>
            <w:fldChar w:fldCharType="begin"/>
          </w:r>
          <w:r>
            <w:instrText xml:space="preserve"> HYPERLINK \l "_bookmark56" </w:instrText>
          </w:r>
          <w:r>
            <w:fldChar w:fldCharType="separate"/>
          </w:r>
          <w:r>
            <w:rPr>
              <w:spacing w:val="-2"/>
            </w:rPr>
            <w:t>MLPBlock:</w:t>
          </w:r>
          <w:r>
            <w:rPr>
              <w:spacing w:val="-2"/>
            </w:rPr>
            <w:fldChar w:fldCharType="end"/>
          </w:r>
          <w:r>
            <w:tab/>
          </w:r>
          <w:r>
            <w:fldChar w:fldCharType="begin"/>
          </w:r>
          <w:r>
            <w:instrText xml:space="preserve"> HYPERLINK \l "_bookmark56" </w:instrText>
          </w:r>
          <w:r>
            <w:fldChar w:fldCharType="separate"/>
          </w:r>
          <w:r>
            <w:rPr>
              <w:spacing w:val="-5"/>
            </w:rPr>
            <w:t>36</w:t>
          </w:r>
          <w:r>
            <w:rPr>
              <w:spacing w:val="-5"/>
            </w:rPr>
            <w:fldChar w:fldCharType="end"/>
          </w:r>
        </w:p>
        <w:p w14:paraId="212B7314">
          <w:pPr>
            <w:pStyle w:val="9"/>
            <w:numPr>
              <w:ilvl w:val="2"/>
              <w:numId w:val="5"/>
            </w:numPr>
            <w:tabs>
              <w:tab w:val="left" w:pos="1000"/>
              <w:tab w:val="right" w:leader="dot" w:pos="9474"/>
            </w:tabs>
            <w:spacing w:before="124" w:after="0" w:line="240" w:lineRule="auto"/>
            <w:ind w:left="1000" w:right="0" w:hanging="303"/>
            <w:jc w:val="left"/>
          </w:pPr>
          <w:r>
            <w:fldChar w:fldCharType="begin"/>
          </w:r>
          <w:r>
            <w:instrText xml:space="preserve"> HYPERLINK \l "_bookmark57" </w:instrText>
          </w:r>
          <w:r>
            <w:fldChar w:fldCharType="separate"/>
          </w:r>
          <w:r>
            <w:t>DQN</w:t>
          </w:r>
          <w:r>
            <w:rPr>
              <w:spacing w:val="-5"/>
            </w:rPr>
            <w:t xml:space="preserve"> </w:t>
          </w:r>
          <w:r>
            <w:t>Network</w:t>
          </w:r>
          <w:r>
            <w:rPr>
              <w:spacing w:val="-1"/>
            </w:rPr>
            <w:t xml:space="preserve"> </w:t>
          </w:r>
          <w:r>
            <w:t>-</w:t>
          </w:r>
          <w:r>
            <w:rPr>
              <w:spacing w:val="-3"/>
            </w:rPr>
            <w:t xml:space="preserve"> </w:t>
          </w:r>
          <w:r>
            <w:t>Dueling</w:t>
          </w:r>
          <w:r>
            <w:rPr>
              <w:spacing w:val="-1"/>
            </w:rPr>
            <w:t xml:space="preserve"> </w:t>
          </w:r>
          <w:r>
            <w:rPr>
              <w:spacing w:val="-2"/>
            </w:rPr>
            <w:t>Architecture</w:t>
          </w:r>
          <w:r>
            <w:rPr>
              <w:spacing w:val="-2"/>
            </w:rPr>
            <w:fldChar w:fldCharType="end"/>
          </w:r>
          <w:r>
            <w:tab/>
          </w:r>
          <w:r>
            <w:fldChar w:fldCharType="begin"/>
          </w:r>
          <w:r>
            <w:instrText xml:space="preserve"> HYPERLINK \l "_bookmark57" </w:instrText>
          </w:r>
          <w:r>
            <w:fldChar w:fldCharType="separate"/>
          </w:r>
          <w:r>
            <w:rPr>
              <w:spacing w:val="-5"/>
            </w:rPr>
            <w:t>37</w:t>
          </w:r>
          <w:r>
            <w:rPr>
              <w:spacing w:val="-5"/>
            </w:rPr>
            <w:fldChar w:fldCharType="end"/>
          </w:r>
        </w:p>
        <w:p w14:paraId="3E6C53CE">
          <w:pPr>
            <w:pStyle w:val="9"/>
            <w:numPr>
              <w:ilvl w:val="2"/>
              <w:numId w:val="5"/>
            </w:numPr>
            <w:tabs>
              <w:tab w:val="left" w:pos="985"/>
              <w:tab w:val="right" w:leader="dot" w:pos="9474"/>
            </w:tabs>
            <w:spacing w:before="127" w:after="0" w:line="240" w:lineRule="auto"/>
            <w:ind w:left="985" w:right="0" w:hanging="288"/>
            <w:jc w:val="left"/>
          </w:pPr>
          <w:r>
            <w:fldChar w:fldCharType="begin"/>
          </w:r>
          <w:r>
            <w:instrText xml:space="preserve"> HYPERLINK \l "_bookmark58" </w:instrText>
          </w:r>
          <w:r>
            <w:fldChar w:fldCharType="separate"/>
          </w:r>
          <w:r>
            <w:t>Forward</w:t>
          </w:r>
          <w:r>
            <w:rPr>
              <w:spacing w:val="-3"/>
            </w:rPr>
            <w:t xml:space="preserve"> </w:t>
          </w:r>
          <w:r>
            <w:t>Pass</w:t>
          </w:r>
          <w:r>
            <w:rPr>
              <w:spacing w:val="-3"/>
            </w:rPr>
            <w:t xml:space="preserve"> </w:t>
          </w:r>
          <w:r>
            <w:t>-</w:t>
          </w:r>
          <w:r>
            <w:rPr>
              <w:spacing w:val="-3"/>
            </w:rPr>
            <w:t xml:space="preserve"> </w:t>
          </w:r>
          <w:r>
            <w:t>Dueling</w:t>
          </w:r>
          <w:r>
            <w:rPr>
              <w:spacing w:val="-2"/>
            </w:rPr>
            <w:t xml:space="preserve"> Computation</w:t>
          </w:r>
          <w:r>
            <w:rPr>
              <w:spacing w:val="-2"/>
            </w:rPr>
            <w:fldChar w:fldCharType="end"/>
          </w:r>
          <w:r>
            <w:tab/>
          </w:r>
          <w:r>
            <w:fldChar w:fldCharType="begin"/>
          </w:r>
          <w:r>
            <w:instrText xml:space="preserve"> HYPERLINK \l "_bookmark58" </w:instrText>
          </w:r>
          <w:r>
            <w:fldChar w:fldCharType="separate"/>
          </w:r>
          <w:r>
            <w:rPr>
              <w:spacing w:val="-5"/>
            </w:rPr>
            <w:t>38</w:t>
          </w:r>
          <w:r>
            <w:rPr>
              <w:spacing w:val="-5"/>
            </w:rPr>
            <w:fldChar w:fldCharType="end"/>
          </w:r>
        </w:p>
        <w:p w14:paraId="067471B9">
          <w:pPr>
            <w:pStyle w:val="9"/>
            <w:numPr>
              <w:ilvl w:val="2"/>
              <w:numId w:val="5"/>
            </w:numPr>
            <w:tabs>
              <w:tab w:val="left" w:pos="1000"/>
              <w:tab w:val="right" w:leader="dot" w:pos="9474"/>
            </w:tabs>
            <w:spacing w:before="124" w:after="0" w:line="240" w:lineRule="auto"/>
            <w:ind w:left="1000" w:right="0" w:hanging="303"/>
            <w:jc w:val="left"/>
          </w:pPr>
          <w:r>
            <w:fldChar w:fldCharType="begin"/>
          </w:r>
          <w:r>
            <w:instrText xml:space="preserve"> HYPERLINK \l "_bookmark59" </w:instrText>
          </w:r>
          <w:r>
            <w:fldChar w:fldCharType="separate"/>
          </w:r>
          <w:r>
            <w:t>Weight</w:t>
          </w:r>
          <w:r>
            <w:rPr>
              <w:spacing w:val="-3"/>
            </w:rPr>
            <w:t xml:space="preserve"> </w:t>
          </w:r>
          <w:r>
            <w:t>Initialization</w:t>
          </w:r>
          <w:r>
            <w:rPr>
              <w:spacing w:val="-3"/>
            </w:rPr>
            <w:t xml:space="preserve"> </w:t>
          </w:r>
          <w:r>
            <w:t>-</w:t>
          </w:r>
          <w:r>
            <w:rPr>
              <w:spacing w:val="-3"/>
            </w:rPr>
            <w:t xml:space="preserve"> </w:t>
          </w:r>
          <w:r>
            <w:rPr>
              <w:spacing w:val="-2"/>
            </w:rPr>
            <w:t>Kaiming</w:t>
          </w:r>
          <w:r>
            <w:rPr>
              <w:spacing w:val="-2"/>
            </w:rPr>
            <w:fldChar w:fldCharType="end"/>
          </w:r>
          <w:r>
            <w:tab/>
          </w:r>
          <w:r>
            <w:fldChar w:fldCharType="begin"/>
          </w:r>
          <w:r>
            <w:instrText xml:space="preserve"> HYPERLINK \l "_bookmark59" </w:instrText>
          </w:r>
          <w:r>
            <w:fldChar w:fldCharType="separate"/>
          </w:r>
          <w:r>
            <w:rPr>
              <w:spacing w:val="-5"/>
            </w:rPr>
            <w:t>38</w:t>
          </w:r>
          <w:r>
            <w:rPr>
              <w:spacing w:val="-5"/>
            </w:rPr>
            <w:fldChar w:fldCharType="end"/>
          </w:r>
        </w:p>
        <w:p w14:paraId="4F3078F2">
          <w:pPr>
            <w:pStyle w:val="8"/>
            <w:numPr>
              <w:ilvl w:val="1"/>
              <w:numId w:val="5"/>
            </w:numPr>
            <w:tabs>
              <w:tab w:val="left" w:pos="835"/>
              <w:tab w:val="right" w:leader="dot" w:pos="9474"/>
            </w:tabs>
            <w:spacing w:before="127" w:after="0" w:line="240" w:lineRule="auto"/>
            <w:ind w:left="835" w:right="0" w:hanging="491"/>
            <w:jc w:val="left"/>
          </w:pPr>
          <w:r>
            <w:fldChar w:fldCharType="begin"/>
          </w:r>
          <w:r>
            <w:instrText xml:space="preserve"> HYPERLINK \l "_bookmark60" </w:instrText>
          </w:r>
          <w:r>
            <w:fldChar w:fldCharType="separate"/>
          </w:r>
          <w:r>
            <w:t>Experience</w:t>
          </w:r>
          <w:r>
            <w:rPr>
              <w:spacing w:val="-3"/>
            </w:rPr>
            <w:t xml:space="preserve"> </w:t>
          </w:r>
          <w:r>
            <w:rPr>
              <w:spacing w:val="-2"/>
            </w:rPr>
            <w:t>Replay</w:t>
          </w:r>
          <w:r>
            <w:rPr>
              <w:spacing w:val="-2"/>
            </w:rPr>
            <w:fldChar w:fldCharType="end"/>
          </w:r>
          <w:r>
            <w:tab/>
          </w:r>
          <w:r>
            <w:fldChar w:fldCharType="begin"/>
          </w:r>
          <w:r>
            <w:instrText xml:space="preserve"> HYPERLINK \l "_bookmark60" </w:instrText>
          </w:r>
          <w:r>
            <w:fldChar w:fldCharType="separate"/>
          </w:r>
          <w:r>
            <w:rPr>
              <w:spacing w:val="-7"/>
            </w:rPr>
            <w:t>38</w:t>
          </w:r>
          <w:r>
            <w:rPr>
              <w:spacing w:val="-7"/>
            </w:rPr>
            <w:fldChar w:fldCharType="end"/>
          </w:r>
        </w:p>
        <w:p w14:paraId="30BAA1AB">
          <w:pPr>
            <w:pStyle w:val="9"/>
            <w:numPr>
              <w:ilvl w:val="2"/>
              <w:numId w:val="5"/>
            </w:numPr>
            <w:tabs>
              <w:tab w:val="left" w:pos="985"/>
              <w:tab w:val="right" w:leader="dot" w:pos="9474"/>
            </w:tabs>
            <w:spacing w:before="24" w:after="0" w:line="240" w:lineRule="auto"/>
            <w:ind w:left="985" w:right="0" w:hanging="288"/>
            <w:jc w:val="left"/>
          </w:pPr>
          <w:r>
            <w:fldChar w:fldCharType="begin"/>
          </w:r>
          <w:r>
            <w:instrText xml:space="preserve"> HYPERLINK \l "_bookmark61" </w:instrText>
          </w:r>
          <w:r>
            <w:fldChar w:fldCharType="separate"/>
          </w:r>
          <w:r>
            <w:t>Transition</w:t>
          </w:r>
          <w:r>
            <w:rPr>
              <w:spacing w:val="-2"/>
            </w:rPr>
            <w:t xml:space="preserve"> </w:t>
          </w:r>
          <w:r>
            <w:t>Data</w:t>
          </w:r>
          <w:r>
            <w:rPr>
              <w:spacing w:val="-1"/>
            </w:rPr>
            <w:t xml:space="preserve"> </w:t>
          </w:r>
          <w:r>
            <w:rPr>
              <w:spacing w:val="-2"/>
            </w:rPr>
            <w:t>Structure</w:t>
          </w:r>
          <w:r>
            <w:rPr>
              <w:spacing w:val="-2"/>
            </w:rPr>
            <w:fldChar w:fldCharType="end"/>
          </w:r>
          <w:r>
            <w:tab/>
          </w:r>
          <w:r>
            <w:fldChar w:fldCharType="begin"/>
          </w:r>
          <w:r>
            <w:instrText xml:space="preserve"> HYPERLINK \l "_bookmark61" </w:instrText>
          </w:r>
          <w:r>
            <w:fldChar w:fldCharType="separate"/>
          </w:r>
          <w:r>
            <w:rPr>
              <w:spacing w:val="-7"/>
            </w:rPr>
            <w:t>40</w:t>
          </w:r>
          <w:r>
            <w:rPr>
              <w:spacing w:val="-7"/>
            </w:rPr>
            <w:fldChar w:fldCharType="end"/>
          </w:r>
        </w:p>
        <w:p w14:paraId="6D5DC595">
          <w:pPr>
            <w:pStyle w:val="9"/>
            <w:numPr>
              <w:ilvl w:val="2"/>
              <w:numId w:val="5"/>
            </w:numPr>
            <w:tabs>
              <w:tab w:val="left" w:pos="1000"/>
              <w:tab w:val="right" w:leader="dot" w:pos="9474"/>
            </w:tabs>
            <w:spacing w:before="127" w:after="0" w:line="240" w:lineRule="auto"/>
            <w:ind w:left="1000" w:right="0" w:hanging="303"/>
            <w:jc w:val="left"/>
          </w:pPr>
          <w:r>
            <w:fldChar w:fldCharType="begin"/>
          </w:r>
          <w:r>
            <w:instrText xml:space="preserve"> HYPERLINK \l "_bookmark62" </w:instrText>
          </w:r>
          <w:r>
            <w:fldChar w:fldCharType="separate"/>
          </w:r>
          <w:r>
            <w:t>ReplayBuffer</w:t>
          </w:r>
          <w:r>
            <w:rPr>
              <w:spacing w:val="-3"/>
            </w:rPr>
            <w:t xml:space="preserve"> </w:t>
          </w:r>
          <w:r>
            <w:rPr>
              <w:spacing w:val="-2"/>
            </w:rPr>
            <w:t>Class</w:t>
          </w:r>
          <w:r>
            <w:rPr>
              <w:spacing w:val="-2"/>
            </w:rPr>
            <w:fldChar w:fldCharType="end"/>
          </w:r>
          <w:r>
            <w:tab/>
          </w:r>
          <w:r>
            <w:fldChar w:fldCharType="begin"/>
          </w:r>
          <w:r>
            <w:instrText xml:space="preserve"> HYPERLINK \l "_bookmark62" </w:instrText>
          </w:r>
          <w:r>
            <w:fldChar w:fldCharType="separate"/>
          </w:r>
          <w:r>
            <w:rPr>
              <w:spacing w:val="-7"/>
            </w:rPr>
            <w:t>40</w:t>
          </w:r>
          <w:r>
            <w:rPr>
              <w:spacing w:val="-7"/>
            </w:rPr>
            <w:fldChar w:fldCharType="end"/>
          </w:r>
        </w:p>
        <w:p w14:paraId="0DE1F721">
          <w:pPr>
            <w:pStyle w:val="9"/>
            <w:numPr>
              <w:ilvl w:val="2"/>
              <w:numId w:val="5"/>
            </w:numPr>
            <w:tabs>
              <w:tab w:val="left" w:pos="985"/>
              <w:tab w:val="right" w:leader="dot" w:pos="9474"/>
            </w:tabs>
            <w:spacing w:before="124" w:after="0" w:line="240" w:lineRule="auto"/>
            <w:ind w:left="985" w:right="0" w:hanging="288"/>
            <w:jc w:val="left"/>
          </w:pPr>
          <w:r>
            <w:fldChar w:fldCharType="begin"/>
          </w:r>
          <w:r>
            <w:instrText xml:space="preserve"> HYPERLINK \l "_bookmark63" </w:instrText>
          </w:r>
          <w:r>
            <w:fldChar w:fldCharType="separate"/>
          </w:r>
          <w:r>
            <w:t>Sample</w:t>
          </w:r>
          <w:r>
            <w:rPr>
              <w:spacing w:val="-2"/>
            </w:rPr>
            <w:t xml:space="preserve"> </w:t>
          </w:r>
          <w:r>
            <w:t>Batch</w:t>
          </w:r>
          <w:r>
            <w:rPr>
              <w:spacing w:val="-3"/>
            </w:rPr>
            <w:t xml:space="preserve"> </w:t>
          </w:r>
          <w:r>
            <w:t>for</w:t>
          </w:r>
          <w:r>
            <w:rPr>
              <w:spacing w:val="-3"/>
            </w:rPr>
            <w:t xml:space="preserve"> </w:t>
          </w:r>
          <w:r>
            <w:rPr>
              <w:spacing w:val="-2"/>
            </w:rPr>
            <w:t>Training</w:t>
          </w:r>
          <w:r>
            <w:rPr>
              <w:spacing w:val="-2"/>
            </w:rPr>
            <w:fldChar w:fldCharType="end"/>
          </w:r>
          <w:r>
            <w:tab/>
          </w:r>
          <w:r>
            <w:fldChar w:fldCharType="begin"/>
          </w:r>
          <w:r>
            <w:instrText xml:space="preserve"> HYPERLINK \l "_bookmark63" </w:instrText>
          </w:r>
          <w:r>
            <w:fldChar w:fldCharType="separate"/>
          </w:r>
          <w:r>
            <w:rPr>
              <w:spacing w:val="-7"/>
            </w:rPr>
            <w:t>40</w:t>
          </w:r>
          <w:r>
            <w:rPr>
              <w:spacing w:val="-7"/>
            </w:rPr>
            <w:fldChar w:fldCharType="end"/>
          </w:r>
        </w:p>
        <w:p w14:paraId="32ADF66E">
          <w:pPr>
            <w:pStyle w:val="8"/>
            <w:numPr>
              <w:ilvl w:val="1"/>
              <w:numId w:val="5"/>
            </w:numPr>
            <w:tabs>
              <w:tab w:val="left" w:pos="835"/>
              <w:tab w:val="right" w:leader="dot" w:pos="9474"/>
            </w:tabs>
            <w:spacing w:before="127" w:after="0" w:line="240" w:lineRule="auto"/>
            <w:ind w:left="835" w:right="0" w:hanging="491"/>
            <w:jc w:val="left"/>
          </w:pPr>
          <w:r>
            <w:fldChar w:fldCharType="begin"/>
          </w:r>
          <w:r>
            <w:instrText xml:space="preserve"> HYPERLINK \l "_bookmark64" </w:instrText>
          </w:r>
          <w:r>
            <w:fldChar w:fldCharType="separate"/>
          </w:r>
          <w:r>
            <w:t>ε-greedy</w:t>
          </w:r>
          <w:r>
            <w:rPr>
              <w:spacing w:val="-6"/>
            </w:rPr>
            <w:t xml:space="preserve"> </w:t>
          </w:r>
          <w:r>
            <w:t>Exploration</w:t>
          </w:r>
          <w:r>
            <w:rPr>
              <w:spacing w:val="-1"/>
            </w:rPr>
            <w:t xml:space="preserve"> </w:t>
          </w:r>
          <w:r>
            <w:rPr>
              <w:spacing w:val="-2"/>
            </w:rPr>
            <w:t>Strategy</w:t>
          </w:r>
          <w:r>
            <w:rPr>
              <w:spacing w:val="-2"/>
            </w:rPr>
            <w:fldChar w:fldCharType="end"/>
          </w:r>
          <w:r>
            <w:tab/>
          </w:r>
          <w:r>
            <w:fldChar w:fldCharType="begin"/>
          </w:r>
          <w:r>
            <w:instrText xml:space="preserve"> HYPERLINK \l "_bookmark64" </w:instrText>
          </w:r>
          <w:r>
            <w:fldChar w:fldCharType="separate"/>
          </w:r>
          <w:r>
            <w:rPr>
              <w:spacing w:val="-5"/>
            </w:rPr>
            <w:t>41</w:t>
          </w:r>
          <w:r>
            <w:rPr>
              <w:spacing w:val="-5"/>
            </w:rPr>
            <w:fldChar w:fldCharType="end"/>
          </w:r>
        </w:p>
        <w:p w14:paraId="7C0DCD35">
          <w:pPr>
            <w:pStyle w:val="9"/>
            <w:numPr>
              <w:ilvl w:val="2"/>
              <w:numId w:val="5"/>
            </w:numPr>
            <w:tabs>
              <w:tab w:val="left" w:pos="985"/>
              <w:tab w:val="right" w:leader="dot" w:pos="9474"/>
            </w:tabs>
            <w:spacing w:before="23" w:after="154" w:line="240" w:lineRule="auto"/>
            <w:ind w:left="985" w:right="0" w:hanging="288"/>
            <w:jc w:val="left"/>
          </w:pPr>
          <w:r>
            <w:fldChar w:fldCharType="begin"/>
          </w:r>
          <w:r>
            <w:instrText xml:space="preserve"> HYPERLINK \l "_bookmark65" </w:instrText>
          </w:r>
          <w:r>
            <w:fldChar w:fldCharType="separate"/>
          </w:r>
          <w:r>
            <w:t>Linear</w:t>
          </w:r>
          <w:r>
            <w:rPr>
              <w:spacing w:val="-3"/>
            </w:rPr>
            <w:t xml:space="preserve"> </w:t>
          </w:r>
          <w:r>
            <w:t>Epsilon</w:t>
          </w:r>
          <w:r>
            <w:rPr>
              <w:spacing w:val="-2"/>
            </w:rPr>
            <w:t xml:space="preserve"> </w:t>
          </w:r>
          <w:r>
            <w:t>Schedule</w:t>
          </w:r>
          <w:r>
            <w:rPr>
              <w:spacing w:val="-3"/>
            </w:rPr>
            <w:t xml:space="preserve"> </w:t>
          </w:r>
          <w:r>
            <w:t>-</w:t>
          </w:r>
          <w:r>
            <w:rPr>
              <w:spacing w:val="-3"/>
            </w:rPr>
            <w:t xml:space="preserve"> </w:t>
          </w:r>
          <w:r>
            <w:t>Decay</w:t>
          </w:r>
          <w:r>
            <w:rPr>
              <w:spacing w:val="-6"/>
            </w:rPr>
            <w:t xml:space="preserve"> </w:t>
          </w:r>
          <w:r>
            <w:rPr>
              <w:spacing w:val="-2"/>
            </w:rPr>
            <w:t>linear</w:t>
          </w:r>
          <w:r>
            <w:rPr>
              <w:spacing w:val="-2"/>
            </w:rPr>
            <w:fldChar w:fldCharType="end"/>
          </w:r>
          <w:r>
            <w:tab/>
          </w:r>
          <w:r>
            <w:fldChar w:fldCharType="begin"/>
          </w:r>
          <w:r>
            <w:instrText xml:space="preserve"> HYPERLINK \l "_bookmark65" </w:instrText>
          </w:r>
          <w:r>
            <w:fldChar w:fldCharType="separate"/>
          </w:r>
          <w:r>
            <w:rPr>
              <w:spacing w:val="-5"/>
            </w:rPr>
            <w:t>42</w:t>
          </w:r>
          <w:r>
            <w:rPr>
              <w:spacing w:val="-5"/>
            </w:rPr>
            <w:fldChar w:fldCharType="end"/>
          </w:r>
        </w:p>
        <w:p w14:paraId="2953AF94">
          <w:pPr>
            <w:pStyle w:val="9"/>
            <w:numPr>
              <w:ilvl w:val="2"/>
              <w:numId w:val="5"/>
            </w:numPr>
            <w:tabs>
              <w:tab w:val="left" w:pos="1000"/>
              <w:tab w:val="right" w:leader="dot" w:pos="9474"/>
            </w:tabs>
            <w:spacing w:before="70" w:after="0" w:line="240" w:lineRule="auto"/>
            <w:ind w:left="1000" w:right="0" w:hanging="303"/>
            <w:jc w:val="left"/>
          </w:pPr>
          <w:r>
            <w:fldChar w:fldCharType="begin"/>
          </w:r>
          <w:r>
            <w:instrText xml:space="preserve"> HYPERLINK \l "_bookmark66" </w:instrText>
          </w:r>
          <w:r>
            <w:fldChar w:fldCharType="separate"/>
          </w:r>
          <w:r>
            <w:t>Epsilon-Greedy</w:t>
          </w:r>
          <w:r>
            <w:rPr>
              <w:spacing w:val="-6"/>
            </w:rPr>
            <w:t xml:space="preserve"> </w:t>
          </w:r>
          <w:r>
            <w:t>Action</w:t>
          </w:r>
          <w:r>
            <w:rPr>
              <w:spacing w:val="-3"/>
            </w:rPr>
            <w:t xml:space="preserve"> </w:t>
          </w:r>
          <w:r>
            <w:rPr>
              <w:spacing w:val="-2"/>
            </w:rPr>
            <w:t>Selection</w:t>
          </w:r>
          <w:r>
            <w:rPr>
              <w:spacing w:val="-2"/>
            </w:rPr>
            <w:fldChar w:fldCharType="end"/>
          </w:r>
          <w:r>
            <w:tab/>
          </w:r>
          <w:r>
            <w:fldChar w:fldCharType="begin"/>
          </w:r>
          <w:r>
            <w:instrText xml:space="preserve"> HYPERLINK \l "_bookmark66" </w:instrText>
          </w:r>
          <w:r>
            <w:fldChar w:fldCharType="separate"/>
          </w:r>
          <w:r>
            <w:rPr>
              <w:spacing w:val="-5"/>
            </w:rPr>
            <w:t>42</w:t>
          </w:r>
          <w:r>
            <w:rPr>
              <w:spacing w:val="-5"/>
            </w:rPr>
            <w:fldChar w:fldCharType="end"/>
          </w:r>
        </w:p>
        <w:p w14:paraId="3F6AAFCB">
          <w:pPr>
            <w:pStyle w:val="9"/>
            <w:numPr>
              <w:ilvl w:val="2"/>
              <w:numId w:val="5"/>
            </w:numPr>
            <w:tabs>
              <w:tab w:val="left" w:pos="985"/>
              <w:tab w:val="right" w:leader="dot" w:pos="9474"/>
            </w:tabs>
            <w:spacing w:before="124" w:after="0" w:line="240" w:lineRule="auto"/>
            <w:ind w:left="985" w:right="0" w:hanging="288"/>
            <w:jc w:val="left"/>
          </w:pPr>
          <w:r>
            <w:fldChar w:fldCharType="begin"/>
          </w:r>
          <w:r>
            <w:instrText xml:space="preserve"> HYPERLINK \l "_bookmark67" </w:instrText>
          </w:r>
          <w:r>
            <w:fldChar w:fldCharType="separate"/>
          </w:r>
          <w:r>
            <w:t>Configuration</w:t>
          </w:r>
          <w:r>
            <w:rPr>
              <w:spacing w:val="-4"/>
            </w:rPr>
            <w:t xml:space="preserve"> </w:t>
          </w:r>
          <w:r>
            <w:t>-</w:t>
          </w:r>
          <w:r>
            <w:rPr>
              <w:spacing w:val="-3"/>
            </w:rPr>
            <w:t xml:space="preserve"> </w:t>
          </w:r>
          <w:r>
            <w:t>Epsilon</w:t>
          </w:r>
          <w:r>
            <w:rPr>
              <w:spacing w:val="-2"/>
            </w:rPr>
            <w:t xml:space="preserve"> Parameters</w:t>
          </w:r>
          <w:r>
            <w:rPr>
              <w:spacing w:val="-2"/>
            </w:rPr>
            <w:fldChar w:fldCharType="end"/>
          </w:r>
          <w:r>
            <w:tab/>
          </w:r>
          <w:r>
            <w:fldChar w:fldCharType="begin"/>
          </w:r>
          <w:r>
            <w:instrText xml:space="preserve"> HYPERLINK \l "_bookmark67" </w:instrText>
          </w:r>
          <w:r>
            <w:fldChar w:fldCharType="separate"/>
          </w:r>
          <w:r>
            <w:rPr>
              <w:spacing w:val="-5"/>
            </w:rPr>
            <w:t>43</w:t>
          </w:r>
          <w:r>
            <w:rPr>
              <w:spacing w:val="-5"/>
            </w:rPr>
            <w:fldChar w:fldCharType="end"/>
          </w:r>
        </w:p>
        <w:p w14:paraId="2DF6F4C8">
          <w:pPr>
            <w:pStyle w:val="9"/>
            <w:numPr>
              <w:ilvl w:val="2"/>
              <w:numId w:val="5"/>
            </w:numPr>
            <w:tabs>
              <w:tab w:val="left" w:pos="1000"/>
              <w:tab w:val="right" w:leader="dot" w:pos="9474"/>
            </w:tabs>
            <w:spacing w:before="127" w:after="0" w:line="240" w:lineRule="auto"/>
            <w:ind w:left="1000" w:right="0" w:hanging="303"/>
            <w:jc w:val="left"/>
          </w:pPr>
          <w:r>
            <w:fldChar w:fldCharType="begin"/>
          </w:r>
          <w:r>
            <w:instrText xml:space="preserve"> HYPERLINK \l "_bookmark68" </w:instrText>
          </w:r>
          <w:r>
            <w:fldChar w:fldCharType="separate"/>
          </w:r>
          <w:r>
            <w:t>Training</w:t>
          </w:r>
          <w:r>
            <w:rPr>
              <w:spacing w:val="-3"/>
            </w:rPr>
            <w:t xml:space="preserve"> </w:t>
          </w:r>
          <w:r>
            <w:rPr>
              <w:spacing w:val="-2"/>
            </w:rPr>
            <w:t>Process</w:t>
          </w:r>
          <w:r>
            <w:rPr>
              <w:spacing w:val="-2"/>
            </w:rPr>
            <w:fldChar w:fldCharType="end"/>
          </w:r>
          <w:r>
            <w:tab/>
          </w:r>
          <w:r>
            <w:fldChar w:fldCharType="begin"/>
          </w:r>
          <w:r>
            <w:instrText xml:space="preserve"> HYPERLINK \l "_bookmark68" </w:instrText>
          </w:r>
          <w:r>
            <w:fldChar w:fldCharType="separate"/>
          </w:r>
          <w:r>
            <w:rPr>
              <w:spacing w:val="-7"/>
            </w:rPr>
            <w:t>43</w:t>
          </w:r>
          <w:r>
            <w:rPr>
              <w:spacing w:val="-7"/>
            </w:rPr>
            <w:fldChar w:fldCharType="end"/>
          </w:r>
        </w:p>
        <w:p w14:paraId="237E5195">
          <w:pPr>
            <w:pStyle w:val="7"/>
            <w:numPr>
              <w:ilvl w:val="0"/>
              <w:numId w:val="5"/>
            </w:numPr>
            <w:tabs>
              <w:tab w:val="left" w:pos="625"/>
              <w:tab w:val="right" w:leader="dot" w:pos="9474"/>
            </w:tabs>
            <w:spacing w:before="132" w:after="0" w:line="240" w:lineRule="auto"/>
            <w:ind w:left="625" w:right="0" w:hanging="281"/>
            <w:jc w:val="left"/>
          </w:pPr>
          <w:r>
            <w:fldChar w:fldCharType="begin"/>
          </w:r>
          <w:r>
            <w:instrText xml:space="preserve"> HYPERLINK \l "_bookmark69" </w:instrText>
          </w:r>
          <w:r>
            <w:fldChar w:fldCharType="separate"/>
          </w:r>
          <w:r>
            <w:t>Chapter</w:t>
          </w:r>
          <w:r>
            <w:rPr>
              <w:spacing w:val="-7"/>
            </w:rPr>
            <w:t xml:space="preserve"> </w:t>
          </w:r>
          <w:r>
            <w:rPr>
              <w:spacing w:val="-2"/>
            </w:rPr>
            <w:t>Conclusion</w:t>
          </w:r>
          <w:r>
            <w:rPr>
              <w:spacing w:val="-2"/>
            </w:rPr>
            <w:fldChar w:fldCharType="end"/>
          </w:r>
          <w:r>
            <w:rPr>
              <w:b w:val="0"/>
            </w:rPr>
            <w:tab/>
          </w:r>
          <w:r>
            <w:fldChar w:fldCharType="begin"/>
          </w:r>
          <w:r>
            <w:instrText xml:space="preserve"> HYPERLINK \l "_bookmark69" </w:instrText>
          </w:r>
          <w:r>
            <w:fldChar w:fldCharType="separate"/>
          </w:r>
          <w:r>
            <w:rPr>
              <w:spacing w:val="-5"/>
            </w:rPr>
            <w:t>47</w:t>
          </w:r>
          <w:r>
            <w:rPr>
              <w:spacing w:val="-5"/>
            </w:rPr>
            <w:fldChar w:fldCharType="end"/>
          </w:r>
        </w:p>
        <w:p w14:paraId="00B153BE">
          <w:pPr>
            <w:pStyle w:val="6"/>
            <w:tabs>
              <w:tab w:val="right" w:leader="dot" w:pos="9474"/>
            </w:tabs>
          </w:pPr>
          <w:r>
            <w:fldChar w:fldCharType="begin"/>
          </w:r>
          <w:r>
            <w:instrText xml:space="preserve"> HYPERLINK \l "_bookmark70" </w:instrText>
          </w:r>
          <w:r>
            <w:fldChar w:fldCharType="separate"/>
          </w:r>
          <w:r>
            <w:t>CHAPTER</w:t>
          </w:r>
          <w:r>
            <w:rPr>
              <w:spacing w:val="-6"/>
            </w:rPr>
            <w:t xml:space="preserve"> </w:t>
          </w:r>
          <w:r>
            <w:t>4.</w:t>
          </w:r>
          <w:r>
            <w:rPr>
              <w:spacing w:val="-3"/>
            </w:rPr>
            <w:t xml:space="preserve"> </w:t>
          </w:r>
          <w:r>
            <w:t>EXPERIMENTAL</w:t>
          </w:r>
          <w:r>
            <w:rPr>
              <w:spacing w:val="-7"/>
            </w:rPr>
            <w:t xml:space="preserve"> </w:t>
          </w:r>
          <w:r>
            <w:t>SETUP</w:t>
          </w:r>
          <w:r>
            <w:rPr>
              <w:spacing w:val="-6"/>
            </w:rPr>
            <w:t xml:space="preserve"> </w:t>
          </w:r>
          <w:r>
            <w:t>AND</w:t>
          </w:r>
          <w:r>
            <w:rPr>
              <w:spacing w:val="-3"/>
            </w:rPr>
            <w:t xml:space="preserve"> </w:t>
          </w:r>
          <w:r>
            <w:rPr>
              <w:spacing w:val="-2"/>
            </w:rPr>
            <w:t>EVALUATION</w:t>
          </w:r>
          <w:r>
            <w:rPr>
              <w:spacing w:val="-2"/>
            </w:rPr>
            <w:fldChar w:fldCharType="end"/>
          </w:r>
          <w:r>
            <w:rPr>
              <w:b w:val="0"/>
            </w:rPr>
            <w:tab/>
          </w:r>
          <w:r>
            <w:fldChar w:fldCharType="begin"/>
          </w:r>
          <w:r>
            <w:instrText xml:space="preserve"> HYPERLINK \l "_bookmark70" </w:instrText>
          </w:r>
          <w:r>
            <w:fldChar w:fldCharType="separate"/>
          </w:r>
          <w:r>
            <w:rPr>
              <w:spacing w:val="-5"/>
            </w:rPr>
            <w:t>47</w:t>
          </w:r>
          <w:r>
            <w:rPr>
              <w:spacing w:val="-5"/>
            </w:rPr>
            <w:fldChar w:fldCharType="end"/>
          </w:r>
        </w:p>
        <w:p w14:paraId="06731D21">
          <w:pPr>
            <w:pStyle w:val="7"/>
            <w:numPr>
              <w:ilvl w:val="0"/>
              <w:numId w:val="7"/>
            </w:numPr>
            <w:tabs>
              <w:tab w:val="left" w:pos="624"/>
              <w:tab w:val="right" w:leader="dot" w:pos="9474"/>
            </w:tabs>
            <w:spacing w:before="65" w:after="0" w:line="240" w:lineRule="auto"/>
            <w:ind w:left="624" w:right="0" w:hanging="280"/>
            <w:jc w:val="left"/>
          </w:pPr>
          <w:r>
            <w:fldChar w:fldCharType="begin"/>
          </w:r>
          <w:r>
            <w:instrText xml:space="preserve"> HYPERLINK \l "_bookmark71" </w:instrText>
          </w:r>
          <w:r>
            <w:fldChar w:fldCharType="separate"/>
          </w:r>
          <w:r>
            <w:t>Experimental</w:t>
          </w:r>
          <w:r>
            <w:rPr>
              <w:spacing w:val="-4"/>
            </w:rPr>
            <w:t xml:space="preserve"> </w:t>
          </w:r>
          <w:r>
            <w:rPr>
              <w:spacing w:val="-2"/>
            </w:rPr>
            <w:t>Configuration</w:t>
          </w:r>
          <w:r>
            <w:rPr>
              <w:spacing w:val="-2"/>
            </w:rPr>
            <w:fldChar w:fldCharType="end"/>
          </w:r>
          <w:r>
            <w:rPr>
              <w:b w:val="0"/>
            </w:rPr>
            <w:tab/>
          </w:r>
          <w:r>
            <w:fldChar w:fldCharType="begin"/>
          </w:r>
          <w:r>
            <w:instrText xml:space="preserve"> HYPERLINK \l "_bookmark71" </w:instrText>
          </w:r>
          <w:r>
            <w:fldChar w:fldCharType="separate"/>
          </w:r>
          <w:r>
            <w:rPr>
              <w:spacing w:val="-5"/>
            </w:rPr>
            <w:t>47</w:t>
          </w:r>
          <w:r>
            <w:rPr>
              <w:spacing w:val="-5"/>
            </w:rPr>
            <w:fldChar w:fldCharType="end"/>
          </w:r>
        </w:p>
        <w:p w14:paraId="49F638B4">
          <w:pPr>
            <w:pStyle w:val="8"/>
            <w:numPr>
              <w:ilvl w:val="1"/>
              <w:numId w:val="7"/>
            </w:numPr>
            <w:tabs>
              <w:tab w:val="left" w:pos="835"/>
              <w:tab w:val="right" w:leader="dot" w:pos="9474"/>
            </w:tabs>
            <w:spacing w:before="54" w:after="0" w:line="240" w:lineRule="auto"/>
            <w:ind w:left="835" w:right="0" w:hanging="491"/>
            <w:jc w:val="left"/>
          </w:pPr>
          <w:r>
            <w:fldChar w:fldCharType="begin"/>
          </w:r>
          <w:r>
            <w:instrText xml:space="preserve"> HYPERLINK \l "_bookmark72" </w:instrText>
          </w:r>
          <w:r>
            <w:fldChar w:fldCharType="separate"/>
          </w:r>
          <w:r>
            <w:t>Simulation</w:t>
          </w:r>
          <w:r>
            <w:rPr>
              <w:spacing w:val="-4"/>
            </w:rPr>
            <w:t xml:space="preserve"> </w:t>
          </w:r>
          <w:r>
            <w:rPr>
              <w:spacing w:val="-2"/>
            </w:rPr>
            <w:t>Parameters</w:t>
          </w:r>
          <w:r>
            <w:rPr>
              <w:spacing w:val="-2"/>
            </w:rPr>
            <w:fldChar w:fldCharType="end"/>
          </w:r>
          <w:r>
            <w:tab/>
          </w:r>
          <w:r>
            <w:fldChar w:fldCharType="begin"/>
          </w:r>
          <w:r>
            <w:instrText xml:space="preserve"> HYPERLINK \l "_bookmark72" </w:instrText>
          </w:r>
          <w:r>
            <w:fldChar w:fldCharType="separate"/>
          </w:r>
          <w:r>
            <w:rPr>
              <w:spacing w:val="-5"/>
            </w:rPr>
            <w:t>48</w:t>
          </w:r>
          <w:r>
            <w:rPr>
              <w:spacing w:val="-5"/>
            </w:rPr>
            <w:fldChar w:fldCharType="end"/>
          </w:r>
        </w:p>
        <w:p w14:paraId="40F173B7">
          <w:pPr>
            <w:pStyle w:val="8"/>
            <w:numPr>
              <w:ilvl w:val="1"/>
              <w:numId w:val="7"/>
            </w:numPr>
            <w:tabs>
              <w:tab w:val="left" w:pos="835"/>
              <w:tab w:val="right" w:leader="dot" w:pos="9474"/>
            </w:tabs>
            <w:spacing w:before="26" w:after="0" w:line="240" w:lineRule="auto"/>
            <w:ind w:left="835" w:right="0" w:hanging="491"/>
            <w:jc w:val="left"/>
          </w:pPr>
          <w:r>
            <w:fldChar w:fldCharType="begin"/>
          </w:r>
          <w:r>
            <w:instrText xml:space="preserve"> HYPERLINK \l "_bookmark73" </w:instrText>
          </w:r>
          <w:r>
            <w:fldChar w:fldCharType="separate"/>
          </w:r>
          <w:r>
            <w:t>Baseline</w:t>
          </w:r>
          <w:r>
            <w:rPr>
              <w:spacing w:val="-4"/>
            </w:rPr>
            <w:t xml:space="preserve"> </w:t>
          </w:r>
          <w:r>
            <w:t>Method:</w:t>
          </w:r>
          <w:r>
            <w:rPr>
              <w:spacing w:val="-4"/>
            </w:rPr>
            <w:t xml:space="preserve"> </w:t>
          </w:r>
          <w:r>
            <w:t>Fixed-Time</w:t>
          </w:r>
          <w:r>
            <w:rPr>
              <w:spacing w:val="-4"/>
            </w:rPr>
            <w:t xml:space="preserve"> </w:t>
          </w:r>
          <w:r>
            <w:t>Traffic</w:t>
          </w:r>
          <w:r>
            <w:rPr>
              <w:spacing w:val="-3"/>
            </w:rPr>
            <w:t xml:space="preserve"> </w:t>
          </w:r>
          <w:r>
            <w:rPr>
              <w:spacing w:val="-2"/>
            </w:rPr>
            <w:t>Control</w:t>
          </w:r>
          <w:r>
            <w:rPr>
              <w:spacing w:val="-2"/>
            </w:rPr>
            <w:fldChar w:fldCharType="end"/>
          </w:r>
          <w:r>
            <w:tab/>
          </w:r>
          <w:r>
            <w:fldChar w:fldCharType="begin"/>
          </w:r>
          <w:r>
            <w:instrText xml:space="preserve"> HYPERLINK \l "_bookmark73" </w:instrText>
          </w:r>
          <w:r>
            <w:fldChar w:fldCharType="separate"/>
          </w:r>
          <w:r>
            <w:rPr>
              <w:spacing w:val="-5"/>
            </w:rPr>
            <w:t>48</w:t>
          </w:r>
          <w:r>
            <w:rPr>
              <w:spacing w:val="-5"/>
            </w:rPr>
            <w:fldChar w:fldCharType="end"/>
          </w:r>
        </w:p>
        <w:p w14:paraId="2B21F3DB">
          <w:pPr>
            <w:pStyle w:val="7"/>
            <w:numPr>
              <w:ilvl w:val="0"/>
              <w:numId w:val="7"/>
            </w:numPr>
            <w:tabs>
              <w:tab w:val="left" w:pos="624"/>
              <w:tab w:val="right" w:leader="dot" w:pos="9474"/>
            </w:tabs>
            <w:spacing w:before="31" w:after="0" w:line="240" w:lineRule="auto"/>
            <w:ind w:left="624" w:right="0" w:hanging="280"/>
            <w:jc w:val="left"/>
          </w:pPr>
          <w:r>
            <w:fldChar w:fldCharType="begin"/>
          </w:r>
          <w:r>
            <w:instrText xml:space="preserve"> HYPERLINK \l "_bookmark74" </w:instrText>
          </w:r>
          <w:r>
            <w:fldChar w:fldCharType="separate"/>
          </w:r>
          <w:r>
            <w:t>Evaluation</w:t>
          </w:r>
          <w:r>
            <w:rPr>
              <w:spacing w:val="-6"/>
            </w:rPr>
            <w:t xml:space="preserve"> </w:t>
          </w:r>
          <w:r>
            <w:rPr>
              <w:spacing w:val="-2"/>
            </w:rPr>
            <w:t>Metrics</w:t>
          </w:r>
          <w:r>
            <w:rPr>
              <w:spacing w:val="-2"/>
            </w:rPr>
            <w:fldChar w:fldCharType="end"/>
          </w:r>
          <w:r>
            <w:rPr>
              <w:b w:val="0"/>
            </w:rPr>
            <w:tab/>
          </w:r>
          <w:r>
            <w:fldChar w:fldCharType="begin"/>
          </w:r>
          <w:r>
            <w:instrText xml:space="preserve"> HYPERLINK \l "_bookmark74" </w:instrText>
          </w:r>
          <w:r>
            <w:fldChar w:fldCharType="separate"/>
          </w:r>
          <w:r>
            <w:rPr>
              <w:spacing w:val="-5"/>
            </w:rPr>
            <w:t>50</w:t>
          </w:r>
          <w:r>
            <w:rPr>
              <w:spacing w:val="-5"/>
            </w:rPr>
            <w:fldChar w:fldCharType="end"/>
          </w:r>
        </w:p>
        <w:p w14:paraId="18203C72">
          <w:pPr>
            <w:pStyle w:val="8"/>
            <w:numPr>
              <w:ilvl w:val="1"/>
              <w:numId w:val="7"/>
            </w:numPr>
            <w:tabs>
              <w:tab w:val="left" w:pos="835"/>
              <w:tab w:val="right" w:leader="dot" w:pos="9474"/>
            </w:tabs>
            <w:spacing w:before="57" w:after="0" w:line="240" w:lineRule="auto"/>
            <w:ind w:left="835" w:right="0" w:hanging="491"/>
            <w:jc w:val="left"/>
          </w:pPr>
          <w:r>
            <w:fldChar w:fldCharType="begin"/>
          </w:r>
          <w:r>
            <w:instrText xml:space="preserve"> HYPERLINK \l "_bookmark75" </w:instrText>
          </w:r>
          <w:r>
            <w:fldChar w:fldCharType="separate"/>
          </w:r>
          <w:r>
            <w:t>Average</w:t>
          </w:r>
          <w:r>
            <w:rPr>
              <w:spacing w:val="-5"/>
            </w:rPr>
            <w:t xml:space="preserve"> </w:t>
          </w:r>
          <w:r>
            <w:t>Vehicle</w:t>
          </w:r>
          <w:r>
            <w:rPr>
              <w:spacing w:val="-6"/>
            </w:rPr>
            <w:t xml:space="preserve"> </w:t>
          </w:r>
          <w:r>
            <w:t>Waiting</w:t>
          </w:r>
          <w:r>
            <w:rPr>
              <w:spacing w:val="-2"/>
            </w:rPr>
            <w:t xml:space="preserve"> </w:t>
          </w:r>
          <w:r>
            <w:rPr>
              <w:spacing w:val="-4"/>
            </w:rPr>
            <w:t>Time</w:t>
          </w:r>
          <w:r>
            <w:rPr>
              <w:spacing w:val="-4"/>
            </w:rPr>
            <w:fldChar w:fldCharType="end"/>
          </w:r>
          <w:r>
            <w:tab/>
          </w:r>
          <w:r>
            <w:fldChar w:fldCharType="begin"/>
          </w:r>
          <w:r>
            <w:instrText xml:space="preserve"> HYPERLINK \l "_bookmark75" </w:instrText>
          </w:r>
          <w:r>
            <w:fldChar w:fldCharType="separate"/>
          </w:r>
          <w:r>
            <w:rPr>
              <w:spacing w:val="-5"/>
            </w:rPr>
            <w:t>50</w:t>
          </w:r>
          <w:r>
            <w:rPr>
              <w:spacing w:val="-5"/>
            </w:rPr>
            <w:fldChar w:fldCharType="end"/>
          </w:r>
        </w:p>
        <w:p w14:paraId="1DDA24E5">
          <w:pPr>
            <w:pStyle w:val="8"/>
            <w:numPr>
              <w:ilvl w:val="1"/>
              <w:numId w:val="7"/>
            </w:numPr>
            <w:tabs>
              <w:tab w:val="left" w:pos="835"/>
              <w:tab w:val="right" w:leader="dot" w:pos="9474"/>
            </w:tabs>
            <w:spacing w:before="24" w:after="0" w:line="240" w:lineRule="auto"/>
            <w:ind w:left="835" w:right="0" w:hanging="491"/>
            <w:jc w:val="left"/>
          </w:pPr>
          <w:r>
            <w:fldChar w:fldCharType="begin"/>
          </w:r>
          <w:r>
            <w:instrText xml:space="preserve"> HYPERLINK \l "_bookmark76" </w:instrText>
          </w:r>
          <w:r>
            <w:fldChar w:fldCharType="separate"/>
          </w:r>
          <w:r>
            <w:t xml:space="preserve">Queue </w:t>
          </w:r>
          <w:r>
            <w:rPr>
              <w:spacing w:val="-2"/>
            </w:rPr>
            <w:t>Length</w:t>
          </w:r>
          <w:r>
            <w:rPr>
              <w:spacing w:val="-2"/>
            </w:rPr>
            <w:fldChar w:fldCharType="end"/>
          </w:r>
          <w:r>
            <w:tab/>
          </w:r>
          <w:r>
            <w:fldChar w:fldCharType="begin"/>
          </w:r>
          <w:r>
            <w:instrText xml:space="preserve"> HYPERLINK \l "_bookmark76" </w:instrText>
          </w:r>
          <w:r>
            <w:fldChar w:fldCharType="separate"/>
          </w:r>
          <w:r>
            <w:rPr>
              <w:spacing w:val="-5"/>
            </w:rPr>
            <w:t>50</w:t>
          </w:r>
          <w:r>
            <w:rPr>
              <w:spacing w:val="-5"/>
            </w:rPr>
            <w:fldChar w:fldCharType="end"/>
          </w:r>
        </w:p>
        <w:p w14:paraId="5C9AD91F">
          <w:pPr>
            <w:pStyle w:val="8"/>
            <w:numPr>
              <w:ilvl w:val="1"/>
              <w:numId w:val="7"/>
            </w:numPr>
            <w:tabs>
              <w:tab w:val="left" w:pos="835"/>
              <w:tab w:val="right" w:leader="dot" w:pos="9474"/>
            </w:tabs>
            <w:spacing w:before="26" w:after="0" w:line="240" w:lineRule="auto"/>
            <w:ind w:left="835" w:right="0" w:hanging="491"/>
            <w:jc w:val="left"/>
          </w:pPr>
          <w:r>
            <w:fldChar w:fldCharType="begin"/>
          </w:r>
          <w:r>
            <w:instrText xml:space="preserve"> HYPERLINK \l "_bookmark77" </w:instrText>
          </w:r>
          <w:r>
            <w:fldChar w:fldCharType="separate"/>
          </w:r>
          <w:r>
            <w:t>Cumulative</w:t>
          </w:r>
          <w:r>
            <w:rPr>
              <w:spacing w:val="-4"/>
            </w:rPr>
            <w:t xml:space="preserve"> </w:t>
          </w:r>
          <w:r>
            <w:rPr>
              <w:spacing w:val="-2"/>
            </w:rPr>
            <w:t>Reward</w:t>
          </w:r>
          <w:r>
            <w:rPr>
              <w:spacing w:val="-2"/>
            </w:rPr>
            <w:fldChar w:fldCharType="end"/>
          </w:r>
          <w:r>
            <w:tab/>
          </w:r>
          <w:r>
            <w:fldChar w:fldCharType="begin"/>
          </w:r>
          <w:r>
            <w:instrText xml:space="preserve"> HYPERLINK \l "_bookmark77" </w:instrText>
          </w:r>
          <w:r>
            <w:fldChar w:fldCharType="separate"/>
          </w:r>
          <w:r>
            <w:rPr>
              <w:spacing w:val="-5"/>
            </w:rPr>
            <w:t>51</w:t>
          </w:r>
          <w:r>
            <w:rPr>
              <w:spacing w:val="-5"/>
            </w:rPr>
            <w:fldChar w:fldCharType="end"/>
          </w:r>
        </w:p>
        <w:p w14:paraId="29879F7E">
          <w:pPr>
            <w:pStyle w:val="7"/>
            <w:numPr>
              <w:ilvl w:val="0"/>
              <w:numId w:val="7"/>
            </w:numPr>
            <w:tabs>
              <w:tab w:val="left" w:pos="624"/>
              <w:tab w:val="right" w:leader="dot" w:pos="9474"/>
            </w:tabs>
            <w:spacing w:before="33" w:after="0" w:line="240" w:lineRule="auto"/>
            <w:ind w:left="624" w:right="0" w:hanging="280"/>
            <w:jc w:val="left"/>
          </w:pPr>
          <w:r>
            <w:fldChar w:fldCharType="begin"/>
          </w:r>
          <w:r>
            <w:instrText xml:space="preserve"> HYPERLINK \l "_bookmark78" </w:instrText>
          </w:r>
          <w:r>
            <w:fldChar w:fldCharType="separate"/>
          </w:r>
          <w:r>
            <w:t>Results</w:t>
          </w:r>
          <w:r>
            <w:rPr>
              <w:spacing w:val="-7"/>
            </w:rPr>
            <w:t xml:space="preserve"> </w:t>
          </w:r>
          <w:r>
            <w:t>and</w:t>
          </w:r>
          <w:r>
            <w:rPr>
              <w:spacing w:val="-4"/>
            </w:rPr>
            <w:t xml:space="preserve"> </w:t>
          </w:r>
          <w:r>
            <w:rPr>
              <w:spacing w:val="-2"/>
            </w:rPr>
            <w:t>Analysis</w:t>
          </w:r>
          <w:r>
            <w:rPr>
              <w:spacing w:val="-2"/>
            </w:rPr>
            <w:fldChar w:fldCharType="end"/>
          </w:r>
          <w:r>
            <w:rPr>
              <w:b w:val="0"/>
            </w:rPr>
            <w:tab/>
          </w:r>
          <w:r>
            <w:fldChar w:fldCharType="begin"/>
          </w:r>
          <w:r>
            <w:instrText xml:space="preserve"> HYPERLINK \l "_bookmark78" </w:instrText>
          </w:r>
          <w:r>
            <w:fldChar w:fldCharType="separate"/>
          </w:r>
          <w:r>
            <w:rPr>
              <w:spacing w:val="-5"/>
            </w:rPr>
            <w:t>51</w:t>
          </w:r>
          <w:r>
            <w:rPr>
              <w:spacing w:val="-5"/>
            </w:rPr>
            <w:fldChar w:fldCharType="end"/>
          </w:r>
        </w:p>
        <w:p w14:paraId="0E319F7F">
          <w:pPr>
            <w:pStyle w:val="8"/>
            <w:numPr>
              <w:ilvl w:val="1"/>
              <w:numId w:val="7"/>
            </w:numPr>
            <w:tabs>
              <w:tab w:val="left" w:pos="835"/>
              <w:tab w:val="right" w:leader="dot" w:pos="9474"/>
            </w:tabs>
            <w:spacing w:before="55" w:after="0" w:line="240" w:lineRule="auto"/>
            <w:ind w:left="835" w:right="0" w:hanging="491"/>
            <w:jc w:val="left"/>
          </w:pPr>
          <w:r>
            <w:fldChar w:fldCharType="begin"/>
          </w:r>
          <w:r>
            <w:instrText xml:space="preserve"> HYPERLINK \l "_bookmark79" </w:instrText>
          </w:r>
          <w:r>
            <w:fldChar w:fldCharType="separate"/>
          </w:r>
          <w:r>
            <w:t>Performance</w:t>
          </w:r>
          <w:r>
            <w:rPr>
              <w:spacing w:val="-6"/>
            </w:rPr>
            <w:t xml:space="preserve"> </w:t>
          </w:r>
          <w:r>
            <w:rPr>
              <w:spacing w:val="-2"/>
            </w:rPr>
            <w:t>Comparison</w:t>
          </w:r>
          <w:r>
            <w:rPr>
              <w:spacing w:val="-2"/>
            </w:rPr>
            <w:fldChar w:fldCharType="end"/>
          </w:r>
          <w:r>
            <w:tab/>
          </w:r>
          <w:r>
            <w:fldChar w:fldCharType="begin"/>
          </w:r>
          <w:r>
            <w:instrText xml:space="preserve"> HYPERLINK \l "_bookmark79" </w:instrText>
          </w:r>
          <w:r>
            <w:fldChar w:fldCharType="separate"/>
          </w:r>
          <w:r>
            <w:rPr>
              <w:spacing w:val="-5"/>
            </w:rPr>
            <w:t>51</w:t>
          </w:r>
          <w:r>
            <w:rPr>
              <w:spacing w:val="-5"/>
            </w:rPr>
            <w:fldChar w:fldCharType="end"/>
          </w:r>
        </w:p>
        <w:p w14:paraId="00F1D036">
          <w:pPr>
            <w:pStyle w:val="8"/>
            <w:numPr>
              <w:ilvl w:val="1"/>
              <w:numId w:val="7"/>
            </w:numPr>
            <w:tabs>
              <w:tab w:val="left" w:pos="835"/>
              <w:tab w:val="right" w:leader="dot" w:pos="9474"/>
            </w:tabs>
            <w:spacing w:before="26" w:after="0" w:line="240" w:lineRule="auto"/>
            <w:ind w:left="835" w:right="0" w:hanging="491"/>
            <w:jc w:val="left"/>
          </w:pPr>
          <w:r>
            <w:fldChar w:fldCharType="begin"/>
          </w:r>
          <w:r>
            <w:instrText xml:space="preserve"> HYPERLINK \l "_bookmark80" </w:instrText>
          </w:r>
          <w:r>
            <w:fldChar w:fldCharType="separate"/>
          </w:r>
          <w:r>
            <w:t>Traffic</w:t>
          </w:r>
          <w:r>
            <w:rPr>
              <w:spacing w:val="-4"/>
            </w:rPr>
            <w:t xml:space="preserve"> </w:t>
          </w:r>
          <w:r>
            <w:t>Efficiency</w:t>
          </w:r>
          <w:r>
            <w:rPr>
              <w:spacing w:val="-5"/>
            </w:rPr>
            <w:t xml:space="preserve"> </w:t>
          </w:r>
          <w:r>
            <w:rPr>
              <w:spacing w:val="-2"/>
            </w:rPr>
            <w:t>Improvement</w:t>
          </w:r>
          <w:r>
            <w:rPr>
              <w:spacing w:val="-2"/>
            </w:rPr>
            <w:fldChar w:fldCharType="end"/>
          </w:r>
          <w:r>
            <w:tab/>
          </w:r>
          <w:r>
            <w:fldChar w:fldCharType="begin"/>
          </w:r>
          <w:r>
            <w:instrText xml:space="preserve"> HYPERLINK \l "_bookmark80" </w:instrText>
          </w:r>
          <w:r>
            <w:fldChar w:fldCharType="separate"/>
          </w:r>
          <w:r>
            <w:rPr>
              <w:spacing w:val="-5"/>
            </w:rPr>
            <w:t>52</w:t>
          </w:r>
          <w:r>
            <w:rPr>
              <w:spacing w:val="-5"/>
            </w:rPr>
            <w:fldChar w:fldCharType="end"/>
          </w:r>
        </w:p>
        <w:p w14:paraId="7E300BFB">
          <w:pPr>
            <w:pStyle w:val="8"/>
            <w:numPr>
              <w:ilvl w:val="1"/>
              <w:numId w:val="7"/>
            </w:numPr>
            <w:tabs>
              <w:tab w:val="left" w:pos="835"/>
              <w:tab w:val="right" w:leader="dot" w:pos="9474"/>
            </w:tabs>
            <w:spacing w:before="26" w:after="0" w:line="240" w:lineRule="auto"/>
            <w:ind w:left="835" w:right="0" w:hanging="491"/>
            <w:jc w:val="left"/>
          </w:pPr>
          <w:r>
            <w:fldChar w:fldCharType="begin"/>
          </w:r>
          <w:r>
            <w:instrText xml:space="preserve"> HYPERLINK \l "_bookmark81" </w:instrText>
          </w:r>
          <w:r>
            <w:fldChar w:fldCharType="separate"/>
          </w:r>
          <w:r>
            <w:t>Statistical</w:t>
          </w:r>
          <w:r>
            <w:rPr>
              <w:spacing w:val="-4"/>
            </w:rPr>
            <w:t xml:space="preserve"> </w:t>
          </w:r>
          <w:r>
            <w:t>Analysis</w:t>
          </w:r>
          <w:r>
            <w:rPr>
              <w:spacing w:val="-4"/>
            </w:rPr>
            <w:t xml:space="preserve"> </w:t>
          </w:r>
          <w:r>
            <w:t>of</w:t>
          </w:r>
          <w:r>
            <w:rPr>
              <w:spacing w:val="-3"/>
            </w:rPr>
            <w:t xml:space="preserve"> </w:t>
          </w:r>
          <w:r>
            <w:rPr>
              <w:spacing w:val="-2"/>
            </w:rPr>
            <w:t>Results</w:t>
          </w:r>
          <w:r>
            <w:rPr>
              <w:spacing w:val="-2"/>
            </w:rPr>
            <w:fldChar w:fldCharType="end"/>
          </w:r>
          <w:r>
            <w:tab/>
          </w:r>
          <w:r>
            <w:fldChar w:fldCharType="begin"/>
          </w:r>
          <w:r>
            <w:instrText xml:space="preserve"> HYPERLINK \l "_bookmark81" </w:instrText>
          </w:r>
          <w:r>
            <w:fldChar w:fldCharType="separate"/>
          </w:r>
          <w:r>
            <w:rPr>
              <w:spacing w:val="-5"/>
            </w:rPr>
            <w:t>53</w:t>
          </w:r>
          <w:r>
            <w:rPr>
              <w:spacing w:val="-5"/>
            </w:rPr>
            <w:fldChar w:fldCharType="end"/>
          </w:r>
        </w:p>
        <w:p w14:paraId="27A95CC5">
          <w:pPr>
            <w:pStyle w:val="8"/>
            <w:numPr>
              <w:ilvl w:val="1"/>
              <w:numId w:val="7"/>
            </w:numPr>
            <w:tabs>
              <w:tab w:val="left" w:pos="835"/>
              <w:tab w:val="right" w:leader="dot" w:pos="9474"/>
            </w:tabs>
            <w:spacing w:before="24" w:after="0" w:line="240" w:lineRule="auto"/>
            <w:ind w:left="835" w:right="0" w:hanging="491"/>
            <w:jc w:val="left"/>
          </w:pPr>
          <w:r>
            <w:fldChar w:fldCharType="begin"/>
          </w:r>
          <w:r>
            <w:instrText xml:space="preserve"> HYPERLINK \l "_bookmark82" </w:instrText>
          </w:r>
          <w:r>
            <w:fldChar w:fldCharType="separate"/>
          </w:r>
          <w:r>
            <w:t>Impact</w:t>
          </w:r>
          <w:r>
            <w:rPr>
              <w:spacing w:val="-1"/>
            </w:rPr>
            <w:t xml:space="preserve"> </w:t>
          </w:r>
          <w:r>
            <w:t>of</w:t>
          </w:r>
          <w:r>
            <w:rPr>
              <w:spacing w:val="-3"/>
            </w:rPr>
            <w:t xml:space="preserve"> </w:t>
          </w:r>
          <w:r>
            <w:t>Traffic</w:t>
          </w:r>
          <w:r>
            <w:rPr>
              <w:spacing w:val="-6"/>
            </w:rPr>
            <w:t xml:space="preserve"> </w:t>
          </w:r>
          <w:r>
            <w:t>Density</w:t>
          </w:r>
          <w:r>
            <w:rPr>
              <w:spacing w:val="-5"/>
            </w:rPr>
            <w:t xml:space="preserve"> </w:t>
          </w:r>
          <w:r>
            <w:rPr>
              <w:spacing w:val="-2"/>
            </w:rPr>
            <w:t>Variations</w:t>
          </w:r>
          <w:r>
            <w:rPr>
              <w:spacing w:val="-2"/>
            </w:rPr>
            <w:fldChar w:fldCharType="end"/>
          </w:r>
          <w:r>
            <w:tab/>
          </w:r>
          <w:r>
            <w:fldChar w:fldCharType="begin"/>
          </w:r>
          <w:r>
            <w:instrText xml:space="preserve"> HYPERLINK \l "_bookmark82" </w:instrText>
          </w:r>
          <w:r>
            <w:fldChar w:fldCharType="separate"/>
          </w:r>
          <w:r>
            <w:rPr>
              <w:spacing w:val="-5"/>
            </w:rPr>
            <w:t>55</w:t>
          </w:r>
          <w:r>
            <w:rPr>
              <w:spacing w:val="-5"/>
            </w:rPr>
            <w:fldChar w:fldCharType="end"/>
          </w:r>
        </w:p>
        <w:p w14:paraId="3CF96FFB">
          <w:pPr>
            <w:pStyle w:val="7"/>
            <w:numPr>
              <w:ilvl w:val="0"/>
              <w:numId w:val="7"/>
            </w:numPr>
            <w:tabs>
              <w:tab w:val="left" w:pos="624"/>
              <w:tab w:val="right" w:leader="dot" w:pos="9474"/>
            </w:tabs>
            <w:spacing w:before="33" w:after="0" w:line="240" w:lineRule="auto"/>
            <w:ind w:left="624" w:right="0" w:hanging="280"/>
            <w:jc w:val="left"/>
          </w:pPr>
          <w:r>
            <w:fldChar w:fldCharType="begin"/>
          </w:r>
          <w:r>
            <w:instrText xml:space="preserve"> HYPERLINK \l "_bookmark83" </w:instrText>
          </w:r>
          <w:r>
            <w:fldChar w:fldCharType="separate"/>
          </w:r>
          <w:r>
            <w:t>Chapter</w:t>
          </w:r>
          <w:r>
            <w:rPr>
              <w:spacing w:val="-3"/>
            </w:rPr>
            <w:t xml:space="preserve"> </w:t>
          </w:r>
          <w:r>
            <w:rPr>
              <w:spacing w:val="-2"/>
            </w:rPr>
            <w:t>Conclusion</w:t>
          </w:r>
          <w:r>
            <w:rPr>
              <w:spacing w:val="-2"/>
            </w:rPr>
            <w:fldChar w:fldCharType="end"/>
          </w:r>
          <w:r>
            <w:rPr>
              <w:b w:val="0"/>
            </w:rPr>
            <w:tab/>
          </w:r>
          <w:r>
            <w:fldChar w:fldCharType="begin"/>
          </w:r>
          <w:r>
            <w:instrText xml:space="preserve"> HYPERLINK \l "_bookmark83" </w:instrText>
          </w:r>
          <w:r>
            <w:fldChar w:fldCharType="separate"/>
          </w:r>
          <w:r>
            <w:rPr>
              <w:spacing w:val="-5"/>
            </w:rPr>
            <w:t>56</w:t>
          </w:r>
          <w:r>
            <w:rPr>
              <w:spacing w:val="-5"/>
            </w:rPr>
            <w:fldChar w:fldCharType="end"/>
          </w:r>
        </w:p>
        <w:p w14:paraId="7BD753FA">
          <w:pPr>
            <w:pStyle w:val="6"/>
            <w:tabs>
              <w:tab w:val="right" w:leader="dot" w:pos="9474"/>
            </w:tabs>
          </w:pPr>
          <w:r>
            <w:fldChar w:fldCharType="begin"/>
          </w:r>
          <w:r>
            <w:instrText xml:space="preserve"> HYPERLINK \l "_bookmark84" </w:instrText>
          </w:r>
          <w:r>
            <w:fldChar w:fldCharType="separate"/>
          </w:r>
          <w:r>
            <w:t>CHAPTER</w:t>
          </w:r>
          <w:r>
            <w:rPr>
              <w:spacing w:val="-7"/>
            </w:rPr>
            <w:t xml:space="preserve"> </w:t>
          </w:r>
          <w:r>
            <w:t>5.</w:t>
          </w:r>
          <w:r>
            <w:rPr>
              <w:spacing w:val="-6"/>
            </w:rPr>
            <w:t xml:space="preserve"> </w:t>
          </w:r>
          <w:r>
            <w:t>APPLICATION</w:t>
          </w:r>
          <w:r>
            <w:rPr>
              <w:spacing w:val="-6"/>
            </w:rPr>
            <w:t xml:space="preserve"> </w:t>
          </w:r>
          <w:r>
            <w:t>AND</w:t>
          </w:r>
          <w:r>
            <w:rPr>
              <w:spacing w:val="-8"/>
            </w:rPr>
            <w:t xml:space="preserve"> </w:t>
          </w:r>
          <w:r>
            <w:rPr>
              <w:spacing w:val="-2"/>
            </w:rPr>
            <w:t>DISCUSSION</w:t>
          </w:r>
          <w:r>
            <w:rPr>
              <w:spacing w:val="-2"/>
            </w:rPr>
            <w:fldChar w:fldCharType="end"/>
          </w:r>
          <w:r>
            <w:rPr>
              <w:b w:val="0"/>
            </w:rPr>
            <w:tab/>
          </w:r>
          <w:r>
            <w:fldChar w:fldCharType="begin"/>
          </w:r>
          <w:r>
            <w:instrText xml:space="preserve"> HYPERLINK \l "_bookmark84" </w:instrText>
          </w:r>
          <w:r>
            <w:fldChar w:fldCharType="separate"/>
          </w:r>
          <w:r>
            <w:rPr>
              <w:spacing w:val="-5"/>
            </w:rPr>
            <w:t>56</w:t>
          </w:r>
          <w:r>
            <w:rPr>
              <w:spacing w:val="-5"/>
            </w:rPr>
            <w:fldChar w:fldCharType="end"/>
          </w:r>
        </w:p>
        <w:p w14:paraId="22611377">
          <w:pPr>
            <w:pStyle w:val="7"/>
            <w:numPr>
              <w:ilvl w:val="0"/>
              <w:numId w:val="8"/>
            </w:numPr>
            <w:tabs>
              <w:tab w:val="left" w:pos="624"/>
              <w:tab w:val="right" w:leader="dot" w:pos="9474"/>
            </w:tabs>
            <w:spacing w:before="64" w:after="0" w:line="240" w:lineRule="auto"/>
            <w:ind w:left="624" w:right="0" w:hanging="280"/>
            <w:jc w:val="left"/>
          </w:pPr>
          <w:r>
            <w:fldChar w:fldCharType="begin"/>
          </w:r>
          <w:r>
            <w:instrText xml:space="preserve"> HYPERLINK \l "_bookmark85" </w:instrText>
          </w:r>
          <w:r>
            <w:fldChar w:fldCharType="separate"/>
          </w:r>
          <w:r>
            <w:t>Practical</w:t>
          </w:r>
          <w:r>
            <w:rPr>
              <w:spacing w:val="-4"/>
            </w:rPr>
            <w:t xml:space="preserve"> </w:t>
          </w:r>
          <w:r>
            <w:t>Application</w:t>
          </w:r>
          <w:r>
            <w:rPr>
              <w:spacing w:val="-4"/>
            </w:rPr>
            <w:t xml:space="preserve"> </w:t>
          </w:r>
          <w:r>
            <w:t>of</w:t>
          </w:r>
          <w:r>
            <w:rPr>
              <w:spacing w:val="-4"/>
            </w:rPr>
            <w:t xml:space="preserve"> </w:t>
          </w:r>
          <w:r>
            <w:t>the</w:t>
          </w:r>
          <w:r>
            <w:rPr>
              <w:spacing w:val="-4"/>
            </w:rPr>
            <w:t xml:space="preserve"> </w:t>
          </w:r>
          <w:r>
            <w:t>Proposed</w:t>
          </w:r>
          <w:r>
            <w:rPr>
              <w:spacing w:val="-3"/>
            </w:rPr>
            <w:t xml:space="preserve"> </w:t>
          </w:r>
          <w:r>
            <w:rPr>
              <w:spacing w:val="-2"/>
            </w:rPr>
            <w:t>Model</w:t>
          </w:r>
          <w:r>
            <w:rPr>
              <w:spacing w:val="-2"/>
            </w:rPr>
            <w:fldChar w:fldCharType="end"/>
          </w:r>
          <w:r>
            <w:rPr>
              <w:b w:val="0"/>
            </w:rPr>
            <w:tab/>
          </w:r>
          <w:r>
            <w:fldChar w:fldCharType="begin"/>
          </w:r>
          <w:r>
            <w:instrText xml:space="preserve"> HYPERLINK \l "_bookmark85" </w:instrText>
          </w:r>
          <w:r>
            <w:fldChar w:fldCharType="separate"/>
          </w:r>
          <w:r>
            <w:rPr>
              <w:spacing w:val="-5"/>
            </w:rPr>
            <w:t>56</w:t>
          </w:r>
          <w:r>
            <w:rPr>
              <w:spacing w:val="-5"/>
            </w:rPr>
            <w:fldChar w:fldCharType="end"/>
          </w:r>
        </w:p>
        <w:p w14:paraId="14B53B4E">
          <w:pPr>
            <w:pStyle w:val="7"/>
            <w:numPr>
              <w:ilvl w:val="0"/>
              <w:numId w:val="8"/>
            </w:numPr>
            <w:tabs>
              <w:tab w:val="left" w:pos="624"/>
              <w:tab w:val="right" w:leader="dot" w:pos="9474"/>
            </w:tabs>
            <w:spacing w:before="62" w:after="0" w:line="240" w:lineRule="auto"/>
            <w:ind w:left="624" w:right="0" w:hanging="280"/>
            <w:jc w:val="left"/>
          </w:pPr>
          <w:r>
            <w:fldChar w:fldCharType="begin"/>
          </w:r>
          <w:r>
            <w:instrText xml:space="preserve"> HYPERLINK \l "_bookmark86" </w:instrText>
          </w:r>
          <w:r>
            <w:fldChar w:fldCharType="separate"/>
          </w:r>
          <w:r>
            <w:t>Strengths</w:t>
          </w:r>
          <w:r>
            <w:rPr>
              <w:spacing w:val="-7"/>
            </w:rPr>
            <w:t xml:space="preserve"> </w:t>
          </w:r>
          <w:r>
            <w:t>and</w:t>
          </w:r>
          <w:r>
            <w:rPr>
              <w:spacing w:val="-6"/>
            </w:rPr>
            <w:t xml:space="preserve"> </w:t>
          </w:r>
          <w:r>
            <w:rPr>
              <w:spacing w:val="-2"/>
            </w:rPr>
            <w:t>Limitations</w:t>
          </w:r>
          <w:r>
            <w:rPr>
              <w:spacing w:val="-2"/>
            </w:rPr>
            <w:fldChar w:fldCharType="end"/>
          </w:r>
          <w:r>
            <w:rPr>
              <w:b w:val="0"/>
            </w:rPr>
            <w:tab/>
          </w:r>
          <w:r>
            <w:fldChar w:fldCharType="begin"/>
          </w:r>
          <w:r>
            <w:instrText xml:space="preserve"> HYPERLINK \l "_bookmark86" </w:instrText>
          </w:r>
          <w:r>
            <w:fldChar w:fldCharType="separate"/>
          </w:r>
          <w:r>
            <w:rPr>
              <w:spacing w:val="-5"/>
            </w:rPr>
            <w:t>58</w:t>
          </w:r>
          <w:r>
            <w:rPr>
              <w:spacing w:val="-5"/>
            </w:rPr>
            <w:fldChar w:fldCharType="end"/>
          </w:r>
        </w:p>
        <w:p w14:paraId="3D0C808E">
          <w:pPr>
            <w:pStyle w:val="9"/>
            <w:numPr>
              <w:ilvl w:val="1"/>
              <w:numId w:val="8"/>
            </w:numPr>
            <w:tabs>
              <w:tab w:val="left" w:pos="1188"/>
              <w:tab w:val="right" w:leader="dot" w:pos="9474"/>
            </w:tabs>
            <w:spacing w:before="55" w:after="0" w:line="240" w:lineRule="auto"/>
            <w:ind w:left="1188" w:right="0" w:hanging="491"/>
            <w:jc w:val="left"/>
          </w:pPr>
          <w:r>
            <w:fldChar w:fldCharType="begin"/>
          </w:r>
          <w:r>
            <w:instrText xml:space="preserve"> HYPERLINK \l "_bookmark87" </w:instrText>
          </w:r>
          <w:r>
            <w:fldChar w:fldCharType="separate"/>
          </w:r>
          <w:r>
            <w:rPr>
              <w:spacing w:val="-2"/>
            </w:rPr>
            <w:t>Strengths</w:t>
          </w:r>
          <w:r>
            <w:rPr>
              <w:spacing w:val="-2"/>
            </w:rPr>
            <w:fldChar w:fldCharType="end"/>
          </w:r>
          <w:r>
            <w:tab/>
          </w:r>
          <w:r>
            <w:fldChar w:fldCharType="begin"/>
          </w:r>
          <w:r>
            <w:instrText xml:space="preserve"> HYPERLINK \l "_bookmark87" </w:instrText>
          </w:r>
          <w:r>
            <w:fldChar w:fldCharType="separate"/>
          </w:r>
          <w:r>
            <w:rPr>
              <w:spacing w:val="-5"/>
            </w:rPr>
            <w:t>58</w:t>
          </w:r>
          <w:r>
            <w:rPr>
              <w:spacing w:val="-5"/>
            </w:rPr>
            <w:fldChar w:fldCharType="end"/>
          </w:r>
        </w:p>
        <w:p w14:paraId="559825EF">
          <w:pPr>
            <w:pStyle w:val="9"/>
            <w:numPr>
              <w:ilvl w:val="1"/>
              <w:numId w:val="8"/>
            </w:numPr>
            <w:tabs>
              <w:tab w:val="left" w:pos="1188"/>
              <w:tab w:val="right" w:leader="dot" w:pos="9474"/>
            </w:tabs>
            <w:spacing w:before="125" w:after="0" w:line="240" w:lineRule="auto"/>
            <w:ind w:left="1188" w:right="0" w:hanging="491"/>
            <w:jc w:val="left"/>
          </w:pPr>
          <w:r>
            <w:fldChar w:fldCharType="begin"/>
          </w:r>
          <w:r>
            <w:instrText xml:space="preserve"> HYPERLINK \l "_bookmark88" </w:instrText>
          </w:r>
          <w:r>
            <w:fldChar w:fldCharType="separate"/>
          </w:r>
          <w:r>
            <w:rPr>
              <w:spacing w:val="-2"/>
            </w:rPr>
            <w:t>Limitations</w:t>
          </w:r>
          <w:r>
            <w:rPr>
              <w:spacing w:val="-2"/>
            </w:rPr>
            <w:fldChar w:fldCharType="end"/>
          </w:r>
          <w:r>
            <w:tab/>
          </w:r>
          <w:r>
            <w:fldChar w:fldCharType="begin"/>
          </w:r>
          <w:r>
            <w:instrText xml:space="preserve"> HYPERLINK \l "_bookmark88" </w:instrText>
          </w:r>
          <w:r>
            <w:fldChar w:fldCharType="separate"/>
          </w:r>
          <w:r>
            <w:rPr>
              <w:spacing w:val="-5"/>
            </w:rPr>
            <w:t>59</w:t>
          </w:r>
          <w:r>
            <w:rPr>
              <w:spacing w:val="-5"/>
            </w:rPr>
            <w:fldChar w:fldCharType="end"/>
          </w:r>
        </w:p>
        <w:p w14:paraId="055DC925">
          <w:pPr>
            <w:pStyle w:val="7"/>
            <w:numPr>
              <w:ilvl w:val="0"/>
              <w:numId w:val="8"/>
            </w:numPr>
            <w:tabs>
              <w:tab w:val="left" w:pos="624"/>
              <w:tab w:val="right" w:leader="dot" w:pos="9474"/>
            </w:tabs>
            <w:spacing w:before="134" w:after="0" w:line="240" w:lineRule="auto"/>
            <w:ind w:left="624" w:right="0" w:hanging="280"/>
            <w:jc w:val="left"/>
          </w:pPr>
          <w:r>
            <w:fldChar w:fldCharType="begin"/>
          </w:r>
          <w:r>
            <w:instrText xml:space="preserve"> HYPERLINK \l "_bookmark89" </w:instrText>
          </w:r>
          <w:r>
            <w:fldChar w:fldCharType="separate"/>
          </w:r>
          <w:r>
            <w:t>Discussion</w:t>
          </w:r>
          <w:r>
            <w:rPr>
              <w:spacing w:val="-6"/>
            </w:rPr>
            <w:t xml:space="preserve"> </w:t>
          </w:r>
          <w:r>
            <w:t>on</w:t>
          </w:r>
          <w:r>
            <w:rPr>
              <w:spacing w:val="-6"/>
            </w:rPr>
            <w:t xml:space="preserve"> </w:t>
          </w:r>
          <w:r>
            <w:rPr>
              <w:spacing w:val="-2"/>
            </w:rPr>
            <w:t>Scalability</w:t>
          </w:r>
          <w:r>
            <w:rPr>
              <w:spacing w:val="-2"/>
            </w:rPr>
            <w:fldChar w:fldCharType="end"/>
          </w:r>
          <w:r>
            <w:rPr>
              <w:b w:val="0"/>
            </w:rPr>
            <w:tab/>
          </w:r>
          <w:r>
            <w:fldChar w:fldCharType="begin"/>
          </w:r>
          <w:r>
            <w:instrText xml:space="preserve"> HYPERLINK \l "_bookmark89" </w:instrText>
          </w:r>
          <w:r>
            <w:fldChar w:fldCharType="separate"/>
          </w:r>
          <w:r>
            <w:rPr>
              <w:spacing w:val="-5"/>
            </w:rPr>
            <w:t>60</w:t>
          </w:r>
          <w:r>
            <w:rPr>
              <w:spacing w:val="-5"/>
            </w:rPr>
            <w:fldChar w:fldCharType="end"/>
          </w:r>
        </w:p>
        <w:p w14:paraId="5A66FE1E">
          <w:pPr>
            <w:pStyle w:val="6"/>
            <w:tabs>
              <w:tab w:val="right" w:leader="dot" w:pos="9474"/>
            </w:tabs>
          </w:pPr>
          <w:r>
            <w:fldChar w:fldCharType="begin"/>
          </w:r>
          <w:r>
            <w:instrText xml:space="preserve"> HYPERLINK \l "_bookmark90" </w:instrText>
          </w:r>
          <w:r>
            <w:fldChar w:fldCharType="separate"/>
          </w:r>
          <w:r>
            <w:rPr>
              <w:spacing w:val="-2"/>
            </w:rPr>
            <w:t>REFERENCES</w:t>
          </w:r>
          <w:r>
            <w:rPr>
              <w:spacing w:val="-2"/>
            </w:rPr>
            <w:fldChar w:fldCharType="end"/>
          </w:r>
          <w:r>
            <w:rPr>
              <w:b w:val="0"/>
            </w:rPr>
            <w:tab/>
          </w:r>
          <w:r>
            <w:fldChar w:fldCharType="begin"/>
          </w:r>
          <w:r>
            <w:instrText xml:space="preserve"> HYPERLINK \l "_bookmark90" </w:instrText>
          </w:r>
          <w:r>
            <w:fldChar w:fldCharType="separate"/>
          </w:r>
          <w:r>
            <w:rPr>
              <w:spacing w:val="-5"/>
            </w:rPr>
            <w:t>62</w:t>
          </w:r>
          <w:r>
            <w:rPr>
              <w:spacing w:val="-5"/>
            </w:rPr>
            <w:fldChar w:fldCharType="end"/>
          </w:r>
        </w:p>
      </w:sdtContent>
    </w:sdt>
    <w:p w14:paraId="566786A4">
      <w:pPr>
        <w:pStyle w:val="6"/>
        <w:spacing w:after="0"/>
        <w:sectPr>
          <w:type w:val="continuous"/>
          <w:pgSz w:w="11910" w:h="16830"/>
          <w:pgMar w:top="1346" w:right="850" w:bottom="1601" w:left="1417" w:header="0" w:footer="914" w:gutter="0"/>
          <w:pgBorders w:offsetFrom="page">
            <w:top w:val="thickThinSmallGap" w:color="1F487C" w:sz="24" w:space="0"/>
            <w:left w:val="thickThinSmallGap" w:color="1F487C" w:sz="24" w:space="0"/>
            <w:bottom w:val="thinThickSmallGap" w:color="1F487C" w:sz="24" w:space="0"/>
            <w:right w:val="thinThickSmallGap" w:color="1F487C" w:sz="24" w:space="0"/>
          </w:pgBorders>
          <w:cols w:space="720" w:num="1"/>
        </w:sectPr>
      </w:pPr>
    </w:p>
    <w:p w14:paraId="34485C90">
      <w:pPr>
        <w:pStyle w:val="2"/>
        <w:spacing w:before="71"/>
        <w:ind w:left="138" w:firstLine="0"/>
        <w:jc w:val="both"/>
      </w:pPr>
      <w:bookmarkStart w:id="4" w:name="CHAPTER 1. PROBLEM FORMULATION AND BACKG"/>
      <w:bookmarkEnd w:id="4"/>
      <w:r>
        <w:t>CHAPTER</w:t>
      </w:r>
      <w:r>
        <w:rPr>
          <w:spacing w:val="-6"/>
        </w:rPr>
        <w:t xml:space="preserve"> </w:t>
      </w:r>
      <w:r>
        <w:t>1.</w:t>
      </w:r>
      <w:r>
        <w:rPr>
          <w:spacing w:val="-5"/>
        </w:rPr>
        <w:t xml:space="preserve"> </w:t>
      </w:r>
      <w:r>
        <w:t>PROBLEM</w:t>
      </w:r>
      <w:r>
        <w:rPr>
          <w:spacing w:val="-6"/>
        </w:rPr>
        <w:t xml:space="preserve"> </w:t>
      </w:r>
      <w:r>
        <w:t>FORMULATION</w:t>
      </w:r>
      <w:r>
        <w:rPr>
          <w:spacing w:val="-5"/>
        </w:rPr>
        <w:t xml:space="preserve"> </w:t>
      </w:r>
      <w:r>
        <w:t>AND</w:t>
      </w:r>
      <w:r>
        <w:rPr>
          <w:spacing w:val="-8"/>
        </w:rPr>
        <w:t xml:space="preserve"> </w:t>
      </w:r>
      <w:r>
        <w:rPr>
          <w:spacing w:val="-2"/>
        </w:rPr>
        <w:t>BACKGROUND</w:t>
      </w:r>
    </w:p>
    <w:p w14:paraId="22C7CEA3">
      <w:pPr>
        <w:pStyle w:val="2"/>
        <w:numPr>
          <w:ilvl w:val="0"/>
          <w:numId w:val="9"/>
        </w:numPr>
        <w:tabs>
          <w:tab w:val="left" w:pos="418"/>
        </w:tabs>
        <w:spacing w:before="177" w:after="0" w:line="240" w:lineRule="auto"/>
        <w:ind w:left="418" w:right="0" w:hanging="280"/>
        <w:jc w:val="both"/>
      </w:pPr>
      <w:bookmarkStart w:id="5" w:name="1. Traffic Light Control Problem &#13;"/>
      <w:bookmarkEnd w:id="5"/>
      <w:bookmarkStart w:id="6" w:name="_bookmark2"/>
      <w:bookmarkEnd w:id="6"/>
      <w:r>
        <w:t>Traffic</w:t>
      </w:r>
      <w:r>
        <w:rPr>
          <w:spacing w:val="-3"/>
        </w:rPr>
        <w:t xml:space="preserve"> </w:t>
      </w:r>
      <w:r>
        <w:t>Light</w:t>
      </w:r>
      <w:r>
        <w:rPr>
          <w:spacing w:val="-3"/>
        </w:rPr>
        <w:t xml:space="preserve"> </w:t>
      </w:r>
      <w:r>
        <w:t>Control</w:t>
      </w:r>
      <w:r>
        <w:rPr>
          <w:spacing w:val="-3"/>
        </w:rPr>
        <w:t xml:space="preserve"> </w:t>
      </w:r>
      <w:r>
        <w:rPr>
          <w:spacing w:val="-2"/>
        </w:rPr>
        <w:t>Problem</w:t>
      </w:r>
    </w:p>
    <w:p w14:paraId="58C0ED21">
      <w:pPr>
        <w:pStyle w:val="5"/>
        <w:spacing w:before="58"/>
        <w:ind w:right="148"/>
        <w:jc w:val="both"/>
      </w:pPr>
      <w:r>
        <w:t>Urban traffic congestion has become one of the most critical challenges in modern cities due to rapid urbanization, population growth, and the increasing number of vehicles.</w:t>
      </w:r>
      <w:r>
        <w:rPr>
          <w:spacing w:val="-12"/>
        </w:rPr>
        <w:t xml:space="preserve"> </w:t>
      </w:r>
      <w:r>
        <w:t>Intersections</w:t>
      </w:r>
      <w:r>
        <w:rPr>
          <w:spacing w:val="-9"/>
        </w:rPr>
        <w:t xml:space="preserve"> </w:t>
      </w:r>
      <w:r>
        <w:t>are</w:t>
      </w:r>
      <w:r>
        <w:rPr>
          <w:spacing w:val="-10"/>
        </w:rPr>
        <w:t xml:space="preserve"> </w:t>
      </w:r>
      <w:r>
        <w:t>among</w:t>
      </w:r>
      <w:r>
        <w:rPr>
          <w:spacing w:val="-6"/>
        </w:rPr>
        <w:t xml:space="preserve"> </w:t>
      </w:r>
      <w:r>
        <w:t>the</w:t>
      </w:r>
      <w:r>
        <w:rPr>
          <w:spacing w:val="-10"/>
        </w:rPr>
        <w:t xml:space="preserve"> </w:t>
      </w:r>
      <w:r>
        <w:t>most</w:t>
      </w:r>
      <w:r>
        <w:rPr>
          <w:spacing w:val="-7"/>
        </w:rPr>
        <w:t xml:space="preserve"> </w:t>
      </w:r>
      <w:r>
        <w:t>congested</w:t>
      </w:r>
      <w:r>
        <w:rPr>
          <w:spacing w:val="-10"/>
        </w:rPr>
        <w:t xml:space="preserve"> </w:t>
      </w:r>
      <w:r>
        <w:t>components</w:t>
      </w:r>
      <w:r>
        <w:rPr>
          <w:spacing w:val="-11"/>
        </w:rPr>
        <w:t xml:space="preserve"> </w:t>
      </w:r>
      <w:r>
        <w:t>of</w:t>
      </w:r>
      <w:r>
        <w:rPr>
          <w:spacing w:val="-9"/>
        </w:rPr>
        <w:t xml:space="preserve"> </w:t>
      </w:r>
      <w:r>
        <w:t>road</w:t>
      </w:r>
      <w:r>
        <w:rPr>
          <w:spacing w:val="-10"/>
        </w:rPr>
        <w:t xml:space="preserve"> </w:t>
      </w:r>
      <w:r>
        <w:t>networks, as conflicting traffic flows must be coordinated</w:t>
      </w:r>
      <w:r>
        <w:rPr>
          <w:spacing w:val="-2"/>
        </w:rPr>
        <w:t xml:space="preserve"> </w:t>
      </w:r>
      <w:r>
        <w:t>through</w:t>
      </w:r>
      <w:r>
        <w:rPr>
          <w:spacing w:val="-2"/>
        </w:rPr>
        <w:t xml:space="preserve"> </w:t>
      </w:r>
      <w:r>
        <w:t>traffic</w:t>
      </w:r>
      <w:r>
        <w:rPr>
          <w:spacing w:val="-2"/>
        </w:rPr>
        <w:t xml:space="preserve"> </w:t>
      </w:r>
      <w:r>
        <w:t>signal</w:t>
      </w:r>
      <w:r>
        <w:rPr>
          <w:spacing w:val="-2"/>
        </w:rPr>
        <w:t xml:space="preserve"> </w:t>
      </w:r>
      <w:r>
        <w:t>systems.</w:t>
      </w:r>
      <w:r>
        <w:rPr>
          <w:spacing w:val="-2"/>
        </w:rPr>
        <w:t xml:space="preserve"> </w:t>
      </w:r>
      <w:r>
        <w:t>Tra- ditional traffic light control strategies, such as fixed-time or actuated control, rely on</w:t>
      </w:r>
      <w:r>
        <w:rPr>
          <w:spacing w:val="-15"/>
        </w:rPr>
        <w:t xml:space="preserve"> </w:t>
      </w:r>
      <w:r>
        <w:t>predefined</w:t>
      </w:r>
      <w:r>
        <w:rPr>
          <w:spacing w:val="-16"/>
        </w:rPr>
        <w:t xml:space="preserve"> </w:t>
      </w:r>
      <w:r>
        <w:t>timing</w:t>
      </w:r>
      <w:r>
        <w:rPr>
          <w:spacing w:val="-11"/>
        </w:rPr>
        <w:t xml:space="preserve"> </w:t>
      </w:r>
      <w:r>
        <w:t>plans</w:t>
      </w:r>
      <w:r>
        <w:rPr>
          <w:spacing w:val="-15"/>
        </w:rPr>
        <w:t xml:space="preserve"> </w:t>
      </w:r>
      <w:r>
        <w:t>or</w:t>
      </w:r>
      <w:r>
        <w:rPr>
          <w:spacing w:val="-14"/>
        </w:rPr>
        <w:t xml:space="preserve"> </w:t>
      </w:r>
      <w:r>
        <w:t>simple</w:t>
      </w:r>
      <w:r>
        <w:rPr>
          <w:spacing w:val="-12"/>
        </w:rPr>
        <w:t xml:space="preserve"> </w:t>
      </w:r>
      <w:r>
        <w:t>sensor-based</w:t>
      </w:r>
      <w:r>
        <w:rPr>
          <w:spacing w:val="-16"/>
        </w:rPr>
        <w:t xml:space="preserve"> </w:t>
      </w:r>
      <w:r>
        <w:t>rules.</w:t>
      </w:r>
      <w:r>
        <w:rPr>
          <w:spacing w:val="-14"/>
        </w:rPr>
        <w:t xml:space="preserve"> </w:t>
      </w:r>
      <w:r>
        <w:t>While</w:t>
      </w:r>
      <w:r>
        <w:rPr>
          <w:spacing w:val="-14"/>
        </w:rPr>
        <w:t xml:space="preserve"> </w:t>
      </w:r>
      <w:r>
        <w:t>these</w:t>
      </w:r>
      <w:r>
        <w:rPr>
          <w:spacing w:val="-16"/>
        </w:rPr>
        <w:t xml:space="preserve"> </w:t>
      </w:r>
      <w:r>
        <w:t>approaches</w:t>
      </w:r>
      <w:r>
        <w:rPr>
          <w:spacing w:val="-12"/>
        </w:rPr>
        <w:t xml:space="preserve"> </w:t>
      </w:r>
      <w:r>
        <w:t>are easy</w:t>
      </w:r>
      <w:r>
        <w:rPr>
          <w:spacing w:val="-7"/>
        </w:rPr>
        <w:t xml:space="preserve"> </w:t>
      </w:r>
      <w:r>
        <w:t>to</w:t>
      </w:r>
      <w:r>
        <w:rPr>
          <w:spacing w:val="-2"/>
        </w:rPr>
        <w:t xml:space="preserve"> </w:t>
      </w:r>
      <w:r>
        <w:t>implement</w:t>
      </w:r>
      <w:r>
        <w:rPr>
          <w:spacing w:val="-3"/>
        </w:rPr>
        <w:t xml:space="preserve"> </w:t>
      </w:r>
      <w:r>
        <w:t>and</w:t>
      </w:r>
      <w:r>
        <w:rPr>
          <w:spacing w:val="-5"/>
        </w:rPr>
        <w:t xml:space="preserve"> </w:t>
      </w:r>
      <w:r>
        <w:t>maintain,</w:t>
      </w:r>
      <w:r>
        <w:rPr>
          <w:spacing w:val="-2"/>
        </w:rPr>
        <w:t xml:space="preserve"> </w:t>
      </w:r>
      <w:r>
        <w:t>they</w:t>
      </w:r>
      <w:r>
        <w:rPr>
          <w:spacing w:val="-8"/>
        </w:rPr>
        <w:t xml:space="preserve"> </w:t>
      </w:r>
      <w:r>
        <w:t>are</w:t>
      </w:r>
      <w:r>
        <w:rPr>
          <w:spacing w:val="-5"/>
        </w:rPr>
        <w:t xml:space="preserve"> </w:t>
      </w:r>
      <w:r>
        <w:t>often</w:t>
      </w:r>
      <w:r>
        <w:rPr>
          <w:spacing w:val="-6"/>
        </w:rPr>
        <w:t xml:space="preserve"> </w:t>
      </w:r>
      <w:r>
        <w:t>unable</w:t>
      </w:r>
      <w:r>
        <w:rPr>
          <w:spacing w:val="-7"/>
        </w:rPr>
        <w:t xml:space="preserve"> </w:t>
      </w:r>
      <w:r>
        <w:t>to</w:t>
      </w:r>
      <w:r>
        <w:rPr>
          <w:spacing w:val="-5"/>
        </w:rPr>
        <w:t xml:space="preserve"> </w:t>
      </w:r>
      <w:r>
        <w:t>adapt</w:t>
      </w:r>
      <w:r>
        <w:rPr>
          <w:spacing w:val="-6"/>
        </w:rPr>
        <w:t xml:space="preserve"> </w:t>
      </w:r>
      <w:r>
        <w:t>effectively</w:t>
      </w:r>
      <w:r>
        <w:rPr>
          <w:spacing w:val="-8"/>
        </w:rPr>
        <w:t xml:space="preserve"> </w:t>
      </w:r>
      <w:r>
        <w:t>to</w:t>
      </w:r>
      <w:r>
        <w:rPr>
          <w:spacing w:val="-5"/>
        </w:rPr>
        <w:t xml:space="preserve"> </w:t>
      </w:r>
      <w:r>
        <w:t>highly dynamic and uncertain traffic conditions.</w:t>
      </w:r>
    </w:p>
    <w:p w14:paraId="5DB79833">
      <w:pPr>
        <w:pStyle w:val="5"/>
        <w:spacing w:before="241"/>
        <w:ind w:right="148"/>
        <w:jc w:val="both"/>
      </w:pPr>
      <w:r>
        <w:t>The</w:t>
      </w:r>
      <w:r>
        <w:rPr>
          <w:spacing w:val="-18"/>
        </w:rPr>
        <w:t xml:space="preserve"> </w:t>
      </w:r>
      <w:r>
        <w:t>traffic</w:t>
      </w:r>
      <w:r>
        <w:rPr>
          <w:spacing w:val="-17"/>
        </w:rPr>
        <w:t xml:space="preserve"> </w:t>
      </w:r>
      <w:r>
        <w:t>light</w:t>
      </w:r>
      <w:r>
        <w:rPr>
          <w:spacing w:val="-18"/>
        </w:rPr>
        <w:t xml:space="preserve"> </w:t>
      </w:r>
      <w:r>
        <w:t>control</w:t>
      </w:r>
      <w:r>
        <w:rPr>
          <w:spacing w:val="-17"/>
        </w:rPr>
        <w:t xml:space="preserve"> </w:t>
      </w:r>
      <w:r>
        <w:t>problem</w:t>
      </w:r>
      <w:r>
        <w:rPr>
          <w:spacing w:val="-18"/>
        </w:rPr>
        <w:t xml:space="preserve"> </w:t>
      </w:r>
      <w:r>
        <w:t>can</w:t>
      </w:r>
      <w:r>
        <w:rPr>
          <w:spacing w:val="-17"/>
        </w:rPr>
        <w:t xml:space="preserve"> </w:t>
      </w:r>
      <w:r>
        <w:t>be</w:t>
      </w:r>
      <w:r>
        <w:rPr>
          <w:spacing w:val="-18"/>
        </w:rPr>
        <w:t xml:space="preserve"> </w:t>
      </w:r>
      <w:r>
        <w:t>defined</w:t>
      </w:r>
      <w:r>
        <w:rPr>
          <w:spacing w:val="-16"/>
        </w:rPr>
        <w:t xml:space="preserve"> </w:t>
      </w:r>
      <w:r>
        <w:t>as</w:t>
      </w:r>
      <w:r>
        <w:rPr>
          <w:spacing w:val="-18"/>
        </w:rPr>
        <w:t xml:space="preserve"> </w:t>
      </w:r>
      <w:r>
        <w:t>determining</w:t>
      </w:r>
      <w:r>
        <w:rPr>
          <w:spacing w:val="-15"/>
        </w:rPr>
        <w:t xml:space="preserve"> </w:t>
      </w:r>
      <w:r>
        <w:t>how</w:t>
      </w:r>
      <w:r>
        <w:rPr>
          <w:spacing w:val="-18"/>
        </w:rPr>
        <w:t xml:space="preserve"> </w:t>
      </w:r>
      <w:r>
        <w:t>to</w:t>
      </w:r>
      <w:r>
        <w:rPr>
          <w:spacing w:val="-16"/>
        </w:rPr>
        <w:t xml:space="preserve"> </w:t>
      </w:r>
      <w:r>
        <w:t>allocate</w:t>
      </w:r>
      <w:r>
        <w:rPr>
          <w:spacing w:val="-18"/>
        </w:rPr>
        <w:t xml:space="preserve"> </w:t>
      </w:r>
      <w:r>
        <w:t>green times</w:t>
      </w:r>
      <w:r>
        <w:rPr>
          <w:spacing w:val="-3"/>
        </w:rPr>
        <w:t xml:space="preserve"> </w:t>
      </w:r>
      <w:r>
        <w:t>and</w:t>
      </w:r>
      <w:r>
        <w:rPr>
          <w:spacing w:val="-3"/>
        </w:rPr>
        <w:t xml:space="preserve"> </w:t>
      </w:r>
      <w:r>
        <w:t>switching</w:t>
      </w:r>
      <w:r>
        <w:rPr>
          <w:spacing w:val="-3"/>
        </w:rPr>
        <w:t xml:space="preserve"> </w:t>
      </w:r>
      <w:r>
        <w:t>phases</w:t>
      </w:r>
      <w:r>
        <w:rPr>
          <w:spacing w:val="-3"/>
        </w:rPr>
        <w:t xml:space="preserve"> </w:t>
      </w:r>
      <w:r>
        <w:t>at</w:t>
      </w:r>
      <w:r>
        <w:rPr>
          <w:spacing w:val="-3"/>
        </w:rPr>
        <w:t xml:space="preserve"> </w:t>
      </w:r>
      <w:r>
        <w:t>intersections</w:t>
      </w:r>
      <w:r>
        <w:rPr>
          <w:spacing w:val="-3"/>
        </w:rPr>
        <w:t xml:space="preserve"> </w:t>
      </w:r>
      <w:r>
        <w:t>in</w:t>
      </w:r>
      <w:r>
        <w:rPr>
          <w:spacing w:val="-6"/>
        </w:rPr>
        <w:t xml:space="preserve"> </w:t>
      </w:r>
      <w:r>
        <w:t>order</w:t>
      </w:r>
      <w:r>
        <w:rPr>
          <w:spacing w:val="-3"/>
        </w:rPr>
        <w:t xml:space="preserve"> </w:t>
      </w:r>
      <w:r>
        <w:t>to</w:t>
      </w:r>
      <w:r>
        <w:rPr>
          <w:spacing w:val="-3"/>
        </w:rPr>
        <w:t xml:space="preserve"> </w:t>
      </w:r>
      <w:r>
        <w:t>minimize</w:t>
      </w:r>
      <w:r>
        <w:rPr>
          <w:spacing w:val="-3"/>
        </w:rPr>
        <w:t xml:space="preserve"> </w:t>
      </w:r>
      <w:r>
        <w:t>congestion,</w:t>
      </w:r>
      <w:r>
        <w:rPr>
          <w:spacing w:val="-3"/>
        </w:rPr>
        <w:t xml:space="preserve"> </w:t>
      </w:r>
      <w:r>
        <w:t>reduce travel time, and improve overall</w:t>
      </w:r>
      <w:r>
        <w:rPr>
          <w:spacing w:val="-1"/>
        </w:rPr>
        <w:t xml:space="preserve"> </w:t>
      </w:r>
      <w:r>
        <w:t>traffic efficiency. This problem</w:t>
      </w:r>
      <w:r>
        <w:rPr>
          <w:spacing w:val="-2"/>
        </w:rPr>
        <w:t xml:space="preserve"> </w:t>
      </w:r>
      <w:r>
        <w:t>is inherently</w:t>
      </w:r>
      <w:r>
        <w:rPr>
          <w:spacing w:val="-1"/>
        </w:rPr>
        <w:t xml:space="preserve"> </w:t>
      </w:r>
      <w:r>
        <w:t>com- plex</w:t>
      </w:r>
      <w:r>
        <w:rPr>
          <w:spacing w:val="-11"/>
        </w:rPr>
        <w:t xml:space="preserve"> </w:t>
      </w:r>
      <w:r>
        <w:t>because</w:t>
      </w:r>
      <w:r>
        <w:rPr>
          <w:spacing w:val="-13"/>
        </w:rPr>
        <w:t xml:space="preserve"> </w:t>
      </w:r>
      <w:r>
        <w:t>traffic</w:t>
      </w:r>
      <w:r>
        <w:rPr>
          <w:spacing w:val="-12"/>
        </w:rPr>
        <w:t xml:space="preserve"> </w:t>
      </w:r>
      <w:r>
        <w:t>demand</w:t>
      </w:r>
      <w:r>
        <w:rPr>
          <w:spacing w:val="-8"/>
        </w:rPr>
        <w:t xml:space="preserve"> </w:t>
      </w:r>
      <w:r>
        <w:t>fluctuates</w:t>
      </w:r>
      <w:r>
        <w:rPr>
          <w:spacing w:val="-11"/>
        </w:rPr>
        <w:t xml:space="preserve"> </w:t>
      </w:r>
      <w:r>
        <w:t>over</w:t>
      </w:r>
      <w:r>
        <w:rPr>
          <w:spacing w:val="-12"/>
        </w:rPr>
        <w:t xml:space="preserve"> </w:t>
      </w:r>
      <w:r>
        <w:t>time,</w:t>
      </w:r>
      <w:r>
        <w:rPr>
          <w:spacing w:val="-11"/>
        </w:rPr>
        <w:t xml:space="preserve"> </w:t>
      </w:r>
      <w:r>
        <w:t>vehicle</w:t>
      </w:r>
      <w:r>
        <w:rPr>
          <w:spacing w:val="-10"/>
        </w:rPr>
        <w:t xml:space="preserve"> </w:t>
      </w:r>
      <w:r>
        <w:t>arrivals</w:t>
      </w:r>
      <w:r>
        <w:rPr>
          <w:spacing w:val="-9"/>
        </w:rPr>
        <w:t xml:space="preserve"> </w:t>
      </w:r>
      <w:r>
        <w:t>are</w:t>
      </w:r>
      <w:r>
        <w:rPr>
          <w:spacing w:val="-12"/>
        </w:rPr>
        <w:t xml:space="preserve"> </w:t>
      </w:r>
      <w:r>
        <w:t>stochastic,</w:t>
      </w:r>
      <w:r>
        <w:rPr>
          <w:spacing w:val="-12"/>
        </w:rPr>
        <w:t xml:space="preserve"> </w:t>
      </w:r>
      <w:r>
        <w:t>and the interaction among different traffic streams creates non-linear system behavior. A</w:t>
      </w:r>
      <w:r>
        <w:rPr>
          <w:spacing w:val="-11"/>
        </w:rPr>
        <w:t xml:space="preserve"> </w:t>
      </w:r>
      <w:r>
        <w:t>poorly</w:t>
      </w:r>
      <w:r>
        <w:rPr>
          <w:spacing w:val="-14"/>
        </w:rPr>
        <w:t xml:space="preserve"> </w:t>
      </w:r>
      <w:r>
        <w:t>designed</w:t>
      </w:r>
      <w:r>
        <w:rPr>
          <w:spacing w:val="-10"/>
        </w:rPr>
        <w:t xml:space="preserve"> </w:t>
      </w:r>
      <w:r>
        <w:t>control</w:t>
      </w:r>
      <w:r>
        <w:rPr>
          <w:spacing w:val="-10"/>
        </w:rPr>
        <w:t xml:space="preserve"> </w:t>
      </w:r>
      <w:r>
        <w:t>strategy</w:t>
      </w:r>
      <w:r>
        <w:rPr>
          <w:spacing w:val="-10"/>
        </w:rPr>
        <w:t xml:space="preserve"> </w:t>
      </w:r>
      <w:r>
        <w:t>may</w:t>
      </w:r>
      <w:r>
        <w:rPr>
          <w:spacing w:val="-14"/>
        </w:rPr>
        <w:t xml:space="preserve"> </w:t>
      </w:r>
      <w:r>
        <w:t>lead</w:t>
      </w:r>
      <w:r>
        <w:rPr>
          <w:spacing w:val="-8"/>
        </w:rPr>
        <w:t xml:space="preserve"> </w:t>
      </w:r>
      <w:r>
        <w:t>to</w:t>
      </w:r>
      <w:r>
        <w:rPr>
          <w:spacing w:val="-13"/>
        </w:rPr>
        <w:t xml:space="preserve"> </w:t>
      </w:r>
      <w:r>
        <w:t>long</w:t>
      </w:r>
      <w:r>
        <w:rPr>
          <w:spacing w:val="-10"/>
        </w:rPr>
        <w:t xml:space="preserve"> </w:t>
      </w:r>
      <w:r>
        <w:t>queues,</w:t>
      </w:r>
      <w:r>
        <w:rPr>
          <w:spacing w:val="-10"/>
        </w:rPr>
        <w:t xml:space="preserve"> </w:t>
      </w:r>
      <w:r>
        <w:t>excessive</w:t>
      </w:r>
      <w:r>
        <w:rPr>
          <w:spacing w:val="-9"/>
        </w:rPr>
        <w:t xml:space="preserve"> </w:t>
      </w:r>
      <w:r>
        <w:t>waiting</w:t>
      </w:r>
      <w:r>
        <w:rPr>
          <w:spacing w:val="-11"/>
        </w:rPr>
        <w:t xml:space="preserve"> </w:t>
      </w:r>
      <w:r>
        <w:t>time, and increased fuel consumption and emissions. Therefore, developing an adaptive and</w:t>
      </w:r>
      <w:r>
        <w:rPr>
          <w:spacing w:val="-17"/>
        </w:rPr>
        <w:t xml:space="preserve"> </w:t>
      </w:r>
      <w:r>
        <w:t>intelligent</w:t>
      </w:r>
      <w:r>
        <w:rPr>
          <w:spacing w:val="-15"/>
        </w:rPr>
        <w:t xml:space="preserve"> </w:t>
      </w:r>
      <w:r>
        <w:t>traffic</w:t>
      </w:r>
      <w:r>
        <w:rPr>
          <w:spacing w:val="-18"/>
        </w:rPr>
        <w:t xml:space="preserve"> </w:t>
      </w:r>
      <w:r>
        <w:t>signal</w:t>
      </w:r>
      <w:r>
        <w:rPr>
          <w:spacing w:val="-15"/>
        </w:rPr>
        <w:t xml:space="preserve"> </w:t>
      </w:r>
      <w:r>
        <w:t>control</w:t>
      </w:r>
      <w:r>
        <w:rPr>
          <w:spacing w:val="-16"/>
        </w:rPr>
        <w:t xml:space="preserve"> </w:t>
      </w:r>
      <w:r>
        <w:t>mechanism</w:t>
      </w:r>
      <w:r>
        <w:rPr>
          <w:spacing w:val="-18"/>
        </w:rPr>
        <w:t xml:space="preserve"> </w:t>
      </w:r>
      <w:r>
        <w:t>is</w:t>
      </w:r>
      <w:r>
        <w:rPr>
          <w:spacing w:val="-12"/>
        </w:rPr>
        <w:t xml:space="preserve"> </w:t>
      </w:r>
      <w:r>
        <w:t>essential</w:t>
      </w:r>
      <w:r>
        <w:rPr>
          <w:spacing w:val="-14"/>
        </w:rPr>
        <w:t xml:space="preserve"> </w:t>
      </w:r>
      <w:r>
        <w:t>for</w:t>
      </w:r>
      <w:r>
        <w:rPr>
          <w:spacing w:val="-16"/>
        </w:rPr>
        <w:t xml:space="preserve"> </w:t>
      </w:r>
      <w:r>
        <w:t>achieving</w:t>
      </w:r>
      <w:r>
        <w:rPr>
          <w:spacing w:val="-16"/>
        </w:rPr>
        <w:t xml:space="preserve"> </w:t>
      </w:r>
      <w:r>
        <w:t>sustainable and efficient urban transportation systems.</w:t>
      </w:r>
    </w:p>
    <w:p w14:paraId="640C6437">
      <w:pPr>
        <w:pStyle w:val="2"/>
        <w:numPr>
          <w:ilvl w:val="0"/>
          <w:numId w:val="9"/>
        </w:numPr>
        <w:tabs>
          <w:tab w:val="left" w:pos="418"/>
        </w:tabs>
        <w:spacing w:before="244" w:after="0" w:line="240" w:lineRule="auto"/>
        <w:ind w:left="418" w:right="0" w:hanging="280"/>
        <w:jc w:val="both"/>
      </w:pPr>
      <w:bookmarkStart w:id="7" w:name="_bookmark3"/>
      <w:bookmarkEnd w:id="7"/>
      <w:bookmarkStart w:id="8" w:name="2. Traffic Congestion as a Sequential De"/>
      <w:bookmarkEnd w:id="8"/>
      <w:r>
        <w:t>Traffic</w:t>
      </w:r>
      <w:r>
        <w:rPr>
          <w:spacing w:val="-7"/>
        </w:rPr>
        <w:t xml:space="preserve"> </w:t>
      </w:r>
      <w:r>
        <w:t>Congestion</w:t>
      </w:r>
      <w:r>
        <w:rPr>
          <w:spacing w:val="-4"/>
        </w:rPr>
        <w:t xml:space="preserve"> </w:t>
      </w:r>
      <w:r>
        <w:t>as</w:t>
      </w:r>
      <w:r>
        <w:rPr>
          <w:spacing w:val="-7"/>
        </w:rPr>
        <w:t xml:space="preserve"> </w:t>
      </w:r>
      <w:r>
        <w:t>a</w:t>
      </w:r>
      <w:r>
        <w:rPr>
          <w:spacing w:val="-4"/>
        </w:rPr>
        <w:t xml:space="preserve"> </w:t>
      </w:r>
      <w:r>
        <w:t>Sequential</w:t>
      </w:r>
      <w:r>
        <w:rPr>
          <w:spacing w:val="-4"/>
        </w:rPr>
        <w:t xml:space="preserve"> </w:t>
      </w:r>
      <w:r>
        <w:t>Decision</w:t>
      </w:r>
      <w:r>
        <w:rPr>
          <w:spacing w:val="-4"/>
        </w:rPr>
        <w:t xml:space="preserve"> </w:t>
      </w:r>
      <w:r>
        <w:rPr>
          <w:spacing w:val="-2"/>
        </w:rPr>
        <w:t>Problem</w:t>
      </w:r>
    </w:p>
    <w:p w14:paraId="69F15369">
      <w:pPr>
        <w:pStyle w:val="5"/>
        <w:spacing w:before="60"/>
        <w:ind w:right="148"/>
        <w:jc w:val="both"/>
      </w:pPr>
      <w:r>
        <w:t>Traffic signal control is naturally a sequential decision-making problem. At every moment,</w:t>
      </w:r>
      <w:r>
        <w:rPr>
          <w:spacing w:val="-13"/>
        </w:rPr>
        <w:t xml:space="preserve"> </w:t>
      </w:r>
      <w:r>
        <w:t>the</w:t>
      </w:r>
      <w:r>
        <w:rPr>
          <w:spacing w:val="-12"/>
        </w:rPr>
        <w:t xml:space="preserve"> </w:t>
      </w:r>
      <w:r>
        <w:t>controller</w:t>
      </w:r>
      <w:r>
        <w:rPr>
          <w:spacing w:val="-11"/>
        </w:rPr>
        <w:t xml:space="preserve"> </w:t>
      </w:r>
      <w:r>
        <w:t>must</w:t>
      </w:r>
      <w:r>
        <w:rPr>
          <w:spacing w:val="-11"/>
        </w:rPr>
        <w:t xml:space="preserve"> </w:t>
      </w:r>
      <w:r>
        <w:t>decide</w:t>
      </w:r>
      <w:r>
        <w:rPr>
          <w:spacing w:val="-13"/>
        </w:rPr>
        <w:t xml:space="preserve"> </w:t>
      </w:r>
      <w:r>
        <w:t>which</w:t>
      </w:r>
      <w:r>
        <w:rPr>
          <w:spacing w:val="-14"/>
        </w:rPr>
        <w:t xml:space="preserve"> </w:t>
      </w:r>
      <w:r>
        <w:t>signal</w:t>
      </w:r>
      <w:r>
        <w:rPr>
          <w:spacing w:val="-13"/>
        </w:rPr>
        <w:t xml:space="preserve"> </w:t>
      </w:r>
      <w:r>
        <w:t>phase</w:t>
      </w:r>
      <w:r>
        <w:rPr>
          <w:spacing w:val="-13"/>
        </w:rPr>
        <w:t xml:space="preserve"> </w:t>
      </w:r>
      <w:r>
        <w:t>should</w:t>
      </w:r>
      <w:r>
        <w:rPr>
          <w:spacing w:val="-13"/>
        </w:rPr>
        <w:t xml:space="preserve"> </w:t>
      </w:r>
      <w:r>
        <w:t>be</w:t>
      </w:r>
      <w:r>
        <w:rPr>
          <w:spacing w:val="-13"/>
        </w:rPr>
        <w:t xml:space="preserve"> </w:t>
      </w:r>
      <w:r>
        <w:t>activated</w:t>
      </w:r>
      <w:r>
        <w:rPr>
          <w:spacing w:val="-13"/>
        </w:rPr>
        <w:t xml:space="preserve"> </w:t>
      </w:r>
      <w:r>
        <w:t>based</w:t>
      </w:r>
      <w:r>
        <w:rPr>
          <w:spacing w:val="-15"/>
        </w:rPr>
        <w:t xml:space="preserve"> </w:t>
      </w:r>
      <w:r>
        <w:t>on the</w:t>
      </w:r>
      <w:r>
        <w:rPr>
          <w:spacing w:val="-3"/>
        </w:rPr>
        <w:t xml:space="preserve"> </w:t>
      </w:r>
      <w:r>
        <w:t>current</w:t>
      </w:r>
      <w:r>
        <w:rPr>
          <w:spacing w:val="-3"/>
        </w:rPr>
        <w:t xml:space="preserve"> </w:t>
      </w:r>
      <w:r>
        <w:t>traffic</w:t>
      </w:r>
      <w:r>
        <w:rPr>
          <w:spacing w:val="-7"/>
        </w:rPr>
        <w:t xml:space="preserve"> </w:t>
      </w:r>
      <w:r>
        <w:t>situation,</w:t>
      </w:r>
      <w:r>
        <w:rPr>
          <w:spacing w:val="-3"/>
        </w:rPr>
        <w:t xml:space="preserve"> </w:t>
      </w:r>
      <w:r>
        <w:t>while</w:t>
      </w:r>
      <w:r>
        <w:rPr>
          <w:spacing w:val="-3"/>
        </w:rPr>
        <w:t xml:space="preserve"> </w:t>
      </w:r>
      <w:r>
        <w:t>the</w:t>
      </w:r>
      <w:r>
        <w:rPr>
          <w:spacing w:val="-7"/>
        </w:rPr>
        <w:t xml:space="preserve"> </w:t>
      </w:r>
      <w:r>
        <w:t>outcome</w:t>
      </w:r>
      <w:r>
        <w:rPr>
          <w:spacing w:val="-3"/>
        </w:rPr>
        <w:t xml:space="preserve"> </w:t>
      </w:r>
      <w:r>
        <w:t>of</w:t>
      </w:r>
      <w:r>
        <w:rPr>
          <w:spacing w:val="-3"/>
        </w:rPr>
        <w:t xml:space="preserve"> </w:t>
      </w:r>
      <w:r>
        <w:t>that</w:t>
      </w:r>
      <w:r>
        <w:rPr>
          <w:spacing w:val="-3"/>
        </w:rPr>
        <w:t xml:space="preserve"> </w:t>
      </w:r>
      <w:r>
        <w:t>decision</w:t>
      </w:r>
      <w:r>
        <w:rPr>
          <w:spacing w:val="-3"/>
        </w:rPr>
        <w:t xml:space="preserve"> </w:t>
      </w:r>
      <w:r>
        <w:t>will</w:t>
      </w:r>
      <w:r>
        <w:rPr>
          <w:spacing w:val="-3"/>
        </w:rPr>
        <w:t xml:space="preserve"> </w:t>
      </w:r>
      <w:r>
        <w:t>influence</w:t>
      </w:r>
      <w:r>
        <w:rPr>
          <w:spacing w:val="-3"/>
        </w:rPr>
        <w:t xml:space="preserve"> </w:t>
      </w:r>
      <w:r>
        <w:t>future traffic states. For example, granting a longer green phase to one direction may re- duce its queue length but could simultaneously increase congestion in conflicting directions.</w:t>
      </w:r>
      <w:r>
        <w:rPr>
          <w:spacing w:val="-2"/>
        </w:rPr>
        <w:t xml:space="preserve"> </w:t>
      </w:r>
      <w:r>
        <w:t>Consequently,</w:t>
      </w:r>
      <w:r>
        <w:rPr>
          <w:spacing w:val="-2"/>
        </w:rPr>
        <w:t xml:space="preserve"> </w:t>
      </w:r>
      <w:r>
        <w:t>the</w:t>
      </w:r>
      <w:r>
        <w:rPr>
          <w:spacing w:val="-2"/>
        </w:rPr>
        <w:t xml:space="preserve"> </w:t>
      </w:r>
      <w:r>
        <w:t>control process</w:t>
      </w:r>
      <w:r>
        <w:rPr>
          <w:spacing w:val="-2"/>
        </w:rPr>
        <w:t xml:space="preserve"> </w:t>
      </w:r>
      <w:r>
        <w:t>involves a</w:t>
      </w:r>
      <w:r>
        <w:rPr>
          <w:spacing w:val="-2"/>
        </w:rPr>
        <w:t xml:space="preserve"> </w:t>
      </w:r>
      <w:r>
        <w:t>trade-off</w:t>
      </w:r>
      <w:r>
        <w:rPr>
          <w:spacing w:val="-2"/>
        </w:rPr>
        <w:t xml:space="preserve"> </w:t>
      </w:r>
      <w:r>
        <w:t>between</w:t>
      </w:r>
      <w:r>
        <w:rPr>
          <w:spacing w:val="-2"/>
        </w:rPr>
        <w:t xml:space="preserve"> </w:t>
      </w:r>
      <w:r>
        <w:t>immedi- ate performance and long-term system efficiency.</w:t>
      </w:r>
    </w:p>
    <w:p w14:paraId="2DF45325">
      <w:pPr>
        <w:pStyle w:val="5"/>
        <w:spacing w:before="240"/>
        <w:ind w:right="146"/>
        <w:jc w:val="both"/>
      </w:pPr>
      <w:bookmarkStart w:id="9" w:name="_bookmark4"/>
      <w:bookmarkEnd w:id="9"/>
      <w:r>
        <w:t>Furthermore, traffic conditions evolve continuously as vehicles arrive, depart, and interact</w:t>
      </w:r>
      <w:r>
        <w:rPr>
          <w:spacing w:val="-9"/>
        </w:rPr>
        <w:t xml:space="preserve"> </w:t>
      </w:r>
      <w:r>
        <w:t>with</w:t>
      </w:r>
      <w:r>
        <w:rPr>
          <w:spacing w:val="-8"/>
        </w:rPr>
        <w:t xml:space="preserve"> </w:t>
      </w:r>
      <w:r>
        <w:t>one</w:t>
      </w:r>
      <w:r>
        <w:rPr>
          <w:spacing w:val="-9"/>
        </w:rPr>
        <w:t xml:space="preserve"> </w:t>
      </w:r>
      <w:r>
        <w:t>another.</w:t>
      </w:r>
      <w:r>
        <w:rPr>
          <w:spacing w:val="-8"/>
        </w:rPr>
        <w:t xml:space="preserve"> </w:t>
      </w:r>
      <w:r>
        <w:t>The</w:t>
      </w:r>
      <w:r>
        <w:rPr>
          <w:spacing w:val="-11"/>
        </w:rPr>
        <w:t xml:space="preserve"> </w:t>
      </w:r>
      <w:r>
        <w:t>system</w:t>
      </w:r>
      <w:r>
        <w:rPr>
          <w:spacing w:val="-14"/>
        </w:rPr>
        <w:t xml:space="preserve"> </w:t>
      </w:r>
      <w:r>
        <w:t>state</w:t>
      </w:r>
      <w:r>
        <w:rPr>
          <w:spacing w:val="-10"/>
        </w:rPr>
        <w:t xml:space="preserve"> </w:t>
      </w:r>
      <w:r>
        <w:t>at</w:t>
      </w:r>
      <w:r>
        <w:rPr>
          <w:spacing w:val="-8"/>
        </w:rPr>
        <w:t xml:space="preserve"> </w:t>
      </w:r>
      <w:r>
        <w:t>the</w:t>
      </w:r>
      <w:r>
        <w:rPr>
          <w:spacing w:val="-11"/>
        </w:rPr>
        <w:t xml:space="preserve"> </w:t>
      </w:r>
      <w:r>
        <w:t>next</w:t>
      </w:r>
      <w:r>
        <w:rPr>
          <w:spacing w:val="-10"/>
        </w:rPr>
        <w:t xml:space="preserve"> </w:t>
      </w:r>
      <w:r>
        <w:t>time</w:t>
      </w:r>
      <w:r>
        <w:rPr>
          <w:spacing w:val="-9"/>
        </w:rPr>
        <w:t xml:space="preserve"> </w:t>
      </w:r>
      <w:r>
        <w:t>step</w:t>
      </w:r>
      <w:r>
        <w:rPr>
          <w:spacing w:val="-8"/>
        </w:rPr>
        <w:t xml:space="preserve"> </w:t>
      </w:r>
      <w:r>
        <w:t>depends</w:t>
      </w:r>
      <w:r>
        <w:rPr>
          <w:spacing w:val="-13"/>
        </w:rPr>
        <w:t xml:space="preserve"> </w:t>
      </w:r>
      <w:r>
        <w:t>not</w:t>
      </w:r>
      <w:r>
        <w:rPr>
          <w:spacing w:val="-8"/>
        </w:rPr>
        <w:t xml:space="preserve"> </w:t>
      </w:r>
      <w:r>
        <w:t>only</w:t>
      </w:r>
      <w:r>
        <w:rPr>
          <w:spacing w:val="-14"/>
        </w:rPr>
        <w:t xml:space="preserve"> </w:t>
      </w:r>
      <w:r>
        <w:t>on the current state but also on the control action taken. This sequential and dynamic nature</w:t>
      </w:r>
      <w:r>
        <w:rPr>
          <w:spacing w:val="-18"/>
        </w:rPr>
        <w:t xml:space="preserve"> </w:t>
      </w:r>
      <w:r>
        <w:t>makes</w:t>
      </w:r>
      <w:r>
        <w:rPr>
          <w:spacing w:val="-15"/>
        </w:rPr>
        <w:t xml:space="preserve"> </w:t>
      </w:r>
      <w:r>
        <w:t>traffic</w:t>
      </w:r>
      <w:r>
        <w:rPr>
          <w:spacing w:val="-17"/>
        </w:rPr>
        <w:t xml:space="preserve"> </w:t>
      </w:r>
      <w:r>
        <w:t>signal</w:t>
      </w:r>
      <w:r>
        <w:rPr>
          <w:spacing w:val="-16"/>
        </w:rPr>
        <w:t xml:space="preserve"> </w:t>
      </w:r>
      <w:r>
        <w:t>control</w:t>
      </w:r>
      <w:r>
        <w:rPr>
          <w:spacing w:val="-18"/>
        </w:rPr>
        <w:t xml:space="preserve"> </w:t>
      </w:r>
      <w:r>
        <w:t>unsuitable</w:t>
      </w:r>
      <w:r>
        <w:rPr>
          <w:spacing w:val="-16"/>
        </w:rPr>
        <w:t xml:space="preserve"> </w:t>
      </w:r>
      <w:r>
        <w:t>for</w:t>
      </w:r>
      <w:r>
        <w:rPr>
          <w:spacing w:val="-16"/>
        </w:rPr>
        <w:t xml:space="preserve"> </w:t>
      </w:r>
      <w:r>
        <w:t>purely</w:t>
      </w:r>
      <w:r>
        <w:rPr>
          <w:spacing w:val="-18"/>
        </w:rPr>
        <w:t xml:space="preserve"> </w:t>
      </w:r>
      <w:r>
        <w:t>static</w:t>
      </w:r>
      <w:r>
        <w:rPr>
          <w:spacing w:val="-16"/>
        </w:rPr>
        <w:t xml:space="preserve"> </w:t>
      </w:r>
      <w:r>
        <w:t>optimization</w:t>
      </w:r>
      <w:r>
        <w:rPr>
          <w:spacing w:val="-14"/>
        </w:rPr>
        <w:t xml:space="preserve"> </w:t>
      </w:r>
      <w:r>
        <w:t>methods. Instead, it requires a framework that can explicitly model the evolution of traffic states over time and evaluate the long-term impact of control decisions. Such char- acteristics align well with the structure of sequential decision-making models used in control theory and artificial intelligence.</w:t>
      </w:r>
    </w:p>
    <w:p w14:paraId="3C682120">
      <w:pPr>
        <w:pStyle w:val="5"/>
        <w:spacing w:after="0"/>
        <w:jc w:val="both"/>
        <w:sectPr>
          <w:pgSz w:w="11910" w:h="16830"/>
          <w:pgMar w:top="18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190EF921">
      <w:pPr>
        <w:pStyle w:val="2"/>
        <w:numPr>
          <w:ilvl w:val="0"/>
          <w:numId w:val="9"/>
        </w:numPr>
        <w:tabs>
          <w:tab w:val="left" w:pos="418"/>
        </w:tabs>
        <w:spacing w:before="74" w:after="0" w:line="240" w:lineRule="auto"/>
        <w:ind w:left="418" w:right="0" w:hanging="280"/>
        <w:jc w:val="left"/>
      </w:pPr>
      <w:bookmarkStart w:id="10" w:name="3. Markov Decision Process (MDP) Overvie"/>
      <w:bookmarkEnd w:id="10"/>
      <w:bookmarkStart w:id="11" w:name="_bookmark5"/>
      <w:bookmarkEnd w:id="11"/>
      <w:r>
        <w:t>Markov</w:t>
      </w:r>
      <w:r>
        <w:rPr>
          <w:spacing w:val="-2"/>
        </w:rPr>
        <w:t xml:space="preserve"> </w:t>
      </w:r>
      <w:r>
        <w:t>Decision</w:t>
      </w:r>
      <w:r>
        <w:rPr>
          <w:spacing w:val="-5"/>
        </w:rPr>
        <w:t xml:space="preserve"> </w:t>
      </w:r>
      <w:r>
        <w:t>Process</w:t>
      </w:r>
      <w:r>
        <w:rPr>
          <w:spacing w:val="-5"/>
        </w:rPr>
        <w:t xml:space="preserve"> </w:t>
      </w:r>
      <w:r>
        <w:t>(MDP)</w:t>
      </w:r>
      <w:r>
        <w:rPr>
          <w:spacing w:val="-3"/>
        </w:rPr>
        <w:t xml:space="preserve"> </w:t>
      </w:r>
      <w:r>
        <w:rPr>
          <w:spacing w:val="-2"/>
        </w:rPr>
        <w:t>Overview</w:t>
      </w:r>
    </w:p>
    <w:p w14:paraId="24F921B1">
      <w:pPr>
        <w:pStyle w:val="5"/>
        <w:spacing w:before="58"/>
        <w:ind w:right="265"/>
      </w:pPr>
      <w:r>
        <w:drawing>
          <wp:anchor distT="0" distB="0" distL="0" distR="0" simplePos="0" relativeHeight="251659264" behindDoc="0" locked="0" layoutInCell="1" allowOverlap="1">
            <wp:simplePos x="0" y="0"/>
            <wp:positionH relativeFrom="page">
              <wp:posOffset>1194435</wp:posOffset>
            </wp:positionH>
            <wp:positionV relativeFrom="paragraph">
              <wp:posOffset>652145</wp:posOffset>
            </wp:positionV>
            <wp:extent cx="5510530" cy="592518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510784" cy="5925311"/>
                    </a:xfrm>
                    <a:prstGeom prst="rect">
                      <a:avLst/>
                    </a:prstGeom>
                  </pic:spPr>
                </pic:pic>
              </a:graphicData>
            </a:graphic>
          </wp:anchor>
        </w:drawing>
      </w:r>
      <w:r>
        <w:t>A Markov Decision Process (MDP) is a mathematical framework widely used to model</w:t>
      </w:r>
      <w:r>
        <w:rPr>
          <w:spacing w:val="-4"/>
        </w:rPr>
        <w:t xml:space="preserve"> </w:t>
      </w:r>
      <w:r>
        <w:t>decision-making</w:t>
      </w:r>
      <w:r>
        <w:rPr>
          <w:spacing w:val="-4"/>
        </w:rPr>
        <w:t xml:space="preserve"> </w:t>
      </w:r>
      <w:r>
        <w:t>problems</w:t>
      </w:r>
      <w:r>
        <w:rPr>
          <w:spacing w:val="-5"/>
        </w:rPr>
        <w:t xml:space="preserve"> </w:t>
      </w:r>
      <w:r>
        <w:t>in</w:t>
      </w:r>
      <w:r>
        <w:rPr>
          <w:spacing w:val="-4"/>
        </w:rPr>
        <w:t xml:space="preserve"> </w:t>
      </w:r>
      <w:r>
        <w:t>stochastic</w:t>
      </w:r>
      <w:r>
        <w:rPr>
          <w:spacing w:val="-4"/>
        </w:rPr>
        <w:t xml:space="preserve"> </w:t>
      </w:r>
      <w:r>
        <w:t>environments.</w:t>
      </w:r>
      <w:r>
        <w:rPr>
          <w:spacing w:val="-4"/>
        </w:rPr>
        <w:t xml:space="preserve"> </w:t>
      </w:r>
      <w:r>
        <w:t>An</w:t>
      </w:r>
      <w:r>
        <w:rPr>
          <w:spacing w:val="-4"/>
        </w:rPr>
        <w:t xml:space="preserve"> </w:t>
      </w:r>
      <w:r>
        <w:t>MDP</w:t>
      </w:r>
      <w:r>
        <w:rPr>
          <w:spacing w:val="-5"/>
        </w:rPr>
        <w:t xml:space="preserve"> </w:t>
      </w:r>
      <w:r>
        <w:t>is</w:t>
      </w:r>
      <w:r>
        <w:rPr>
          <w:spacing w:val="-5"/>
        </w:rPr>
        <w:t xml:space="preserve"> </w:t>
      </w:r>
      <w:r>
        <w:t>defined by the tuple:</w:t>
      </w:r>
    </w:p>
    <w:p w14:paraId="0F98E9D8">
      <w:pPr>
        <w:pStyle w:val="5"/>
        <w:ind w:left="0"/>
      </w:pPr>
    </w:p>
    <w:p w14:paraId="466F5568">
      <w:pPr>
        <w:pStyle w:val="5"/>
        <w:ind w:left="0"/>
      </w:pPr>
    </w:p>
    <w:p w14:paraId="28F62BF0">
      <w:pPr>
        <w:pStyle w:val="5"/>
        <w:ind w:left="0"/>
      </w:pPr>
    </w:p>
    <w:p w14:paraId="2212F01E">
      <w:pPr>
        <w:pStyle w:val="5"/>
        <w:spacing w:before="2"/>
        <w:ind w:left="0"/>
      </w:pPr>
    </w:p>
    <w:p w14:paraId="756BDFA5">
      <w:pPr>
        <w:pStyle w:val="5"/>
      </w:pPr>
      <w:r>
        <w:rPr>
          <w:spacing w:val="-2"/>
        </w:rPr>
        <w:t>Where:</w:t>
      </w:r>
    </w:p>
    <w:p w14:paraId="34F463BF">
      <w:pPr>
        <w:pStyle w:val="11"/>
        <w:numPr>
          <w:ilvl w:val="0"/>
          <w:numId w:val="10"/>
        </w:numPr>
        <w:tabs>
          <w:tab w:val="left" w:pos="857"/>
        </w:tabs>
        <w:spacing w:before="1" w:after="0" w:line="240" w:lineRule="auto"/>
        <w:ind w:left="857" w:right="0" w:hanging="359"/>
        <w:jc w:val="left"/>
        <w:rPr>
          <w:sz w:val="28"/>
        </w:rPr>
      </w:pPr>
      <w:r>
        <w:rPr>
          <w:sz w:val="28"/>
        </w:rPr>
        <w:t>S</w:t>
      </w:r>
      <w:r>
        <w:rPr>
          <w:spacing w:val="-3"/>
          <w:sz w:val="28"/>
        </w:rPr>
        <w:t xml:space="preserve"> </w:t>
      </w:r>
      <w:r>
        <w:rPr>
          <w:sz w:val="28"/>
        </w:rPr>
        <w:t>is</w:t>
      </w:r>
      <w:r>
        <w:rPr>
          <w:spacing w:val="-1"/>
          <w:sz w:val="28"/>
        </w:rPr>
        <w:t xml:space="preserve"> </w:t>
      </w:r>
      <w:r>
        <w:rPr>
          <w:sz w:val="28"/>
        </w:rPr>
        <w:t>the state</w:t>
      </w:r>
      <w:r>
        <w:rPr>
          <w:spacing w:val="1"/>
          <w:sz w:val="28"/>
        </w:rPr>
        <w:t xml:space="preserve"> </w:t>
      </w:r>
      <w:r>
        <w:rPr>
          <w:spacing w:val="-2"/>
          <w:sz w:val="28"/>
        </w:rPr>
        <w:t>space,</w:t>
      </w:r>
    </w:p>
    <w:p w14:paraId="5D6A5B98">
      <w:pPr>
        <w:pStyle w:val="11"/>
        <w:numPr>
          <w:ilvl w:val="0"/>
          <w:numId w:val="10"/>
        </w:numPr>
        <w:tabs>
          <w:tab w:val="left" w:pos="857"/>
        </w:tabs>
        <w:spacing w:before="46" w:after="0" w:line="240" w:lineRule="auto"/>
        <w:ind w:left="857" w:right="0" w:hanging="359"/>
        <w:jc w:val="left"/>
        <w:rPr>
          <w:sz w:val="28"/>
        </w:rPr>
      </w:pPr>
      <w:r>
        <w:rPr>
          <w:sz w:val="28"/>
        </w:rPr>
        <w:t>A</w:t>
      </w:r>
      <w:r>
        <w:rPr>
          <w:spacing w:val="-2"/>
          <w:sz w:val="28"/>
        </w:rPr>
        <w:t xml:space="preserve"> </w:t>
      </w:r>
      <w:r>
        <w:rPr>
          <w:sz w:val="28"/>
        </w:rPr>
        <w:t>is</w:t>
      </w:r>
      <w:r>
        <w:rPr>
          <w:spacing w:val="-1"/>
          <w:sz w:val="28"/>
        </w:rPr>
        <w:t xml:space="preserve"> </w:t>
      </w:r>
      <w:r>
        <w:rPr>
          <w:sz w:val="28"/>
        </w:rPr>
        <w:t>the</w:t>
      </w:r>
      <w:r>
        <w:rPr>
          <w:spacing w:val="2"/>
          <w:sz w:val="28"/>
        </w:rPr>
        <w:t xml:space="preserve"> </w:t>
      </w:r>
      <w:r>
        <w:rPr>
          <w:sz w:val="28"/>
        </w:rPr>
        <w:t xml:space="preserve">action </w:t>
      </w:r>
      <w:r>
        <w:rPr>
          <w:spacing w:val="-2"/>
          <w:sz w:val="28"/>
        </w:rPr>
        <w:t>space,</w:t>
      </w:r>
    </w:p>
    <w:p w14:paraId="6DAA630E">
      <w:pPr>
        <w:pStyle w:val="11"/>
        <w:numPr>
          <w:ilvl w:val="0"/>
          <w:numId w:val="10"/>
        </w:numPr>
        <w:tabs>
          <w:tab w:val="left" w:pos="858"/>
        </w:tabs>
        <w:spacing w:before="50" w:after="0" w:line="276" w:lineRule="auto"/>
        <w:ind w:left="858" w:right="392" w:hanging="360"/>
        <w:jc w:val="left"/>
        <w:rPr>
          <w:sz w:val="28"/>
        </w:rPr>
      </w:pPr>
      <w:r>
        <w:rPr>
          <w:sz w:val="28"/>
        </w:rPr>
        <w:t>P</w:t>
      </w:r>
      <w:r>
        <w:rPr>
          <w:spacing w:val="-4"/>
          <w:sz w:val="28"/>
        </w:rPr>
        <w:t xml:space="preserve"> </w:t>
      </w:r>
      <w:r>
        <w:rPr>
          <w:sz w:val="28"/>
        </w:rPr>
        <w:t>(s′</w:t>
      </w:r>
      <w:r>
        <w:rPr>
          <w:rFonts w:ascii="Cambria Math" w:hAnsi="Cambria Math"/>
          <w:sz w:val="28"/>
        </w:rPr>
        <w:t>∣</w:t>
      </w:r>
      <w:r>
        <w:rPr>
          <w:sz w:val="28"/>
        </w:rPr>
        <w:t>s,a)</w:t>
      </w:r>
      <w:r>
        <w:rPr>
          <w:spacing w:val="-3"/>
          <w:sz w:val="28"/>
        </w:rPr>
        <w:t xml:space="preserve"> </w:t>
      </w:r>
      <w:r>
        <w:rPr>
          <w:sz w:val="28"/>
        </w:rPr>
        <w:t>is</w:t>
      </w:r>
      <w:r>
        <w:rPr>
          <w:spacing w:val="-4"/>
          <w:sz w:val="28"/>
        </w:rPr>
        <w:t xml:space="preserve"> </w:t>
      </w:r>
      <w:r>
        <w:rPr>
          <w:sz w:val="28"/>
        </w:rPr>
        <w:t>the</w:t>
      </w:r>
      <w:r>
        <w:rPr>
          <w:spacing w:val="-3"/>
          <w:sz w:val="28"/>
        </w:rPr>
        <w:t xml:space="preserve"> </w:t>
      </w:r>
      <w:r>
        <w:rPr>
          <w:sz w:val="28"/>
        </w:rPr>
        <w:t>state</w:t>
      </w:r>
      <w:r>
        <w:rPr>
          <w:spacing w:val="-3"/>
          <w:sz w:val="28"/>
        </w:rPr>
        <w:t xml:space="preserve"> </w:t>
      </w:r>
      <w:r>
        <w:rPr>
          <w:sz w:val="28"/>
        </w:rPr>
        <w:t>transition</w:t>
      </w:r>
      <w:r>
        <w:rPr>
          <w:spacing w:val="-3"/>
          <w:sz w:val="28"/>
        </w:rPr>
        <w:t xml:space="preserve"> </w:t>
      </w:r>
      <w:r>
        <w:rPr>
          <w:sz w:val="28"/>
        </w:rPr>
        <w:t>probability</w:t>
      </w:r>
      <w:r>
        <w:rPr>
          <w:spacing w:val="-7"/>
          <w:sz w:val="28"/>
        </w:rPr>
        <w:t xml:space="preserve"> </w:t>
      </w:r>
      <w:r>
        <w:rPr>
          <w:sz w:val="28"/>
        </w:rPr>
        <w:t>function,</w:t>
      </w:r>
      <w:r>
        <w:rPr>
          <w:spacing w:val="-3"/>
          <w:sz w:val="28"/>
        </w:rPr>
        <w:t xml:space="preserve"> </w:t>
      </w:r>
      <w:r>
        <w:rPr>
          <w:sz w:val="28"/>
        </w:rPr>
        <w:t>representing</w:t>
      </w:r>
      <w:r>
        <w:rPr>
          <w:spacing w:val="-3"/>
          <w:sz w:val="28"/>
        </w:rPr>
        <w:t xml:space="preserve"> </w:t>
      </w:r>
      <w:r>
        <w:rPr>
          <w:sz w:val="28"/>
        </w:rPr>
        <w:t>the</w:t>
      </w:r>
      <w:r>
        <w:rPr>
          <w:spacing w:val="-3"/>
          <w:sz w:val="28"/>
        </w:rPr>
        <w:t xml:space="preserve"> </w:t>
      </w:r>
      <w:r>
        <w:rPr>
          <w:sz w:val="28"/>
        </w:rPr>
        <w:t>proba- bility of transitioning from state s to state s′ after taking action a</w:t>
      </w:r>
    </w:p>
    <w:p w14:paraId="0F169703">
      <w:pPr>
        <w:pStyle w:val="11"/>
        <w:numPr>
          <w:ilvl w:val="0"/>
          <w:numId w:val="10"/>
        </w:numPr>
        <w:tabs>
          <w:tab w:val="left" w:pos="858"/>
        </w:tabs>
        <w:spacing w:before="0" w:after="0" w:line="276" w:lineRule="auto"/>
        <w:ind w:left="858" w:right="152" w:hanging="360"/>
        <w:jc w:val="left"/>
        <w:rPr>
          <w:sz w:val="28"/>
        </w:rPr>
      </w:pPr>
      <w:r>
        <w:rPr>
          <w:sz w:val="28"/>
        </w:rPr>
        <w:t>R (s, a) is the reward function, which evaluates the effectiveness of action a in state s</w:t>
      </w:r>
    </w:p>
    <w:p w14:paraId="436119E5">
      <w:pPr>
        <w:pStyle w:val="5"/>
        <w:spacing w:before="241"/>
      </w:pPr>
      <w:r>
        <w:t>An</w:t>
      </w:r>
      <w:r>
        <w:rPr>
          <w:spacing w:val="-9"/>
        </w:rPr>
        <w:t xml:space="preserve"> </w:t>
      </w:r>
      <w:r>
        <w:t>MDP</w:t>
      </w:r>
      <w:r>
        <w:rPr>
          <w:spacing w:val="-10"/>
        </w:rPr>
        <w:t xml:space="preserve"> </w:t>
      </w:r>
      <w:r>
        <w:t>satisfies</w:t>
      </w:r>
      <w:r>
        <w:rPr>
          <w:spacing w:val="-8"/>
        </w:rPr>
        <w:t xml:space="preserve"> </w:t>
      </w:r>
      <w:r>
        <w:t>the</w:t>
      </w:r>
      <w:r>
        <w:rPr>
          <w:spacing w:val="-11"/>
        </w:rPr>
        <w:t xml:space="preserve"> </w:t>
      </w:r>
      <w:r>
        <w:t>Markov</w:t>
      </w:r>
      <w:r>
        <w:rPr>
          <w:spacing w:val="-9"/>
        </w:rPr>
        <w:t xml:space="preserve"> </w:t>
      </w:r>
      <w:r>
        <w:t>property,</w:t>
      </w:r>
      <w:r>
        <w:rPr>
          <w:spacing w:val="-8"/>
        </w:rPr>
        <w:t xml:space="preserve"> </w:t>
      </w:r>
      <w:r>
        <w:t>meaning</w:t>
      </w:r>
      <w:r>
        <w:rPr>
          <w:spacing w:val="-10"/>
        </w:rPr>
        <w:t xml:space="preserve"> </w:t>
      </w:r>
      <w:r>
        <w:t>that</w:t>
      </w:r>
      <w:r>
        <w:rPr>
          <w:spacing w:val="-8"/>
        </w:rPr>
        <w:t xml:space="preserve"> </w:t>
      </w:r>
      <w:r>
        <w:t>the</w:t>
      </w:r>
      <w:r>
        <w:rPr>
          <w:spacing w:val="-9"/>
        </w:rPr>
        <w:t xml:space="preserve"> </w:t>
      </w:r>
      <w:r>
        <w:t>next</w:t>
      </w:r>
      <w:r>
        <w:rPr>
          <w:spacing w:val="-7"/>
        </w:rPr>
        <w:t xml:space="preserve"> </w:t>
      </w:r>
      <w:r>
        <w:t>state</w:t>
      </w:r>
      <w:r>
        <w:rPr>
          <w:spacing w:val="-10"/>
        </w:rPr>
        <w:t xml:space="preserve"> </w:t>
      </w:r>
      <w:r>
        <w:t>depends</w:t>
      </w:r>
      <w:r>
        <w:rPr>
          <w:spacing w:val="-9"/>
        </w:rPr>
        <w:t xml:space="preserve"> </w:t>
      </w:r>
      <w:r>
        <w:t>only</w:t>
      </w:r>
      <w:r>
        <w:rPr>
          <w:spacing w:val="-13"/>
        </w:rPr>
        <w:t xml:space="preserve"> </w:t>
      </w:r>
      <w:r>
        <w:t>on the current state and the chosen action, and not on the entire history:</w:t>
      </w:r>
    </w:p>
    <w:p w14:paraId="10A47BFC">
      <w:pPr>
        <w:pStyle w:val="5"/>
        <w:ind w:left="0"/>
      </w:pPr>
    </w:p>
    <w:p w14:paraId="636EEC7F">
      <w:pPr>
        <w:pStyle w:val="5"/>
        <w:ind w:left="0"/>
      </w:pPr>
    </w:p>
    <w:p w14:paraId="7002D04C">
      <w:pPr>
        <w:pStyle w:val="5"/>
        <w:ind w:left="0"/>
      </w:pPr>
    </w:p>
    <w:p w14:paraId="066C98DB">
      <w:pPr>
        <w:pStyle w:val="5"/>
        <w:spacing w:before="271"/>
        <w:ind w:left="0"/>
      </w:pPr>
    </w:p>
    <w:p w14:paraId="15C33666">
      <w:pPr>
        <w:pStyle w:val="5"/>
      </w:pPr>
      <w:r>
        <w:t>The objective of an MDP is to find an optimal policy π (a</w:t>
      </w:r>
      <w:r>
        <w:rPr>
          <w:rFonts w:ascii="Cambria Math" w:hAnsi="Cambria Math"/>
        </w:rPr>
        <w:t>∣</w:t>
      </w:r>
      <w:r>
        <w:t>s), which maps states to actions so as to maximize the expected cumulative discounted reward:</w:t>
      </w:r>
    </w:p>
    <w:p w14:paraId="3E8EDF6C">
      <w:pPr>
        <w:pStyle w:val="5"/>
        <w:ind w:left="0"/>
      </w:pPr>
    </w:p>
    <w:p w14:paraId="5C8DB48F">
      <w:pPr>
        <w:pStyle w:val="5"/>
        <w:ind w:left="0"/>
      </w:pPr>
    </w:p>
    <w:p w14:paraId="3D931217">
      <w:pPr>
        <w:pStyle w:val="5"/>
        <w:ind w:left="0"/>
      </w:pPr>
    </w:p>
    <w:p w14:paraId="72188979">
      <w:pPr>
        <w:pStyle w:val="5"/>
        <w:ind w:left="0"/>
      </w:pPr>
    </w:p>
    <w:p w14:paraId="290BBCE0">
      <w:pPr>
        <w:pStyle w:val="5"/>
        <w:ind w:left="0"/>
      </w:pPr>
    </w:p>
    <w:p w14:paraId="326AE47B">
      <w:pPr>
        <w:pStyle w:val="5"/>
        <w:ind w:left="0"/>
      </w:pPr>
    </w:p>
    <w:p w14:paraId="494DAB6D">
      <w:pPr>
        <w:pStyle w:val="5"/>
        <w:ind w:left="0"/>
      </w:pPr>
    </w:p>
    <w:p w14:paraId="5E15B73E">
      <w:pPr>
        <w:pStyle w:val="5"/>
        <w:spacing w:before="64"/>
        <w:ind w:left="0"/>
      </w:pPr>
    </w:p>
    <w:p w14:paraId="4BBCFA23">
      <w:pPr>
        <w:pStyle w:val="5"/>
        <w:spacing w:before="1"/>
      </w:pPr>
      <w:r>
        <w:t>where</w:t>
      </w:r>
      <w:r>
        <w:rPr>
          <w:spacing w:val="-3"/>
        </w:rPr>
        <w:t xml:space="preserve"> </w:t>
      </w:r>
      <w:r>
        <w:t>γ</w:t>
      </w:r>
      <w:r>
        <w:rPr>
          <w:spacing w:val="-3"/>
        </w:rPr>
        <w:t xml:space="preserve"> </w:t>
      </w:r>
      <w:r>
        <w:rPr>
          <w:rFonts w:ascii="Cambria Math" w:hAnsi="Cambria Math"/>
        </w:rPr>
        <w:t xml:space="preserve">∈ </w:t>
      </w:r>
      <w:r>
        <w:t>(0,1]</w:t>
      </w:r>
      <w:r>
        <w:rPr>
          <w:spacing w:val="-3"/>
        </w:rPr>
        <w:t xml:space="preserve"> </w:t>
      </w:r>
      <w:r>
        <w:t>is</w:t>
      </w:r>
      <w:r>
        <w:rPr>
          <w:spacing w:val="-4"/>
        </w:rPr>
        <w:t xml:space="preserve"> </w:t>
      </w:r>
      <w:r>
        <w:t>the</w:t>
      </w:r>
      <w:r>
        <w:rPr>
          <w:spacing w:val="-3"/>
        </w:rPr>
        <w:t xml:space="preserve"> </w:t>
      </w:r>
      <w:r>
        <w:t>discount</w:t>
      </w:r>
      <w:r>
        <w:rPr>
          <w:spacing w:val="-3"/>
        </w:rPr>
        <w:t xml:space="preserve"> </w:t>
      </w:r>
      <w:r>
        <w:t>factor,</w:t>
      </w:r>
      <w:r>
        <w:rPr>
          <w:spacing w:val="-3"/>
        </w:rPr>
        <w:t xml:space="preserve"> </w:t>
      </w:r>
      <w:r>
        <w:t>representing</w:t>
      </w:r>
      <w:r>
        <w:rPr>
          <w:spacing w:val="-3"/>
        </w:rPr>
        <w:t xml:space="preserve"> </w:t>
      </w:r>
      <w:r>
        <w:t>the</w:t>
      </w:r>
      <w:r>
        <w:rPr>
          <w:spacing w:val="-3"/>
        </w:rPr>
        <w:t xml:space="preserve"> </w:t>
      </w:r>
      <w:r>
        <w:t>relative</w:t>
      </w:r>
      <w:r>
        <w:rPr>
          <w:spacing w:val="-6"/>
        </w:rPr>
        <w:t xml:space="preserve"> </w:t>
      </w:r>
      <w:r>
        <w:t>importance</w:t>
      </w:r>
      <w:r>
        <w:rPr>
          <w:spacing w:val="-3"/>
        </w:rPr>
        <w:t xml:space="preserve"> </w:t>
      </w:r>
      <w:r>
        <w:t>of</w:t>
      </w:r>
      <w:r>
        <w:rPr>
          <w:spacing w:val="-3"/>
        </w:rPr>
        <w:t xml:space="preserve"> </w:t>
      </w:r>
      <w:r>
        <w:t>future rewards compared to immediate rewards.</w:t>
      </w:r>
    </w:p>
    <w:p w14:paraId="54D2C7BB">
      <w:pPr>
        <w:pStyle w:val="5"/>
        <w:spacing w:before="240"/>
        <w:ind w:right="153"/>
        <w:jc w:val="both"/>
      </w:pPr>
      <w:r>
        <w:t>Given its capability to model sequential decision-making under uncertainty, the MDP</w:t>
      </w:r>
      <w:r>
        <w:rPr>
          <w:spacing w:val="-12"/>
        </w:rPr>
        <w:t xml:space="preserve"> </w:t>
      </w:r>
      <w:r>
        <w:t>framework</w:t>
      </w:r>
      <w:r>
        <w:rPr>
          <w:spacing w:val="-9"/>
        </w:rPr>
        <w:t xml:space="preserve"> </w:t>
      </w:r>
      <w:r>
        <w:t>is</w:t>
      </w:r>
      <w:r>
        <w:rPr>
          <w:spacing w:val="-12"/>
        </w:rPr>
        <w:t xml:space="preserve"> </w:t>
      </w:r>
      <w:r>
        <w:t>well</w:t>
      </w:r>
      <w:r>
        <w:rPr>
          <w:spacing w:val="-12"/>
        </w:rPr>
        <w:t xml:space="preserve"> </w:t>
      </w:r>
      <w:r>
        <w:t>suited</w:t>
      </w:r>
      <w:r>
        <w:rPr>
          <w:spacing w:val="-11"/>
        </w:rPr>
        <w:t xml:space="preserve"> </w:t>
      </w:r>
      <w:r>
        <w:t>for</w:t>
      </w:r>
      <w:r>
        <w:rPr>
          <w:spacing w:val="-12"/>
        </w:rPr>
        <w:t xml:space="preserve"> </w:t>
      </w:r>
      <w:r>
        <w:t>representing</w:t>
      </w:r>
      <w:r>
        <w:rPr>
          <w:spacing w:val="-11"/>
        </w:rPr>
        <w:t xml:space="preserve"> </w:t>
      </w:r>
      <w:r>
        <w:t>and</w:t>
      </w:r>
      <w:r>
        <w:rPr>
          <w:spacing w:val="-13"/>
        </w:rPr>
        <w:t xml:space="preserve"> </w:t>
      </w:r>
      <w:r>
        <w:t>solving</w:t>
      </w:r>
      <w:r>
        <w:rPr>
          <w:spacing w:val="-11"/>
        </w:rPr>
        <w:t xml:space="preserve"> </w:t>
      </w:r>
      <w:r>
        <w:t>the</w:t>
      </w:r>
      <w:r>
        <w:rPr>
          <w:spacing w:val="-13"/>
        </w:rPr>
        <w:t xml:space="preserve"> </w:t>
      </w:r>
      <w:r>
        <w:t>traffic</w:t>
      </w:r>
      <w:r>
        <w:rPr>
          <w:spacing w:val="-12"/>
        </w:rPr>
        <w:t xml:space="preserve"> </w:t>
      </w:r>
      <w:r>
        <w:t>signal</w:t>
      </w:r>
      <w:r>
        <w:rPr>
          <w:spacing w:val="-10"/>
        </w:rPr>
        <w:t xml:space="preserve"> </w:t>
      </w:r>
      <w:r>
        <w:t xml:space="preserve">control </w:t>
      </w:r>
      <w:r>
        <w:rPr>
          <w:spacing w:val="-2"/>
        </w:rPr>
        <w:t>problem.</w:t>
      </w:r>
    </w:p>
    <w:p w14:paraId="108B8EEC">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6824264E">
      <w:pPr>
        <w:pStyle w:val="2"/>
        <w:numPr>
          <w:ilvl w:val="0"/>
          <w:numId w:val="9"/>
        </w:numPr>
        <w:tabs>
          <w:tab w:val="left" w:pos="418"/>
        </w:tabs>
        <w:spacing w:before="74" w:after="0" w:line="240" w:lineRule="auto"/>
        <w:ind w:left="418" w:right="0" w:hanging="280"/>
        <w:jc w:val="both"/>
      </w:pPr>
      <w:bookmarkStart w:id="12" w:name="4. Mapping Traffic Light Control to an M"/>
      <w:bookmarkEnd w:id="12"/>
      <w:bookmarkStart w:id="13" w:name="_bookmark6"/>
      <w:bookmarkEnd w:id="13"/>
      <w:r>
        <w:t>Mapping</w:t>
      </w:r>
      <w:r>
        <w:rPr>
          <w:spacing w:val="-4"/>
        </w:rPr>
        <w:t xml:space="preserve"> </w:t>
      </w:r>
      <w:r>
        <w:t>Traffic</w:t>
      </w:r>
      <w:r>
        <w:rPr>
          <w:spacing w:val="-6"/>
        </w:rPr>
        <w:t xml:space="preserve"> </w:t>
      </w:r>
      <w:r>
        <w:t>Light</w:t>
      </w:r>
      <w:r>
        <w:rPr>
          <w:spacing w:val="-2"/>
        </w:rPr>
        <w:t xml:space="preserve"> </w:t>
      </w:r>
      <w:r>
        <w:t>Control</w:t>
      </w:r>
      <w:r>
        <w:rPr>
          <w:spacing w:val="-1"/>
        </w:rPr>
        <w:t xml:space="preserve"> </w:t>
      </w:r>
      <w:r>
        <w:t>to</w:t>
      </w:r>
      <w:r>
        <w:rPr>
          <w:spacing w:val="-2"/>
        </w:rPr>
        <w:t xml:space="preserve"> </w:t>
      </w:r>
      <w:r>
        <w:t>an</w:t>
      </w:r>
      <w:r>
        <w:rPr>
          <w:spacing w:val="-6"/>
        </w:rPr>
        <w:t xml:space="preserve"> </w:t>
      </w:r>
      <w:r>
        <w:rPr>
          <w:spacing w:val="-5"/>
        </w:rPr>
        <w:t>MDP</w:t>
      </w:r>
    </w:p>
    <w:p w14:paraId="1CC99154">
      <w:pPr>
        <w:pStyle w:val="5"/>
        <w:spacing w:before="58"/>
        <w:ind w:right="148"/>
        <w:jc w:val="both"/>
      </w:pPr>
      <w:r>
        <w:t>In</w:t>
      </w:r>
      <w:r>
        <w:rPr>
          <w:spacing w:val="-14"/>
        </w:rPr>
        <w:t xml:space="preserve"> </w:t>
      </w:r>
      <w:r>
        <w:t>this</w:t>
      </w:r>
      <w:r>
        <w:rPr>
          <w:spacing w:val="-14"/>
        </w:rPr>
        <w:t xml:space="preserve"> </w:t>
      </w:r>
      <w:r>
        <w:t>study,</w:t>
      </w:r>
      <w:r>
        <w:rPr>
          <w:spacing w:val="-14"/>
        </w:rPr>
        <w:t xml:space="preserve"> </w:t>
      </w:r>
      <w:r>
        <w:t>the</w:t>
      </w:r>
      <w:r>
        <w:rPr>
          <w:spacing w:val="-11"/>
        </w:rPr>
        <w:t xml:space="preserve"> </w:t>
      </w:r>
      <w:r>
        <w:t>traffic</w:t>
      </w:r>
      <w:r>
        <w:rPr>
          <w:spacing w:val="-16"/>
        </w:rPr>
        <w:t xml:space="preserve"> </w:t>
      </w:r>
      <w:r>
        <w:t>signal</w:t>
      </w:r>
      <w:r>
        <w:rPr>
          <w:spacing w:val="-15"/>
        </w:rPr>
        <w:t xml:space="preserve"> </w:t>
      </w:r>
      <w:r>
        <w:t>control</w:t>
      </w:r>
      <w:r>
        <w:rPr>
          <w:spacing w:val="-17"/>
        </w:rPr>
        <w:t xml:space="preserve"> </w:t>
      </w:r>
      <w:r>
        <w:t>problem</w:t>
      </w:r>
      <w:r>
        <w:rPr>
          <w:spacing w:val="-18"/>
        </w:rPr>
        <w:t xml:space="preserve"> </w:t>
      </w:r>
      <w:r>
        <w:t>is</w:t>
      </w:r>
      <w:r>
        <w:rPr>
          <w:spacing w:val="-12"/>
        </w:rPr>
        <w:t xml:space="preserve"> </w:t>
      </w:r>
      <w:r>
        <w:t>directly</w:t>
      </w:r>
      <w:r>
        <w:rPr>
          <w:spacing w:val="-14"/>
        </w:rPr>
        <w:t xml:space="preserve"> </w:t>
      </w:r>
      <w:r>
        <w:t>mapped</w:t>
      </w:r>
      <w:r>
        <w:rPr>
          <w:spacing w:val="-15"/>
        </w:rPr>
        <w:t xml:space="preserve"> </w:t>
      </w:r>
      <w:r>
        <w:t>onto</w:t>
      </w:r>
      <w:r>
        <w:rPr>
          <w:spacing w:val="-14"/>
        </w:rPr>
        <w:t xml:space="preserve"> </w:t>
      </w:r>
      <w:r>
        <w:t>an</w:t>
      </w:r>
      <w:r>
        <w:rPr>
          <w:spacing w:val="-15"/>
        </w:rPr>
        <w:t xml:space="preserve"> </w:t>
      </w:r>
      <w:r>
        <w:t>MDP.</w:t>
      </w:r>
      <w:r>
        <w:rPr>
          <w:spacing w:val="-16"/>
        </w:rPr>
        <w:t xml:space="preserve"> </w:t>
      </w:r>
      <w:r>
        <w:t>The traffic</w:t>
      </w:r>
      <w:r>
        <w:rPr>
          <w:spacing w:val="-14"/>
        </w:rPr>
        <w:t xml:space="preserve"> </w:t>
      </w:r>
      <w:r>
        <w:t>signal</w:t>
      </w:r>
      <w:r>
        <w:rPr>
          <w:spacing w:val="-14"/>
        </w:rPr>
        <w:t xml:space="preserve"> </w:t>
      </w:r>
      <w:r>
        <w:t>controller,</w:t>
      </w:r>
      <w:r>
        <w:rPr>
          <w:spacing w:val="-14"/>
        </w:rPr>
        <w:t xml:space="preserve"> </w:t>
      </w:r>
      <w:r>
        <w:t>referred</w:t>
      </w:r>
      <w:r>
        <w:rPr>
          <w:spacing w:val="-15"/>
        </w:rPr>
        <w:t xml:space="preserve"> </w:t>
      </w:r>
      <w:r>
        <w:t>to</w:t>
      </w:r>
      <w:r>
        <w:rPr>
          <w:spacing w:val="-13"/>
        </w:rPr>
        <w:t xml:space="preserve"> </w:t>
      </w:r>
      <w:r>
        <w:t>as</w:t>
      </w:r>
      <w:r>
        <w:rPr>
          <w:spacing w:val="-14"/>
        </w:rPr>
        <w:t xml:space="preserve"> </w:t>
      </w:r>
      <w:r>
        <w:t>the</w:t>
      </w:r>
      <w:r>
        <w:rPr>
          <w:spacing w:val="-12"/>
        </w:rPr>
        <w:t xml:space="preserve"> </w:t>
      </w:r>
      <w:r>
        <w:t>Traffic</w:t>
      </w:r>
      <w:r>
        <w:rPr>
          <w:spacing w:val="-13"/>
        </w:rPr>
        <w:t xml:space="preserve"> </w:t>
      </w:r>
      <w:r>
        <w:t>Light</w:t>
      </w:r>
      <w:r>
        <w:rPr>
          <w:spacing w:val="-11"/>
        </w:rPr>
        <w:t xml:space="preserve"> </w:t>
      </w:r>
      <w:r>
        <w:t>Control</w:t>
      </w:r>
      <w:r>
        <w:rPr>
          <w:spacing w:val="-14"/>
        </w:rPr>
        <w:t xml:space="preserve"> </w:t>
      </w:r>
      <w:r>
        <w:t>System</w:t>
      </w:r>
      <w:r>
        <w:rPr>
          <w:spacing w:val="-17"/>
        </w:rPr>
        <w:t xml:space="preserve"> </w:t>
      </w:r>
      <w:r>
        <w:t>(TLCS),</w:t>
      </w:r>
      <w:r>
        <w:rPr>
          <w:spacing w:val="-13"/>
        </w:rPr>
        <w:t xml:space="preserve"> </w:t>
      </w:r>
      <w:r>
        <w:t>acts as the agent. The agent observes the current traffic conditions at the intersection, selects an appropriate signal phase, and receives a reward based on the resulting traffic performance.</w:t>
      </w:r>
    </w:p>
    <w:p w14:paraId="0192542C">
      <w:pPr>
        <w:pStyle w:val="5"/>
        <w:spacing w:before="240"/>
        <w:ind w:right="265"/>
      </w:pPr>
      <w:r>
        <w:t>The</w:t>
      </w:r>
      <w:r>
        <w:rPr>
          <w:spacing w:val="-3"/>
        </w:rPr>
        <w:t xml:space="preserve"> </w:t>
      </w:r>
      <w:r>
        <w:t>mapping</w:t>
      </w:r>
      <w:r>
        <w:rPr>
          <w:spacing w:val="-3"/>
        </w:rPr>
        <w:t xml:space="preserve"> </w:t>
      </w:r>
      <w:r>
        <w:t>is</w:t>
      </w:r>
      <w:r>
        <w:rPr>
          <w:spacing w:val="-3"/>
        </w:rPr>
        <w:t xml:space="preserve"> </w:t>
      </w:r>
      <w:r>
        <w:t>established</w:t>
      </w:r>
      <w:r>
        <w:rPr>
          <w:spacing w:val="-6"/>
        </w:rPr>
        <w:t xml:space="preserve"> </w:t>
      </w:r>
      <w:r>
        <w:t>through</w:t>
      </w:r>
      <w:r>
        <w:rPr>
          <w:spacing w:val="-3"/>
        </w:rPr>
        <w:t xml:space="preserve"> </w:t>
      </w:r>
      <w:r>
        <w:t>four</w:t>
      </w:r>
      <w:r>
        <w:rPr>
          <w:spacing w:val="-3"/>
        </w:rPr>
        <w:t xml:space="preserve"> </w:t>
      </w:r>
      <w:r>
        <w:t>main</w:t>
      </w:r>
      <w:r>
        <w:rPr>
          <w:spacing w:val="-4"/>
        </w:rPr>
        <w:t xml:space="preserve"> </w:t>
      </w:r>
      <w:r>
        <w:t>components:</w:t>
      </w:r>
      <w:r>
        <w:rPr>
          <w:spacing w:val="-3"/>
        </w:rPr>
        <w:t xml:space="preserve"> </w:t>
      </w:r>
      <w:r>
        <w:t>state,</w:t>
      </w:r>
      <w:r>
        <w:rPr>
          <w:spacing w:val="-6"/>
        </w:rPr>
        <w:t xml:space="preserve"> </w:t>
      </w:r>
      <w:r>
        <w:t>action,</w:t>
      </w:r>
      <w:r>
        <w:rPr>
          <w:spacing w:val="-3"/>
        </w:rPr>
        <w:t xml:space="preserve"> </w:t>
      </w:r>
      <w:r>
        <w:t>reward, and state transition.</w:t>
      </w:r>
    </w:p>
    <w:p w14:paraId="2B911024">
      <w:pPr>
        <w:pStyle w:val="2"/>
        <w:numPr>
          <w:ilvl w:val="1"/>
          <w:numId w:val="9"/>
        </w:numPr>
        <w:tabs>
          <w:tab w:val="left" w:pos="559"/>
        </w:tabs>
        <w:spacing w:before="244" w:after="0" w:line="240" w:lineRule="auto"/>
        <w:ind w:left="559" w:right="0" w:hanging="421"/>
        <w:jc w:val="both"/>
      </w:pPr>
      <w:bookmarkStart w:id="14" w:name="_bookmark7"/>
      <w:bookmarkEnd w:id="14"/>
      <w:bookmarkStart w:id="15" w:name="4.1 State Definition &#13;"/>
      <w:bookmarkEnd w:id="15"/>
      <w:r>
        <w:t xml:space="preserve">State </w:t>
      </w:r>
      <w:r>
        <w:rPr>
          <w:spacing w:val="-2"/>
        </w:rPr>
        <w:t>Definition</w:t>
      </w:r>
    </w:p>
    <w:p w14:paraId="162D6D0A">
      <w:pPr>
        <w:pStyle w:val="5"/>
        <w:spacing w:before="21" w:line="242" w:lineRule="auto"/>
      </w:pPr>
      <w:r>
        <w:t>The system state is constructed by discretizing</w:t>
      </w:r>
      <w:r>
        <w:rPr>
          <w:spacing w:val="30"/>
        </w:rPr>
        <w:t xml:space="preserve"> </w:t>
      </w:r>
      <w:r>
        <w:t xml:space="preserve">the incoming lanes into </w:t>
      </w:r>
      <w:r>
        <w:rPr>
          <w:b/>
        </w:rPr>
        <w:t>presence</w:t>
      </w:r>
      <w:r>
        <w:rPr>
          <w:b/>
          <w:spacing w:val="80"/>
        </w:rPr>
        <w:t xml:space="preserve"> </w:t>
      </w:r>
      <w:r>
        <w:rPr>
          <w:b/>
        </w:rPr>
        <w:t>cells</w:t>
      </w:r>
      <w:r>
        <w:t>, each of which indicates whether at least one vehicle is present.</w:t>
      </w:r>
    </w:p>
    <w:p w14:paraId="3C5001E5">
      <w:pPr>
        <w:pStyle w:val="5"/>
        <w:spacing w:before="236"/>
      </w:pPr>
      <w:r>
        <w:rPr>
          <w:spacing w:val="-2"/>
        </w:rPr>
        <w:t>Specifically:</w:t>
      </w:r>
    </w:p>
    <w:p w14:paraId="205B5698">
      <w:pPr>
        <w:pStyle w:val="5"/>
        <w:spacing w:before="239"/>
      </w:pPr>
      <w:r>
        <w:t>Each</w:t>
      </w:r>
      <w:r>
        <w:rPr>
          <w:spacing w:val="-2"/>
        </w:rPr>
        <w:t xml:space="preserve"> </w:t>
      </w:r>
      <w:r>
        <w:t>approach</w:t>
      </w:r>
      <w:r>
        <w:rPr>
          <w:spacing w:val="-5"/>
        </w:rPr>
        <w:t xml:space="preserve"> </w:t>
      </w:r>
      <w:r>
        <w:t>of</w:t>
      </w:r>
      <w:r>
        <w:rPr>
          <w:spacing w:val="-1"/>
        </w:rPr>
        <w:t xml:space="preserve"> </w:t>
      </w:r>
      <w:r>
        <w:t>the</w:t>
      </w:r>
      <w:r>
        <w:rPr>
          <w:spacing w:val="-2"/>
        </w:rPr>
        <w:t xml:space="preserve"> </w:t>
      </w:r>
      <w:r>
        <w:t>intersection</w:t>
      </w:r>
      <w:r>
        <w:rPr>
          <w:spacing w:val="-1"/>
        </w:rPr>
        <w:t xml:space="preserve"> </w:t>
      </w:r>
      <w:r>
        <w:t>is</w:t>
      </w:r>
      <w:r>
        <w:rPr>
          <w:spacing w:val="-2"/>
        </w:rPr>
        <w:t xml:space="preserve"> </w:t>
      </w:r>
      <w:r>
        <w:t>divided</w:t>
      </w:r>
      <w:r>
        <w:rPr>
          <w:spacing w:val="-1"/>
        </w:rPr>
        <w:t xml:space="preserve"> </w:t>
      </w:r>
      <w:r>
        <w:t>into</w:t>
      </w:r>
      <w:r>
        <w:rPr>
          <w:spacing w:val="-2"/>
        </w:rPr>
        <w:t xml:space="preserve"> </w:t>
      </w:r>
      <w:r>
        <w:t>20</w:t>
      </w:r>
      <w:r>
        <w:rPr>
          <w:spacing w:val="-1"/>
        </w:rPr>
        <w:t xml:space="preserve"> </w:t>
      </w:r>
      <w:r>
        <w:rPr>
          <w:spacing w:val="-2"/>
        </w:rPr>
        <w:t>cells:</w:t>
      </w:r>
    </w:p>
    <w:p w14:paraId="1310B281">
      <w:pPr>
        <w:pStyle w:val="11"/>
        <w:numPr>
          <w:ilvl w:val="0"/>
          <w:numId w:val="11"/>
        </w:numPr>
        <w:tabs>
          <w:tab w:val="left" w:pos="858"/>
        </w:tabs>
        <w:spacing w:before="239" w:after="0" w:line="240" w:lineRule="auto"/>
        <w:ind w:left="858" w:right="0" w:hanging="360"/>
        <w:jc w:val="left"/>
        <w:rPr>
          <w:sz w:val="28"/>
        </w:rPr>
      </w:pPr>
      <w:r>
        <w:rPr>
          <w:sz w:val="28"/>
        </w:rPr>
        <w:t>10</w:t>
      </w:r>
      <w:r>
        <w:rPr>
          <w:spacing w:val="-4"/>
          <w:sz w:val="28"/>
        </w:rPr>
        <w:t xml:space="preserve"> </w:t>
      </w:r>
      <w:r>
        <w:rPr>
          <w:sz w:val="28"/>
        </w:rPr>
        <w:t>cells</w:t>
      </w:r>
      <w:r>
        <w:rPr>
          <w:spacing w:val="-3"/>
          <w:sz w:val="28"/>
        </w:rPr>
        <w:t xml:space="preserve"> </w:t>
      </w:r>
      <w:r>
        <w:rPr>
          <w:sz w:val="28"/>
        </w:rPr>
        <w:t>along</w:t>
      </w:r>
      <w:r>
        <w:rPr>
          <w:spacing w:val="-3"/>
          <w:sz w:val="28"/>
        </w:rPr>
        <w:t xml:space="preserve"> </w:t>
      </w:r>
      <w:r>
        <w:rPr>
          <w:sz w:val="28"/>
        </w:rPr>
        <w:t>the</w:t>
      </w:r>
      <w:r>
        <w:rPr>
          <w:spacing w:val="-3"/>
          <w:sz w:val="28"/>
        </w:rPr>
        <w:t xml:space="preserve"> </w:t>
      </w:r>
      <w:r>
        <w:rPr>
          <w:sz w:val="28"/>
        </w:rPr>
        <w:t>leftmost</w:t>
      </w:r>
      <w:r>
        <w:rPr>
          <w:spacing w:val="-1"/>
          <w:sz w:val="28"/>
        </w:rPr>
        <w:t xml:space="preserve"> </w:t>
      </w:r>
      <w:r>
        <w:rPr>
          <w:sz w:val="28"/>
        </w:rPr>
        <w:t>lane</w:t>
      </w:r>
      <w:r>
        <w:rPr>
          <w:spacing w:val="-3"/>
          <w:sz w:val="28"/>
        </w:rPr>
        <w:t xml:space="preserve"> </w:t>
      </w:r>
      <w:r>
        <w:rPr>
          <w:sz w:val="28"/>
        </w:rPr>
        <w:t>(dedicated</w:t>
      </w:r>
      <w:r>
        <w:rPr>
          <w:spacing w:val="-3"/>
          <w:sz w:val="28"/>
        </w:rPr>
        <w:t xml:space="preserve"> </w:t>
      </w:r>
      <w:r>
        <w:rPr>
          <w:sz w:val="28"/>
        </w:rPr>
        <w:t>to</w:t>
      </w:r>
      <w:r>
        <w:rPr>
          <w:spacing w:val="-3"/>
          <w:sz w:val="28"/>
        </w:rPr>
        <w:t xml:space="preserve"> </w:t>
      </w:r>
      <w:r>
        <w:rPr>
          <w:sz w:val="28"/>
        </w:rPr>
        <w:t>left-turning</w:t>
      </w:r>
      <w:r>
        <w:rPr>
          <w:spacing w:val="-3"/>
          <w:sz w:val="28"/>
        </w:rPr>
        <w:t xml:space="preserve"> </w:t>
      </w:r>
      <w:r>
        <w:rPr>
          <w:spacing w:val="-2"/>
          <w:sz w:val="28"/>
        </w:rPr>
        <w:t>vehicles),</w:t>
      </w:r>
    </w:p>
    <w:p w14:paraId="0D2E8DD0">
      <w:pPr>
        <w:pStyle w:val="11"/>
        <w:numPr>
          <w:ilvl w:val="0"/>
          <w:numId w:val="11"/>
        </w:numPr>
        <w:tabs>
          <w:tab w:val="left" w:pos="858"/>
        </w:tabs>
        <w:spacing w:before="0" w:after="0" w:line="240" w:lineRule="auto"/>
        <w:ind w:left="858" w:right="148" w:hanging="360"/>
        <w:jc w:val="left"/>
        <w:rPr>
          <w:sz w:val="28"/>
        </w:rPr>
      </w:pPr>
      <w:r>
        <w:rPr>
          <w:sz w:val="28"/>
        </w:rPr>
        <w:t>10</w:t>
      </w:r>
      <w:r>
        <w:rPr>
          <w:spacing w:val="30"/>
          <w:sz w:val="28"/>
        </w:rPr>
        <w:t xml:space="preserve"> </w:t>
      </w:r>
      <w:r>
        <w:rPr>
          <w:sz w:val="28"/>
        </w:rPr>
        <w:t>cells</w:t>
      </w:r>
      <w:r>
        <w:rPr>
          <w:spacing w:val="30"/>
          <w:sz w:val="28"/>
        </w:rPr>
        <w:t xml:space="preserve"> </w:t>
      </w:r>
      <w:r>
        <w:rPr>
          <w:sz w:val="28"/>
        </w:rPr>
        <w:t>along</w:t>
      </w:r>
      <w:r>
        <w:rPr>
          <w:spacing w:val="29"/>
          <w:sz w:val="28"/>
        </w:rPr>
        <w:t xml:space="preserve"> </w:t>
      </w:r>
      <w:r>
        <w:rPr>
          <w:sz w:val="28"/>
        </w:rPr>
        <w:t>the remaining</w:t>
      </w:r>
      <w:r>
        <w:rPr>
          <w:spacing w:val="29"/>
          <w:sz w:val="28"/>
        </w:rPr>
        <w:t xml:space="preserve"> </w:t>
      </w:r>
      <w:r>
        <w:rPr>
          <w:sz w:val="28"/>
        </w:rPr>
        <w:t>three lanes</w:t>
      </w:r>
      <w:r>
        <w:rPr>
          <w:spacing w:val="29"/>
          <w:sz w:val="28"/>
        </w:rPr>
        <w:t xml:space="preserve"> </w:t>
      </w:r>
      <w:r>
        <w:rPr>
          <w:sz w:val="28"/>
        </w:rPr>
        <w:t>(for through</w:t>
      </w:r>
      <w:r>
        <w:rPr>
          <w:spacing w:val="29"/>
          <w:sz w:val="28"/>
        </w:rPr>
        <w:t xml:space="preserve"> </w:t>
      </w:r>
      <w:r>
        <w:rPr>
          <w:sz w:val="28"/>
        </w:rPr>
        <w:t>and right-turn</w:t>
      </w:r>
      <w:r>
        <w:rPr>
          <w:spacing w:val="29"/>
          <w:sz w:val="28"/>
        </w:rPr>
        <w:t xml:space="preserve"> </w:t>
      </w:r>
      <w:r>
        <w:rPr>
          <w:sz w:val="28"/>
        </w:rPr>
        <w:t xml:space="preserve">move- </w:t>
      </w:r>
      <w:r>
        <w:rPr>
          <w:spacing w:val="-2"/>
          <w:sz w:val="28"/>
        </w:rPr>
        <w:t>ments).</w:t>
      </w:r>
    </w:p>
    <w:p w14:paraId="0351B658">
      <w:pPr>
        <w:pStyle w:val="5"/>
        <w:spacing w:before="240"/>
      </w:pPr>
      <w:r>
        <w:t>Hence,</w:t>
      </w:r>
      <w:r>
        <w:rPr>
          <w:spacing w:val="-5"/>
        </w:rPr>
        <w:t xml:space="preserve"> </w:t>
      </w:r>
      <w:r>
        <w:t>the</w:t>
      </w:r>
      <w:r>
        <w:rPr>
          <w:spacing w:val="-2"/>
        </w:rPr>
        <w:t xml:space="preserve"> </w:t>
      </w:r>
      <w:r>
        <w:t>entire</w:t>
      </w:r>
      <w:r>
        <w:rPr>
          <w:spacing w:val="-2"/>
        </w:rPr>
        <w:t xml:space="preserve"> </w:t>
      </w:r>
      <w:r>
        <w:t>intersection</w:t>
      </w:r>
      <w:r>
        <w:rPr>
          <w:spacing w:val="-2"/>
        </w:rPr>
        <w:t xml:space="preserve"> </w:t>
      </w:r>
      <w:r>
        <w:t>is</w:t>
      </w:r>
      <w:r>
        <w:rPr>
          <w:spacing w:val="-2"/>
        </w:rPr>
        <w:t xml:space="preserve"> </w:t>
      </w:r>
      <w:r>
        <w:t>represented</w:t>
      </w:r>
      <w:r>
        <w:rPr>
          <w:spacing w:val="-2"/>
        </w:rPr>
        <w:t xml:space="preserve"> </w:t>
      </w:r>
      <w:r>
        <w:rPr>
          <w:spacing w:val="-5"/>
        </w:rPr>
        <w:t>by:</w:t>
      </w:r>
    </w:p>
    <w:p w14:paraId="2A6D0A0D">
      <w:pPr>
        <w:pStyle w:val="5"/>
        <w:spacing w:before="60" w:line="602" w:lineRule="exact"/>
        <w:ind w:right="2887" w:firstLine="2776"/>
      </w:pPr>
      <w:r>
        <w:t>4</w:t>
      </w:r>
      <w:r>
        <w:rPr>
          <w:spacing w:val="-5"/>
        </w:rPr>
        <w:t xml:space="preserve"> </w:t>
      </w:r>
      <w:r>
        <w:t>approaches</w:t>
      </w:r>
      <w:r>
        <w:rPr>
          <w:spacing w:val="-5"/>
        </w:rPr>
        <w:t xml:space="preserve"> </w:t>
      </w:r>
      <w:r>
        <w:t>×</w:t>
      </w:r>
      <w:r>
        <w:rPr>
          <w:spacing w:val="-5"/>
        </w:rPr>
        <w:t xml:space="preserve"> </w:t>
      </w:r>
      <w:r>
        <w:t>20</w:t>
      </w:r>
      <w:r>
        <w:rPr>
          <w:spacing w:val="-5"/>
        </w:rPr>
        <w:t xml:space="preserve"> </w:t>
      </w:r>
      <w:r>
        <w:t>cells</w:t>
      </w:r>
      <w:r>
        <w:rPr>
          <w:spacing w:val="-5"/>
        </w:rPr>
        <w:t xml:space="preserve"> </w:t>
      </w:r>
      <w:r>
        <w:t>=</w:t>
      </w:r>
      <w:r>
        <w:rPr>
          <w:spacing w:val="-8"/>
        </w:rPr>
        <w:t xml:space="preserve"> </w:t>
      </w:r>
      <w:r>
        <w:t>80</w:t>
      </w:r>
      <w:r>
        <w:rPr>
          <w:spacing w:val="-3"/>
        </w:rPr>
        <w:t xml:space="preserve"> </w:t>
      </w:r>
      <w:r>
        <w:t>cells At time step t, the state is represented by a binary vector:</w:t>
      </w:r>
    </w:p>
    <w:p w14:paraId="00F2690E">
      <w:pPr>
        <w:spacing w:before="92"/>
        <w:ind w:left="2970" w:right="0" w:firstLine="0"/>
        <w:jc w:val="left"/>
        <w:rPr>
          <w:i/>
          <w:sz w:val="32"/>
        </w:rPr>
      </w:pPr>
      <w:r>
        <w:rPr>
          <w:i/>
          <w:sz w:val="32"/>
        </w:rPr>
        <w:t>s</w:t>
      </w:r>
      <w:r>
        <w:rPr>
          <w:i/>
          <w:sz w:val="32"/>
          <w:vertAlign w:val="subscript"/>
        </w:rPr>
        <w:t>t</w:t>
      </w:r>
      <w:r>
        <w:rPr>
          <w:i/>
          <w:spacing w:val="-6"/>
          <w:sz w:val="32"/>
          <w:vertAlign w:val="baseline"/>
        </w:rPr>
        <w:t xml:space="preserve"> </w:t>
      </w:r>
      <w:r>
        <w:rPr>
          <w:i/>
          <w:sz w:val="32"/>
          <w:vertAlign w:val="baseline"/>
        </w:rPr>
        <w:t>=</w:t>
      </w:r>
      <w:r>
        <w:rPr>
          <w:i/>
          <w:spacing w:val="-2"/>
          <w:sz w:val="32"/>
          <w:vertAlign w:val="baseline"/>
        </w:rPr>
        <w:t xml:space="preserve"> </w:t>
      </w:r>
      <w:r>
        <w:rPr>
          <w:i/>
          <w:sz w:val="32"/>
          <w:vertAlign w:val="baseline"/>
        </w:rPr>
        <w:t>(x</w:t>
      </w:r>
      <w:r>
        <w:rPr>
          <w:i/>
          <w:sz w:val="32"/>
          <w:vertAlign w:val="subscript"/>
        </w:rPr>
        <w:t>1</w:t>
      </w:r>
      <w:r>
        <w:rPr>
          <w:i/>
          <w:sz w:val="32"/>
          <w:vertAlign w:val="baseline"/>
        </w:rPr>
        <w:t>,</w:t>
      </w:r>
      <w:r>
        <w:rPr>
          <w:i/>
          <w:spacing w:val="-6"/>
          <w:sz w:val="32"/>
          <w:vertAlign w:val="baseline"/>
        </w:rPr>
        <w:t xml:space="preserve"> </w:t>
      </w:r>
      <w:r>
        <w:rPr>
          <w:i/>
          <w:sz w:val="32"/>
          <w:vertAlign w:val="baseline"/>
        </w:rPr>
        <w:t>x</w:t>
      </w:r>
      <w:r>
        <w:rPr>
          <w:i/>
          <w:sz w:val="32"/>
          <w:vertAlign w:val="subscript"/>
        </w:rPr>
        <w:t>2</w:t>
      </w:r>
      <w:r>
        <w:rPr>
          <w:i/>
          <w:sz w:val="32"/>
          <w:vertAlign w:val="baseline"/>
        </w:rPr>
        <w:t>,…,</w:t>
      </w:r>
      <w:r>
        <w:rPr>
          <w:i/>
          <w:spacing w:val="-2"/>
          <w:sz w:val="32"/>
          <w:vertAlign w:val="baseline"/>
        </w:rPr>
        <w:t xml:space="preserve"> </w:t>
      </w:r>
      <w:r>
        <w:rPr>
          <w:i/>
          <w:sz w:val="32"/>
          <w:vertAlign w:val="baseline"/>
        </w:rPr>
        <w:t>x</w:t>
      </w:r>
      <w:r>
        <w:rPr>
          <w:i/>
          <w:sz w:val="32"/>
          <w:vertAlign w:val="subscript"/>
        </w:rPr>
        <w:t>80</w:t>
      </w:r>
      <w:r>
        <w:rPr>
          <w:i/>
          <w:sz w:val="32"/>
          <w:vertAlign w:val="baseline"/>
        </w:rPr>
        <w:t>),</w:t>
      </w:r>
      <w:r>
        <w:rPr>
          <w:i/>
          <w:spacing w:val="-3"/>
          <w:sz w:val="32"/>
          <w:vertAlign w:val="baseline"/>
        </w:rPr>
        <w:t xml:space="preserve"> </w:t>
      </w:r>
      <w:r>
        <w:rPr>
          <w:i/>
          <w:sz w:val="32"/>
          <w:vertAlign w:val="baseline"/>
        </w:rPr>
        <w:t>x</w:t>
      </w:r>
      <w:r>
        <w:rPr>
          <w:i/>
          <w:sz w:val="32"/>
          <w:vertAlign w:val="subscript"/>
        </w:rPr>
        <w:t>i</w:t>
      </w:r>
      <w:r>
        <w:rPr>
          <w:i/>
          <w:spacing w:val="-6"/>
          <w:sz w:val="32"/>
          <w:vertAlign w:val="baseline"/>
        </w:rPr>
        <w:t xml:space="preserve"> </w:t>
      </w:r>
      <w:r>
        <w:rPr>
          <w:rFonts w:ascii="Cambria Math" w:hAnsi="Cambria Math"/>
          <w:sz w:val="33"/>
          <w:vertAlign w:val="baseline"/>
        </w:rPr>
        <w:t>∈</w:t>
      </w:r>
      <w:r>
        <w:rPr>
          <w:rFonts w:ascii="Cambria Math" w:hAnsi="Cambria Math"/>
          <w:spacing w:val="5"/>
          <w:sz w:val="33"/>
          <w:vertAlign w:val="baseline"/>
        </w:rPr>
        <w:t xml:space="preserve"> </w:t>
      </w:r>
      <w:r>
        <w:rPr>
          <w:i/>
          <w:spacing w:val="-4"/>
          <w:sz w:val="32"/>
          <w:vertAlign w:val="baseline"/>
        </w:rPr>
        <w:t>{0,1}</w:t>
      </w:r>
    </w:p>
    <w:p w14:paraId="3D20255D">
      <w:pPr>
        <w:pStyle w:val="5"/>
        <w:spacing w:before="275" w:line="321" w:lineRule="exact"/>
      </w:pPr>
      <w:r>
        <w:rPr>
          <w:spacing w:val="-2"/>
        </w:rPr>
        <w:t>Where:</w:t>
      </w:r>
    </w:p>
    <w:p w14:paraId="37F383C8">
      <w:pPr>
        <w:pStyle w:val="11"/>
        <w:numPr>
          <w:ilvl w:val="0"/>
          <w:numId w:val="11"/>
        </w:numPr>
        <w:tabs>
          <w:tab w:val="left" w:pos="858"/>
        </w:tabs>
        <w:spacing w:before="0" w:after="0" w:line="322" w:lineRule="exact"/>
        <w:ind w:left="858" w:right="0" w:hanging="360"/>
        <w:jc w:val="left"/>
        <w:rPr>
          <w:i/>
          <w:sz w:val="28"/>
        </w:rPr>
      </w:pPr>
      <w:r>
        <w:rPr>
          <w:i/>
          <w:sz w:val="28"/>
        </w:rPr>
        <w:t>x</w:t>
      </w:r>
      <w:r>
        <w:rPr>
          <w:i/>
          <w:sz w:val="28"/>
          <w:vertAlign w:val="subscript"/>
        </w:rPr>
        <w:t>i</w:t>
      </w:r>
      <w:r>
        <w:rPr>
          <w:i/>
          <w:spacing w:val="-24"/>
          <w:sz w:val="28"/>
          <w:vertAlign w:val="baseline"/>
        </w:rPr>
        <w:t xml:space="preserve"> </w:t>
      </w:r>
      <w:r>
        <w:rPr>
          <w:sz w:val="28"/>
          <w:vertAlign w:val="baseline"/>
        </w:rPr>
        <w:t>=</w:t>
      </w:r>
      <w:r>
        <w:rPr>
          <w:spacing w:val="-2"/>
          <w:sz w:val="28"/>
          <w:vertAlign w:val="baseline"/>
        </w:rPr>
        <w:t xml:space="preserve"> </w:t>
      </w:r>
      <w:r>
        <w:rPr>
          <w:sz w:val="28"/>
          <w:vertAlign w:val="baseline"/>
        </w:rPr>
        <w:t>1</w:t>
      </w:r>
      <w:r>
        <w:rPr>
          <w:spacing w:val="-2"/>
          <w:sz w:val="28"/>
          <w:vertAlign w:val="baseline"/>
        </w:rPr>
        <w:t xml:space="preserve"> </w:t>
      </w:r>
      <w:r>
        <w:rPr>
          <w:sz w:val="28"/>
          <w:vertAlign w:val="baseline"/>
        </w:rPr>
        <w:t>if</w:t>
      </w:r>
      <w:r>
        <w:rPr>
          <w:spacing w:val="1"/>
          <w:sz w:val="28"/>
          <w:vertAlign w:val="baseline"/>
        </w:rPr>
        <w:t xml:space="preserve"> </w:t>
      </w:r>
      <w:r>
        <w:rPr>
          <w:sz w:val="28"/>
          <w:vertAlign w:val="baseline"/>
        </w:rPr>
        <w:t>at</w:t>
      </w:r>
      <w:r>
        <w:rPr>
          <w:spacing w:val="-2"/>
          <w:sz w:val="28"/>
          <w:vertAlign w:val="baseline"/>
        </w:rPr>
        <w:t xml:space="preserve"> </w:t>
      </w:r>
      <w:r>
        <w:rPr>
          <w:sz w:val="28"/>
          <w:vertAlign w:val="baseline"/>
        </w:rPr>
        <w:t>least</w:t>
      </w:r>
      <w:r>
        <w:rPr>
          <w:spacing w:val="-2"/>
          <w:sz w:val="28"/>
          <w:vertAlign w:val="baseline"/>
        </w:rPr>
        <w:t xml:space="preserve"> </w:t>
      </w:r>
      <w:r>
        <w:rPr>
          <w:sz w:val="28"/>
          <w:vertAlign w:val="baseline"/>
        </w:rPr>
        <w:t>one</w:t>
      </w:r>
      <w:r>
        <w:rPr>
          <w:spacing w:val="-2"/>
          <w:sz w:val="28"/>
          <w:vertAlign w:val="baseline"/>
        </w:rPr>
        <w:t xml:space="preserve"> </w:t>
      </w:r>
      <w:r>
        <w:rPr>
          <w:sz w:val="28"/>
          <w:vertAlign w:val="baseline"/>
        </w:rPr>
        <w:t>vehicle</w:t>
      </w:r>
      <w:r>
        <w:rPr>
          <w:spacing w:val="-3"/>
          <w:sz w:val="28"/>
          <w:vertAlign w:val="baseline"/>
        </w:rPr>
        <w:t xml:space="preserve"> </w:t>
      </w:r>
      <w:r>
        <w:rPr>
          <w:sz w:val="28"/>
          <w:vertAlign w:val="baseline"/>
        </w:rPr>
        <w:t>is</w:t>
      </w:r>
      <w:r>
        <w:rPr>
          <w:spacing w:val="-1"/>
          <w:sz w:val="28"/>
          <w:vertAlign w:val="baseline"/>
        </w:rPr>
        <w:t xml:space="preserve"> </w:t>
      </w:r>
      <w:r>
        <w:rPr>
          <w:sz w:val="28"/>
          <w:vertAlign w:val="baseline"/>
        </w:rPr>
        <w:t>present</w:t>
      </w:r>
      <w:r>
        <w:rPr>
          <w:spacing w:val="-3"/>
          <w:sz w:val="28"/>
          <w:vertAlign w:val="baseline"/>
        </w:rPr>
        <w:t xml:space="preserve"> </w:t>
      </w:r>
      <w:r>
        <w:rPr>
          <w:sz w:val="28"/>
          <w:vertAlign w:val="baseline"/>
        </w:rPr>
        <w:t>in</w:t>
      </w:r>
      <w:r>
        <w:rPr>
          <w:spacing w:val="-1"/>
          <w:sz w:val="28"/>
          <w:vertAlign w:val="baseline"/>
        </w:rPr>
        <w:t xml:space="preserve"> </w:t>
      </w:r>
      <w:r>
        <w:rPr>
          <w:sz w:val="28"/>
          <w:vertAlign w:val="baseline"/>
        </w:rPr>
        <w:t>cell</w:t>
      </w:r>
      <w:r>
        <w:rPr>
          <w:spacing w:val="-3"/>
          <w:sz w:val="28"/>
          <w:vertAlign w:val="baseline"/>
        </w:rPr>
        <w:t xml:space="preserve"> </w:t>
      </w:r>
      <w:r>
        <w:rPr>
          <w:i/>
          <w:spacing w:val="-5"/>
          <w:sz w:val="28"/>
          <w:vertAlign w:val="baseline"/>
        </w:rPr>
        <w:t>i,</w:t>
      </w:r>
    </w:p>
    <w:p w14:paraId="18505EDF">
      <w:pPr>
        <w:pStyle w:val="11"/>
        <w:numPr>
          <w:ilvl w:val="0"/>
          <w:numId w:val="11"/>
        </w:numPr>
        <w:tabs>
          <w:tab w:val="left" w:pos="858"/>
        </w:tabs>
        <w:spacing w:before="0" w:after="0" w:line="322" w:lineRule="exact"/>
        <w:ind w:left="858" w:right="0" w:hanging="360"/>
        <w:jc w:val="left"/>
        <w:rPr>
          <w:sz w:val="28"/>
        </w:rPr>
      </w:pPr>
      <w:r>
        <w:rPr>
          <w:i/>
          <w:sz w:val="28"/>
        </w:rPr>
        <w:t>x</w:t>
      </w:r>
      <w:r>
        <w:rPr>
          <w:i/>
          <w:sz w:val="28"/>
          <w:vertAlign w:val="subscript"/>
        </w:rPr>
        <w:t>i</w:t>
      </w:r>
      <w:r>
        <w:rPr>
          <w:i/>
          <w:spacing w:val="-24"/>
          <w:sz w:val="28"/>
          <w:vertAlign w:val="baseline"/>
        </w:rPr>
        <w:t xml:space="preserve"> </w:t>
      </w:r>
      <w:r>
        <w:rPr>
          <w:sz w:val="28"/>
          <w:vertAlign w:val="baseline"/>
        </w:rPr>
        <w:t>=</w:t>
      </w:r>
      <w:r>
        <w:rPr>
          <w:spacing w:val="-2"/>
          <w:sz w:val="28"/>
          <w:vertAlign w:val="baseline"/>
        </w:rPr>
        <w:t xml:space="preserve"> </w:t>
      </w:r>
      <w:r>
        <w:rPr>
          <w:sz w:val="28"/>
          <w:vertAlign w:val="baseline"/>
        </w:rPr>
        <w:t>0</w:t>
      </w:r>
      <w:r>
        <w:rPr>
          <w:spacing w:val="-2"/>
          <w:sz w:val="28"/>
          <w:vertAlign w:val="baseline"/>
        </w:rPr>
        <w:t xml:space="preserve"> otherwise</w:t>
      </w:r>
    </w:p>
    <w:p w14:paraId="347E6591">
      <w:pPr>
        <w:pStyle w:val="5"/>
        <w:spacing w:before="242"/>
      </w:pPr>
      <w:r>
        <w:t xml:space="preserve">This representation reduces the complexity of the state space while preserving the </w:t>
      </w:r>
      <w:r>
        <w:rPr>
          <w:spacing w:val="-2"/>
        </w:rPr>
        <w:t>essential</w:t>
      </w:r>
      <w:r>
        <w:rPr>
          <w:spacing w:val="-8"/>
        </w:rPr>
        <w:t xml:space="preserve"> </w:t>
      </w:r>
      <w:r>
        <w:rPr>
          <w:spacing w:val="-2"/>
        </w:rPr>
        <w:t>information</w:t>
      </w:r>
      <w:r>
        <w:rPr>
          <w:spacing w:val="-4"/>
        </w:rPr>
        <w:t xml:space="preserve"> </w:t>
      </w:r>
      <w:r>
        <w:rPr>
          <w:spacing w:val="-2"/>
        </w:rPr>
        <w:t>about</w:t>
      </w:r>
      <w:r>
        <w:rPr>
          <w:spacing w:val="-8"/>
        </w:rPr>
        <w:t xml:space="preserve"> </w:t>
      </w:r>
      <w:r>
        <w:rPr>
          <w:spacing w:val="-2"/>
        </w:rPr>
        <w:t>the</w:t>
      </w:r>
      <w:r>
        <w:rPr>
          <w:spacing w:val="-7"/>
        </w:rPr>
        <w:t xml:space="preserve"> </w:t>
      </w:r>
      <w:r>
        <w:rPr>
          <w:spacing w:val="-2"/>
        </w:rPr>
        <w:t>spatial</w:t>
      </w:r>
      <w:r>
        <w:rPr>
          <w:spacing w:val="-5"/>
        </w:rPr>
        <w:t xml:space="preserve"> </w:t>
      </w:r>
      <w:r>
        <w:rPr>
          <w:spacing w:val="-2"/>
        </w:rPr>
        <w:t>distribution</w:t>
      </w:r>
      <w:r>
        <w:rPr>
          <w:spacing w:val="-5"/>
        </w:rPr>
        <w:t xml:space="preserve"> </w:t>
      </w:r>
      <w:r>
        <w:rPr>
          <w:spacing w:val="-2"/>
        </w:rPr>
        <w:t>of</w:t>
      </w:r>
      <w:r>
        <w:rPr>
          <w:spacing w:val="-7"/>
        </w:rPr>
        <w:t xml:space="preserve"> </w:t>
      </w:r>
      <w:r>
        <w:rPr>
          <w:spacing w:val="-2"/>
        </w:rPr>
        <w:t>vehicles</w:t>
      </w:r>
      <w:r>
        <w:rPr>
          <w:spacing w:val="-9"/>
        </w:rPr>
        <w:t xml:space="preserve"> </w:t>
      </w:r>
      <w:r>
        <w:rPr>
          <w:spacing w:val="-2"/>
        </w:rPr>
        <w:t>on</w:t>
      </w:r>
      <w:r>
        <w:rPr>
          <w:spacing w:val="-7"/>
        </w:rPr>
        <w:t xml:space="preserve"> </w:t>
      </w:r>
      <w:r>
        <w:rPr>
          <w:spacing w:val="-2"/>
        </w:rPr>
        <w:t>the</w:t>
      </w:r>
      <w:r>
        <w:rPr>
          <w:spacing w:val="-8"/>
        </w:rPr>
        <w:t xml:space="preserve"> </w:t>
      </w:r>
      <w:r>
        <w:rPr>
          <w:spacing w:val="-2"/>
        </w:rPr>
        <w:t>incoming lanes.</w:t>
      </w:r>
    </w:p>
    <w:p w14:paraId="1A00E262">
      <w:pPr>
        <w:pStyle w:val="2"/>
        <w:numPr>
          <w:ilvl w:val="1"/>
          <w:numId w:val="9"/>
        </w:numPr>
        <w:tabs>
          <w:tab w:val="left" w:pos="559"/>
        </w:tabs>
        <w:spacing w:before="244" w:after="0" w:line="240" w:lineRule="auto"/>
        <w:ind w:left="559" w:right="0" w:hanging="421"/>
        <w:jc w:val="both"/>
      </w:pPr>
      <w:bookmarkStart w:id="16" w:name="4.2 Action Space &#13;"/>
      <w:bookmarkEnd w:id="16"/>
      <w:bookmarkStart w:id="17" w:name="_bookmark8"/>
      <w:bookmarkEnd w:id="17"/>
      <w:r>
        <w:t>Action</w:t>
      </w:r>
      <w:r>
        <w:rPr>
          <w:spacing w:val="-5"/>
        </w:rPr>
        <w:t xml:space="preserve"> </w:t>
      </w:r>
      <w:r>
        <w:rPr>
          <w:spacing w:val="-2"/>
        </w:rPr>
        <w:t>Space</w:t>
      </w:r>
    </w:p>
    <w:p w14:paraId="46F99FF5">
      <w:pPr>
        <w:pStyle w:val="5"/>
        <w:spacing w:before="21"/>
        <w:ind w:right="150"/>
        <w:jc w:val="both"/>
      </w:pPr>
      <w:r>
        <w:t>The</w:t>
      </w:r>
      <w:r>
        <w:rPr>
          <w:spacing w:val="-2"/>
        </w:rPr>
        <w:t xml:space="preserve"> </w:t>
      </w:r>
      <w:r>
        <w:t>action</w:t>
      </w:r>
      <w:r>
        <w:rPr>
          <w:spacing w:val="-2"/>
        </w:rPr>
        <w:t xml:space="preserve"> </w:t>
      </w:r>
      <w:r>
        <w:t>space</w:t>
      </w:r>
      <w:r>
        <w:rPr>
          <w:spacing w:val="-6"/>
        </w:rPr>
        <w:t xml:space="preserve"> </w:t>
      </w:r>
      <w:r>
        <w:t>of</w:t>
      </w:r>
      <w:r>
        <w:rPr>
          <w:spacing w:val="-2"/>
        </w:rPr>
        <w:t xml:space="preserve"> </w:t>
      </w:r>
      <w:r>
        <w:t>the</w:t>
      </w:r>
      <w:r>
        <w:rPr>
          <w:spacing w:val="-2"/>
        </w:rPr>
        <w:t xml:space="preserve"> </w:t>
      </w:r>
      <w:r>
        <w:t>agent</w:t>
      </w:r>
      <w:r>
        <w:rPr>
          <w:spacing w:val="-2"/>
        </w:rPr>
        <w:t xml:space="preserve"> </w:t>
      </w:r>
      <w:r>
        <w:t>consists</w:t>
      </w:r>
      <w:r>
        <w:rPr>
          <w:spacing w:val="-2"/>
        </w:rPr>
        <w:t xml:space="preserve"> </w:t>
      </w:r>
      <w:r>
        <w:t>of</w:t>
      </w:r>
      <w:r>
        <w:rPr>
          <w:spacing w:val="-4"/>
        </w:rPr>
        <w:t xml:space="preserve"> </w:t>
      </w:r>
      <w:r>
        <w:t>four</w:t>
      </w:r>
      <w:r>
        <w:rPr>
          <w:spacing w:val="-5"/>
        </w:rPr>
        <w:t xml:space="preserve"> </w:t>
      </w:r>
      <w:r>
        <w:t>predefined</w:t>
      </w:r>
      <w:r>
        <w:rPr>
          <w:spacing w:val="-3"/>
        </w:rPr>
        <w:t xml:space="preserve"> </w:t>
      </w:r>
      <w:r>
        <w:t>traffic</w:t>
      </w:r>
      <w:r>
        <w:rPr>
          <w:spacing w:val="-5"/>
        </w:rPr>
        <w:t xml:space="preserve"> </w:t>
      </w:r>
      <w:r>
        <w:t>signal</w:t>
      </w:r>
      <w:r>
        <w:rPr>
          <w:spacing w:val="-2"/>
        </w:rPr>
        <w:t xml:space="preserve"> </w:t>
      </w:r>
      <w:r>
        <w:t>phases.</w:t>
      </w:r>
      <w:r>
        <w:rPr>
          <w:spacing w:val="-2"/>
        </w:rPr>
        <w:t xml:space="preserve"> </w:t>
      </w:r>
      <w:r>
        <w:t>Each phase</w:t>
      </w:r>
      <w:r>
        <w:rPr>
          <w:spacing w:val="-10"/>
        </w:rPr>
        <w:t xml:space="preserve"> </w:t>
      </w:r>
      <w:r>
        <w:t>has</w:t>
      </w:r>
      <w:r>
        <w:rPr>
          <w:spacing w:val="-7"/>
        </w:rPr>
        <w:t xml:space="preserve"> </w:t>
      </w:r>
      <w:r>
        <w:t>a</w:t>
      </w:r>
      <w:r>
        <w:rPr>
          <w:spacing w:val="-9"/>
        </w:rPr>
        <w:t xml:space="preserve"> </w:t>
      </w:r>
      <w:r>
        <w:t>duration</w:t>
      </w:r>
      <w:r>
        <w:rPr>
          <w:spacing w:val="-10"/>
        </w:rPr>
        <w:t xml:space="preserve"> </w:t>
      </w:r>
      <w:r>
        <w:t>of</w:t>
      </w:r>
      <w:r>
        <w:rPr>
          <w:spacing w:val="-8"/>
        </w:rPr>
        <w:t xml:space="preserve"> </w:t>
      </w:r>
      <w:r>
        <w:t>10</w:t>
      </w:r>
      <w:r>
        <w:rPr>
          <w:spacing w:val="-9"/>
        </w:rPr>
        <w:t xml:space="preserve"> </w:t>
      </w:r>
      <w:r>
        <w:t>seconds,</w:t>
      </w:r>
      <w:r>
        <w:rPr>
          <w:spacing w:val="-10"/>
        </w:rPr>
        <w:t xml:space="preserve"> </w:t>
      </w:r>
      <w:r>
        <w:t>and</w:t>
      </w:r>
      <w:r>
        <w:rPr>
          <w:spacing w:val="-9"/>
        </w:rPr>
        <w:t xml:space="preserve"> </w:t>
      </w:r>
      <w:r>
        <w:t>when</w:t>
      </w:r>
      <w:r>
        <w:rPr>
          <w:spacing w:val="-10"/>
        </w:rPr>
        <w:t xml:space="preserve"> </w:t>
      </w:r>
      <w:r>
        <w:t>switching</w:t>
      </w:r>
      <w:r>
        <w:rPr>
          <w:spacing w:val="-9"/>
        </w:rPr>
        <w:t xml:space="preserve"> </w:t>
      </w:r>
      <w:r>
        <w:t>between</w:t>
      </w:r>
      <w:r>
        <w:rPr>
          <w:spacing w:val="-10"/>
        </w:rPr>
        <w:t xml:space="preserve"> </w:t>
      </w:r>
      <w:r>
        <w:t>phases,</w:t>
      </w:r>
      <w:r>
        <w:rPr>
          <w:spacing w:val="-10"/>
        </w:rPr>
        <w:t xml:space="preserve"> </w:t>
      </w:r>
      <w:r>
        <w:t>a</w:t>
      </w:r>
      <w:r>
        <w:rPr>
          <w:spacing w:val="-9"/>
        </w:rPr>
        <w:t xml:space="preserve"> </w:t>
      </w:r>
      <w:r>
        <w:t>4-second yellow interval is activated to ensure safety.</w:t>
      </w:r>
    </w:p>
    <w:p w14:paraId="50376372">
      <w:pPr>
        <w:pStyle w:val="5"/>
        <w:spacing w:before="241"/>
        <w:jc w:val="both"/>
      </w:pPr>
      <w:r>
        <w:t>The</w:t>
      </w:r>
      <w:r>
        <w:rPr>
          <w:spacing w:val="-2"/>
        </w:rPr>
        <w:t xml:space="preserve"> </w:t>
      </w:r>
      <w:r>
        <w:t>four</w:t>
      </w:r>
      <w:r>
        <w:rPr>
          <w:spacing w:val="-2"/>
        </w:rPr>
        <w:t xml:space="preserve"> </w:t>
      </w:r>
      <w:r>
        <w:t>actions</w:t>
      </w:r>
      <w:r>
        <w:rPr>
          <w:spacing w:val="-2"/>
        </w:rPr>
        <w:t xml:space="preserve"> </w:t>
      </w:r>
      <w:r>
        <w:t>are</w:t>
      </w:r>
      <w:r>
        <w:rPr>
          <w:spacing w:val="-6"/>
        </w:rPr>
        <w:t xml:space="preserve"> </w:t>
      </w:r>
      <w:r>
        <w:t>defined</w:t>
      </w:r>
      <w:r>
        <w:rPr>
          <w:spacing w:val="-2"/>
        </w:rPr>
        <w:t xml:space="preserve"> </w:t>
      </w:r>
      <w:r>
        <w:t>as</w:t>
      </w:r>
      <w:r>
        <w:rPr>
          <w:spacing w:val="-1"/>
        </w:rPr>
        <w:t xml:space="preserve"> </w:t>
      </w:r>
      <w:r>
        <w:rPr>
          <w:spacing w:val="-2"/>
        </w:rPr>
        <w:t>follows:</w:t>
      </w:r>
    </w:p>
    <w:p w14:paraId="37276A84">
      <w:pPr>
        <w:pStyle w:val="11"/>
        <w:numPr>
          <w:ilvl w:val="2"/>
          <w:numId w:val="9"/>
        </w:numPr>
        <w:tabs>
          <w:tab w:val="left" w:pos="858"/>
        </w:tabs>
        <w:spacing w:before="239" w:after="0" w:line="242" w:lineRule="auto"/>
        <w:ind w:left="858" w:right="150" w:hanging="360"/>
        <w:jc w:val="left"/>
        <w:rPr>
          <w:sz w:val="28"/>
        </w:rPr>
      </w:pPr>
      <w:r>
        <w:rPr>
          <w:b/>
          <w:sz w:val="28"/>
        </w:rPr>
        <w:t xml:space="preserve">North–South Advance: </w:t>
      </w:r>
      <w:r>
        <w:rPr>
          <w:sz w:val="28"/>
        </w:rPr>
        <w:t>Allows</w:t>
      </w:r>
      <w:r>
        <w:rPr>
          <w:spacing w:val="35"/>
          <w:sz w:val="28"/>
        </w:rPr>
        <w:t xml:space="preserve"> </w:t>
      </w:r>
      <w:r>
        <w:rPr>
          <w:sz w:val="28"/>
        </w:rPr>
        <w:t>through and</w:t>
      </w:r>
      <w:r>
        <w:rPr>
          <w:spacing w:val="34"/>
          <w:sz w:val="28"/>
        </w:rPr>
        <w:t xml:space="preserve"> </w:t>
      </w:r>
      <w:r>
        <w:rPr>
          <w:sz w:val="28"/>
        </w:rPr>
        <w:t>right-turn</w:t>
      </w:r>
      <w:r>
        <w:rPr>
          <w:spacing w:val="35"/>
          <w:sz w:val="28"/>
        </w:rPr>
        <w:t xml:space="preserve"> </w:t>
      </w:r>
      <w:r>
        <w:rPr>
          <w:sz w:val="28"/>
        </w:rPr>
        <w:t>movements on</w:t>
      </w:r>
      <w:r>
        <w:rPr>
          <w:spacing w:val="34"/>
          <w:sz w:val="28"/>
        </w:rPr>
        <w:t xml:space="preserve"> </w:t>
      </w:r>
      <w:r>
        <w:rPr>
          <w:sz w:val="28"/>
        </w:rPr>
        <w:t>the north and south approaches.</w:t>
      </w:r>
    </w:p>
    <w:p w14:paraId="11D57CEE">
      <w:pPr>
        <w:pStyle w:val="11"/>
        <w:spacing w:after="0" w:line="242" w:lineRule="auto"/>
        <w:jc w:val="left"/>
        <w:rPr>
          <w:sz w:val="28"/>
        </w:rPr>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22333C09">
      <w:pPr>
        <w:pStyle w:val="11"/>
        <w:numPr>
          <w:ilvl w:val="2"/>
          <w:numId w:val="9"/>
        </w:numPr>
        <w:tabs>
          <w:tab w:val="left" w:pos="858"/>
        </w:tabs>
        <w:spacing w:before="68" w:after="0" w:line="242" w:lineRule="auto"/>
        <w:ind w:left="858" w:right="152" w:hanging="360"/>
        <w:jc w:val="left"/>
        <w:rPr>
          <w:sz w:val="28"/>
        </w:rPr>
      </w:pPr>
      <w:r>
        <w:rPr>
          <w:b/>
          <w:sz w:val="28"/>
        </w:rPr>
        <w:t xml:space="preserve">North–South Left Advance: </w:t>
      </w:r>
      <w:r>
        <w:rPr>
          <w:sz w:val="28"/>
        </w:rPr>
        <w:t>Allows left-turn movements on the north and south approaches.</w:t>
      </w:r>
    </w:p>
    <w:p w14:paraId="39F8045F">
      <w:pPr>
        <w:pStyle w:val="11"/>
        <w:numPr>
          <w:ilvl w:val="2"/>
          <w:numId w:val="9"/>
        </w:numPr>
        <w:tabs>
          <w:tab w:val="left" w:pos="858"/>
        </w:tabs>
        <w:spacing w:before="0" w:after="0" w:line="240" w:lineRule="auto"/>
        <w:ind w:left="858" w:right="149" w:hanging="360"/>
        <w:jc w:val="left"/>
        <w:rPr>
          <w:sz w:val="28"/>
        </w:rPr>
      </w:pPr>
      <w:r>
        <w:rPr>
          <w:b/>
          <w:sz w:val="28"/>
        </w:rPr>
        <w:t xml:space="preserve">East–West Advance: </w:t>
      </w:r>
      <w:r>
        <w:rPr>
          <w:sz w:val="28"/>
        </w:rPr>
        <w:t>Allows through and right-turn movements on the east and west approaches.</w:t>
      </w:r>
    </w:p>
    <w:p w14:paraId="518C37DA">
      <w:pPr>
        <w:pStyle w:val="11"/>
        <w:numPr>
          <w:ilvl w:val="2"/>
          <w:numId w:val="9"/>
        </w:numPr>
        <w:tabs>
          <w:tab w:val="left" w:pos="858"/>
        </w:tabs>
        <w:spacing w:before="0" w:after="0" w:line="240" w:lineRule="auto"/>
        <w:ind w:left="858" w:right="150" w:hanging="360"/>
        <w:jc w:val="left"/>
        <w:rPr>
          <w:sz w:val="28"/>
        </w:rPr>
      </w:pPr>
      <w:r>
        <w:rPr>
          <w:b/>
          <w:sz w:val="28"/>
        </w:rPr>
        <w:t>East–West</w:t>
      </w:r>
      <w:r>
        <w:rPr>
          <w:b/>
          <w:spacing w:val="-1"/>
          <w:sz w:val="28"/>
        </w:rPr>
        <w:t xml:space="preserve"> </w:t>
      </w:r>
      <w:r>
        <w:rPr>
          <w:b/>
          <w:sz w:val="28"/>
        </w:rPr>
        <w:t xml:space="preserve">Left Advance: </w:t>
      </w:r>
      <w:r>
        <w:rPr>
          <w:sz w:val="28"/>
        </w:rPr>
        <w:t>Allows</w:t>
      </w:r>
      <w:r>
        <w:rPr>
          <w:spacing w:val="-1"/>
          <w:sz w:val="28"/>
        </w:rPr>
        <w:t xml:space="preserve"> </w:t>
      </w:r>
      <w:r>
        <w:rPr>
          <w:sz w:val="28"/>
        </w:rPr>
        <w:t>left-turn</w:t>
      </w:r>
      <w:r>
        <w:rPr>
          <w:spacing w:val="-3"/>
          <w:sz w:val="28"/>
        </w:rPr>
        <w:t xml:space="preserve"> </w:t>
      </w:r>
      <w:r>
        <w:rPr>
          <w:sz w:val="28"/>
        </w:rPr>
        <w:t>movements</w:t>
      </w:r>
      <w:r>
        <w:rPr>
          <w:spacing w:val="-1"/>
          <w:sz w:val="28"/>
        </w:rPr>
        <w:t xml:space="preserve"> </w:t>
      </w:r>
      <w:r>
        <w:rPr>
          <w:sz w:val="28"/>
        </w:rPr>
        <w:t>on</w:t>
      </w:r>
      <w:r>
        <w:rPr>
          <w:spacing w:val="-1"/>
          <w:sz w:val="28"/>
        </w:rPr>
        <w:t xml:space="preserve"> </w:t>
      </w:r>
      <w:r>
        <w:rPr>
          <w:sz w:val="28"/>
        </w:rPr>
        <w:t>the</w:t>
      </w:r>
      <w:r>
        <w:rPr>
          <w:spacing w:val="-3"/>
          <w:sz w:val="28"/>
        </w:rPr>
        <w:t xml:space="preserve"> </w:t>
      </w:r>
      <w:r>
        <w:rPr>
          <w:sz w:val="28"/>
        </w:rPr>
        <w:t xml:space="preserve">east and west </w:t>
      </w:r>
      <w:r>
        <w:rPr>
          <w:spacing w:val="-2"/>
          <w:sz w:val="28"/>
        </w:rPr>
        <w:t>approaches.</w:t>
      </w:r>
    </w:p>
    <w:p w14:paraId="5C54B7E7">
      <w:pPr>
        <w:pStyle w:val="5"/>
        <w:spacing w:before="234"/>
      </w:pPr>
      <w:r>
        <w:t>Therefore,</w:t>
      </w:r>
      <w:r>
        <w:rPr>
          <w:spacing w:val="-1"/>
        </w:rPr>
        <w:t xml:space="preserve"> </w:t>
      </w:r>
      <w:r>
        <w:t>the action set</w:t>
      </w:r>
      <w:r>
        <w:rPr>
          <w:spacing w:val="-1"/>
        </w:rPr>
        <w:t xml:space="preserve"> </w:t>
      </w:r>
      <w:r>
        <w:rPr>
          <w:spacing w:val="-5"/>
        </w:rPr>
        <w:t>is:</w:t>
      </w:r>
    </w:p>
    <w:p w14:paraId="65902C4E">
      <w:pPr>
        <w:spacing w:before="242"/>
        <w:ind w:left="95" w:right="108" w:firstLine="0"/>
        <w:jc w:val="center"/>
        <w:rPr>
          <w:i/>
          <w:sz w:val="28"/>
        </w:rPr>
      </w:pPr>
      <w:r>
        <w:rPr>
          <w:i/>
          <w:sz w:val="28"/>
        </w:rPr>
        <w:t>A</w:t>
      </w:r>
      <w:r>
        <w:rPr>
          <w:i/>
          <w:spacing w:val="-2"/>
          <w:sz w:val="28"/>
        </w:rPr>
        <w:t xml:space="preserve"> </w:t>
      </w:r>
      <w:r>
        <w:rPr>
          <w:i/>
          <w:sz w:val="28"/>
        </w:rPr>
        <w:t>= {a</w:t>
      </w:r>
      <w:r>
        <w:rPr>
          <w:i/>
          <w:sz w:val="28"/>
          <w:vertAlign w:val="subscript"/>
        </w:rPr>
        <w:t>1</w:t>
      </w:r>
      <w:r>
        <w:rPr>
          <w:i/>
          <w:sz w:val="28"/>
          <w:vertAlign w:val="baseline"/>
        </w:rPr>
        <w:t>,</w:t>
      </w:r>
      <w:r>
        <w:rPr>
          <w:i/>
          <w:spacing w:val="-1"/>
          <w:sz w:val="28"/>
          <w:vertAlign w:val="baseline"/>
        </w:rPr>
        <w:t xml:space="preserve"> </w:t>
      </w:r>
      <w:r>
        <w:rPr>
          <w:i/>
          <w:sz w:val="28"/>
          <w:vertAlign w:val="baseline"/>
        </w:rPr>
        <w:t>a</w:t>
      </w:r>
      <w:r>
        <w:rPr>
          <w:i/>
          <w:sz w:val="28"/>
          <w:vertAlign w:val="subscript"/>
        </w:rPr>
        <w:t>2</w:t>
      </w:r>
      <w:r>
        <w:rPr>
          <w:i/>
          <w:sz w:val="28"/>
          <w:vertAlign w:val="baseline"/>
        </w:rPr>
        <w:t>, a</w:t>
      </w:r>
      <w:r>
        <w:rPr>
          <w:i/>
          <w:sz w:val="28"/>
          <w:vertAlign w:val="subscript"/>
        </w:rPr>
        <w:t>3</w:t>
      </w:r>
      <w:r>
        <w:rPr>
          <w:i/>
          <w:sz w:val="28"/>
          <w:vertAlign w:val="baseline"/>
        </w:rPr>
        <w:t>,</w:t>
      </w:r>
      <w:r>
        <w:rPr>
          <w:i/>
          <w:spacing w:val="-1"/>
          <w:sz w:val="28"/>
          <w:vertAlign w:val="baseline"/>
        </w:rPr>
        <w:t xml:space="preserve"> </w:t>
      </w:r>
      <w:r>
        <w:rPr>
          <w:i/>
          <w:spacing w:val="-5"/>
          <w:sz w:val="28"/>
          <w:vertAlign w:val="baseline"/>
        </w:rPr>
        <w:t>a</w:t>
      </w:r>
      <w:r>
        <w:rPr>
          <w:i/>
          <w:spacing w:val="-5"/>
          <w:sz w:val="28"/>
          <w:vertAlign w:val="subscript"/>
        </w:rPr>
        <w:t>4</w:t>
      </w:r>
      <w:r>
        <w:rPr>
          <w:i/>
          <w:spacing w:val="-5"/>
          <w:sz w:val="28"/>
          <w:vertAlign w:val="baseline"/>
        </w:rPr>
        <w:t>}</w:t>
      </w:r>
    </w:p>
    <w:p w14:paraId="576C961F">
      <w:pPr>
        <w:pStyle w:val="5"/>
        <w:spacing w:before="233" w:line="237" w:lineRule="auto"/>
      </w:pPr>
      <w:r>
        <w:t xml:space="preserve">At each decision time step, the agent selects an action </w:t>
      </w:r>
      <w:r>
        <w:rPr>
          <w:i/>
        </w:rPr>
        <w:t>a</w:t>
      </w:r>
      <w:r>
        <w:rPr>
          <w:i/>
          <w:vertAlign w:val="subscript"/>
        </w:rPr>
        <w:t>t</w:t>
      </w:r>
      <w:r>
        <w:rPr>
          <w:i/>
          <w:vertAlign w:val="baseline"/>
        </w:rPr>
        <w:t xml:space="preserve"> </w:t>
      </w:r>
      <w:r>
        <w:rPr>
          <w:rFonts w:ascii="Cambria Math" w:hAnsi="Cambria Math"/>
          <w:sz w:val="29"/>
          <w:vertAlign w:val="baseline"/>
        </w:rPr>
        <w:t xml:space="preserve">∈ </w:t>
      </w:r>
      <w:r>
        <w:rPr>
          <w:i/>
          <w:vertAlign w:val="baseline"/>
        </w:rPr>
        <w:t>A</w:t>
      </w:r>
      <w:r>
        <w:rPr>
          <w:vertAlign w:val="baseline"/>
        </w:rPr>
        <w:t>, corresponding to the activation of one specific signal phase.</w:t>
      </w:r>
    </w:p>
    <w:p w14:paraId="47C8A1D3">
      <w:pPr>
        <w:pStyle w:val="2"/>
        <w:numPr>
          <w:ilvl w:val="1"/>
          <w:numId w:val="9"/>
        </w:numPr>
        <w:tabs>
          <w:tab w:val="left" w:pos="560"/>
        </w:tabs>
        <w:spacing w:before="246" w:after="0" w:line="240" w:lineRule="auto"/>
        <w:ind w:left="560" w:right="0" w:hanging="422"/>
        <w:jc w:val="left"/>
      </w:pPr>
      <w:bookmarkStart w:id="18" w:name="_bookmark9"/>
      <w:bookmarkEnd w:id="18"/>
      <w:bookmarkStart w:id="19" w:name="4.3 Reward Design &#13;"/>
      <w:bookmarkEnd w:id="19"/>
      <w:r>
        <w:t>Reward</w:t>
      </w:r>
      <w:r>
        <w:rPr>
          <w:spacing w:val="-7"/>
        </w:rPr>
        <w:t xml:space="preserve"> </w:t>
      </w:r>
      <w:r>
        <w:rPr>
          <w:spacing w:val="-2"/>
        </w:rPr>
        <w:t>Design</w:t>
      </w:r>
    </w:p>
    <w:p w14:paraId="520F0668">
      <w:pPr>
        <w:pStyle w:val="5"/>
        <w:spacing w:before="58"/>
      </w:pPr>
      <w:r>
        <w:t>The reward</w:t>
      </w:r>
      <w:r>
        <w:rPr>
          <w:spacing w:val="-2"/>
        </w:rPr>
        <w:t xml:space="preserve"> </w:t>
      </w:r>
      <w:r>
        <w:t>function is</w:t>
      </w:r>
      <w:r>
        <w:rPr>
          <w:spacing w:val="-3"/>
        </w:rPr>
        <w:t xml:space="preserve"> </w:t>
      </w:r>
      <w:r>
        <w:t>designed</w:t>
      </w:r>
      <w:r>
        <w:rPr>
          <w:spacing w:val="-2"/>
        </w:rPr>
        <w:t xml:space="preserve"> </w:t>
      </w:r>
      <w:r>
        <w:t>based on</w:t>
      </w:r>
      <w:r>
        <w:rPr>
          <w:spacing w:val="-2"/>
        </w:rPr>
        <w:t xml:space="preserve"> </w:t>
      </w:r>
      <w:r>
        <w:t>the change</w:t>
      </w:r>
      <w:r>
        <w:rPr>
          <w:spacing w:val="-2"/>
        </w:rPr>
        <w:t xml:space="preserve"> </w:t>
      </w:r>
      <w:r>
        <w:t>in cumulative waiting</w:t>
      </w:r>
      <w:r>
        <w:rPr>
          <w:spacing w:val="-2"/>
        </w:rPr>
        <w:t xml:space="preserve"> </w:t>
      </w:r>
      <w:r>
        <w:t>time</w:t>
      </w:r>
      <w:r>
        <w:rPr>
          <w:spacing w:val="-2"/>
        </w:rPr>
        <w:t xml:space="preserve"> </w:t>
      </w:r>
      <w:r>
        <w:t xml:space="preserve">of </w:t>
      </w:r>
      <w:r>
        <w:rPr>
          <w:spacing w:val="-2"/>
        </w:rPr>
        <w:t>vehicles.</w:t>
      </w:r>
    </w:p>
    <w:p w14:paraId="3DDF77DE">
      <w:pPr>
        <w:pStyle w:val="5"/>
        <w:spacing w:line="321" w:lineRule="exact"/>
      </w:pPr>
      <w:r>
        <w:t>The</w:t>
      </w:r>
      <w:r>
        <w:rPr>
          <w:spacing w:val="-3"/>
        </w:rPr>
        <w:t xml:space="preserve"> </w:t>
      </w:r>
      <w:r>
        <w:t>waiting time</w:t>
      </w:r>
      <w:r>
        <w:rPr>
          <w:spacing w:val="-1"/>
        </w:rPr>
        <w:t xml:space="preserve"> </w:t>
      </w:r>
      <w:r>
        <w:t>of a</w:t>
      </w:r>
      <w:r>
        <w:rPr>
          <w:spacing w:val="-1"/>
        </w:rPr>
        <w:t xml:space="preserve"> </w:t>
      </w:r>
      <w:r>
        <w:t>vehicle is</w:t>
      </w:r>
      <w:r>
        <w:rPr>
          <w:spacing w:val="-2"/>
        </w:rPr>
        <w:t xml:space="preserve"> </w:t>
      </w:r>
      <w:r>
        <w:t xml:space="preserve">defined </w:t>
      </w:r>
      <w:r>
        <w:rPr>
          <w:spacing w:val="-5"/>
        </w:rPr>
        <w:t>as:</w:t>
      </w:r>
    </w:p>
    <w:p w14:paraId="7DAA7063">
      <w:pPr>
        <w:pStyle w:val="5"/>
        <w:spacing w:before="74"/>
      </w:pPr>
      <w:r>
        <w:rPr>
          <w:i/>
        </w:rPr>
        <w:t>W</w:t>
      </w:r>
      <w:r>
        <w:rPr>
          <w:i/>
          <w:position w:val="-2"/>
          <w:sz w:val="23"/>
        </w:rPr>
        <w:t>i</w:t>
      </w:r>
      <w:r>
        <w:rPr>
          <w:i/>
        </w:rPr>
        <w:t>(t)</w:t>
      </w:r>
      <w:r>
        <w:rPr>
          <w:i/>
          <w:spacing w:val="-2"/>
        </w:rPr>
        <w:t xml:space="preserve"> </w:t>
      </w:r>
      <w:r>
        <w:t>=</w:t>
      </w:r>
      <w:r>
        <w:rPr>
          <w:spacing w:val="-3"/>
        </w:rPr>
        <w:t xml:space="preserve"> </w:t>
      </w:r>
      <w:r>
        <w:t>the</w:t>
      </w:r>
      <w:r>
        <w:rPr>
          <w:spacing w:val="-3"/>
        </w:rPr>
        <w:t xml:space="preserve"> </w:t>
      </w:r>
      <w:r>
        <w:t>number</w:t>
      </w:r>
      <w:r>
        <w:rPr>
          <w:spacing w:val="-1"/>
        </w:rPr>
        <w:t xml:space="preserve"> </w:t>
      </w:r>
      <w:r>
        <w:t>of</w:t>
      </w:r>
      <w:r>
        <w:rPr>
          <w:spacing w:val="-3"/>
        </w:rPr>
        <w:t xml:space="preserve"> </w:t>
      </w:r>
      <w:r>
        <w:t>seconds</w:t>
      </w:r>
      <w:r>
        <w:rPr>
          <w:spacing w:val="-4"/>
        </w:rPr>
        <w:t xml:space="preserve"> </w:t>
      </w:r>
      <w:r>
        <w:t>vehicle</w:t>
      </w:r>
      <w:r>
        <w:rPr>
          <w:spacing w:val="-4"/>
        </w:rPr>
        <w:t xml:space="preserve"> </w:t>
      </w:r>
      <w:r>
        <w:t>i</w:t>
      </w:r>
      <w:r>
        <w:rPr>
          <w:spacing w:val="-3"/>
        </w:rPr>
        <w:t xml:space="preserve"> </w:t>
      </w:r>
      <w:r>
        <w:t>has</w:t>
      </w:r>
      <w:r>
        <w:rPr>
          <w:spacing w:val="-4"/>
        </w:rPr>
        <w:t xml:space="preserve"> </w:t>
      </w:r>
      <w:r>
        <w:t>been</w:t>
      </w:r>
      <w:r>
        <w:rPr>
          <w:spacing w:val="-3"/>
        </w:rPr>
        <w:t xml:space="preserve"> </w:t>
      </w:r>
      <w:r>
        <w:t>stopped (speed</w:t>
      </w:r>
      <w:r>
        <w:rPr>
          <w:spacing w:val="-3"/>
        </w:rPr>
        <w:t xml:space="preserve"> </w:t>
      </w:r>
      <w:r>
        <w:t>=</w:t>
      </w:r>
      <w:r>
        <w:rPr>
          <w:spacing w:val="-3"/>
        </w:rPr>
        <w:t xml:space="preserve"> </w:t>
      </w:r>
      <w:r>
        <w:t>0)</w:t>
      </w:r>
      <w:r>
        <w:rPr>
          <w:spacing w:val="-3"/>
        </w:rPr>
        <w:t xml:space="preserve"> </w:t>
      </w:r>
      <w:r>
        <w:t>since</w:t>
      </w:r>
      <w:r>
        <w:rPr>
          <w:spacing w:val="-3"/>
        </w:rPr>
        <w:t xml:space="preserve"> </w:t>
      </w:r>
      <w:r>
        <w:t xml:space="preserve">its </w:t>
      </w:r>
      <w:r>
        <w:rPr>
          <w:spacing w:val="-2"/>
        </w:rPr>
        <w:t>appearance</w:t>
      </w:r>
    </w:p>
    <w:p w14:paraId="53EA656D">
      <w:pPr>
        <w:pStyle w:val="5"/>
        <w:spacing w:before="239"/>
      </w:pPr>
      <w:r>
        <w:drawing>
          <wp:anchor distT="0" distB="0" distL="0" distR="0" simplePos="0" relativeHeight="251659264" behindDoc="0" locked="0" layoutInCell="1" allowOverlap="1">
            <wp:simplePos x="0" y="0"/>
            <wp:positionH relativeFrom="page">
              <wp:posOffset>2852420</wp:posOffset>
            </wp:positionH>
            <wp:positionV relativeFrom="paragraph">
              <wp:posOffset>509905</wp:posOffset>
            </wp:positionV>
            <wp:extent cx="2194560" cy="2206625"/>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194560" cy="2206752"/>
                    </a:xfrm>
                    <a:prstGeom prst="rect">
                      <a:avLst/>
                    </a:prstGeom>
                  </pic:spPr>
                </pic:pic>
              </a:graphicData>
            </a:graphic>
          </wp:anchor>
        </w:drawing>
      </w:r>
      <w:r>
        <w:t>The</w:t>
      </w:r>
      <w:r>
        <w:rPr>
          <w:spacing w:val="-1"/>
        </w:rPr>
        <w:t xml:space="preserve"> </w:t>
      </w:r>
      <w:r>
        <w:t>cumulative</w:t>
      </w:r>
      <w:r>
        <w:rPr>
          <w:spacing w:val="-1"/>
        </w:rPr>
        <w:t xml:space="preserve"> </w:t>
      </w:r>
      <w:r>
        <w:t>waiting time</w:t>
      </w:r>
      <w:r>
        <w:rPr>
          <w:spacing w:val="-1"/>
        </w:rPr>
        <w:t xml:space="preserve"> </w:t>
      </w:r>
      <w:r>
        <w:t>at</w:t>
      </w:r>
      <w:r>
        <w:rPr>
          <w:spacing w:val="-1"/>
        </w:rPr>
        <w:t xml:space="preserve"> </w:t>
      </w:r>
      <w:r>
        <w:t>time ttt</w:t>
      </w:r>
      <w:r>
        <w:rPr>
          <w:spacing w:val="-1"/>
        </w:rPr>
        <w:t xml:space="preserve"> </w:t>
      </w:r>
      <w:r>
        <w:t>is</w:t>
      </w:r>
      <w:r>
        <w:rPr>
          <w:spacing w:val="-2"/>
        </w:rPr>
        <w:t xml:space="preserve"> </w:t>
      </w:r>
      <w:r>
        <w:t xml:space="preserve">given </w:t>
      </w:r>
      <w:r>
        <w:rPr>
          <w:spacing w:val="-5"/>
        </w:rPr>
        <w:t>by:</w:t>
      </w:r>
    </w:p>
    <w:p w14:paraId="02CD2038">
      <w:pPr>
        <w:pStyle w:val="5"/>
        <w:ind w:left="0"/>
      </w:pPr>
    </w:p>
    <w:p w14:paraId="02D7EB51">
      <w:pPr>
        <w:pStyle w:val="5"/>
        <w:ind w:left="0"/>
      </w:pPr>
    </w:p>
    <w:p w14:paraId="176694F3">
      <w:pPr>
        <w:pStyle w:val="5"/>
        <w:ind w:left="0"/>
      </w:pPr>
    </w:p>
    <w:p w14:paraId="38D8A317">
      <w:pPr>
        <w:pStyle w:val="5"/>
        <w:spacing w:before="272"/>
        <w:ind w:left="0"/>
      </w:pPr>
    </w:p>
    <w:p w14:paraId="0DA32691">
      <w:pPr>
        <w:pStyle w:val="5"/>
      </w:pPr>
      <w:r>
        <w:t>where</w:t>
      </w:r>
      <w:r>
        <w:rPr>
          <w:spacing w:val="-16"/>
        </w:rPr>
        <w:t xml:space="preserve"> </w:t>
      </w:r>
      <w:r>
        <w:rPr>
          <w:i/>
        </w:rPr>
        <w:t>V(t)</w:t>
      </w:r>
      <w:r>
        <w:rPr>
          <w:i/>
          <w:spacing w:val="-15"/>
        </w:rPr>
        <w:t xml:space="preserve"> </w:t>
      </w:r>
      <w:r>
        <w:t>denotes</w:t>
      </w:r>
      <w:r>
        <w:rPr>
          <w:spacing w:val="-16"/>
        </w:rPr>
        <w:t xml:space="preserve"> </w:t>
      </w:r>
      <w:r>
        <w:t>the</w:t>
      </w:r>
      <w:r>
        <w:rPr>
          <w:spacing w:val="-17"/>
        </w:rPr>
        <w:t xml:space="preserve"> </w:t>
      </w:r>
      <w:r>
        <w:t>set</w:t>
      </w:r>
      <w:r>
        <w:rPr>
          <w:spacing w:val="-13"/>
        </w:rPr>
        <w:t xml:space="preserve"> </w:t>
      </w:r>
      <w:r>
        <w:t>of</w:t>
      </w:r>
      <w:r>
        <w:rPr>
          <w:spacing w:val="-14"/>
        </w:rPr>
        <w:t xml:space="preserve"> </w:t>
      </w:r>
      <w:r>
        <w:t>vehicles</w:t>
      </w:r>
      <w:r>
        <w:rPr>
          <w:spacing w:val="-16"/>
        </w:rPr>
        <w:t xml:space="preserve"> </w:t>
      </w:r>
      <w:r>
        <w:t>currently</w:t>
      </w:r>
      <w:r>
        <w:rPr>
          <w:spacing w:val="-18"/>
        </w:rPr>
        <w:t xml:space="preserve"> </w:t>
      </w:r>
      <w:r>
        <w:t>located</w:t>
      </w:r>
      <w:r>
        <w:rPr>
          <w:spacing w:val="-14"/>
        </w:rPr>
        <w:t xml:space="preserve"> </w:t>
      </w:r>
      <w:r>
        <w:t>on</w:t>
      </w:r>
      <w:r>
        <w:rPr>
          <w:spacing w:val="-16"/>
        </w:rPr>
        <w:t xml:space="preserve"> </w:t>
      </w:r>
      <w:r>
        <w:t>the</w:t>
      </w:r>
      <w:r>
        <w:rPr>
          <w:spacing w:val="-15"/>
        </w:rPr>
        <w:t xml:space="preserve"> </w:t>
      </w:r>
      <w:r>
        <w:t>incoming</w:t>
      </w:r>
      <w:r>
        <w:rPr>
          <w:spacing w:val="-15"/>
        </w:rPr>
        <w:t xml:space="preserve"> </w:t>
      </w:r>
      <w:r>
        <w:t>lanes</w:t>
      </w:r>
      <w:r>
        <w:rPr>
          <w:spacing w:val="-13"/>
        </w:rPr>
        <w:t xml:space="preserve"> </w:t>
      </w:r>
      <w:r>
        <w:t>at</w:t>
      </w:r>
      <w:r>
        <w:rPr>
          <w:spacing w:val="-17"/>
        </w:rPr>
        <w:t xml:space="preserve"> </w:t>
      </w:r>
      <w:r>
        <w:rPr>
          <w:spacing w:val="-4"/>
        </w:rPr>
        <w:t>time</w:t>
      </w:r>
    </w:p>
    <w:p w14:paraId="7149AF41">
      <w:pPr>
        <w:pStyle w:val="5"/>
        <w:spacing w:before="2"/>
        <w:rPr>
          <w:i/>
        </w:rPr>
      </w:pPr>
      <w:r>
        <w:t xml:space="preserve">t. Once a vehicle leaves the incoming lane and crosses the intersection, its waiting time is no longer included in </w:t>
      </w:r>
      <w:r>
        <w:rPr>
          <w:i/>
        </w:rPr>
        <w:t>W(t).</w:t>
      </w:r>
    </w:p>
    <w:p w14:paraId="7E77B2DD">
      <w:pPr>
        <w:pStyle w:val="5"/>
        <w:spacing w:before="239"/>
      </w:pPr>
      <w:r>
        <w:t>The</w:t>
      </w:r>
      <w:r>
        <w:rPr>
          <w:spacing w:val="-3"/>
        </w:rPr>
        <w:t xml:space="preserve"> </w:t>
      </w:r>
      <w:r>
        <w:t>reward at</w:t>
      </w:r>
      <w:r>
        <w:rPr>
          <w:spacing w:val="-2"/>
        </w:rPr>
        <w:t xml:space="preserve"> </w:t>
      </w:r>
      <w:r>
        <w:t>time step</w:t>
      </w:r>
      <w:r>
        <w:rPr>
          <w:spacing w:val="1"/>
        </w:rPr>
        <w:t xml:space="preserve"> </w:t>
      </w:r>
      <w:r>
        <w:t>t is</w:t>
      </w:r>
      <w:r>
        <w:rPr>
          <w:spacing w:val="-2"/>
        </w:rPr>
        <w:t xml:space="preserve"> </w:t>
      </w:r>
      <w:r>
        <w:t xml:space="preserve">defined </w:t>
      </w:r>
      <w:r>
        <w:rPr>
          <w:spacing w:val="-5"/>
        </w:rPr>
        <w:t>as:</w:t>
      </w:r>
    </w:p>
    <w:p w14:paraId="7516C631">
      <w:pPr>
        <w:pStyle w:val="5"/>
        <w:ind w:left="0"/>
      </w:pPr>
    </w:p>
    <w:p w14:paraId="155755D9">
      <w:pPr>
        <w:pStyle w:val="5"/>
        <w:spacing w:before="259"/>
        <w:ind w:left="0"/>
      </w:pPr>
    </w:p>
    <w:p w14:paraId="16B23C6C">
      <w:pPr>
        <w:pStyle w:val="11"/>
        <w:numPr>
          <w:ilvl w:val="0"/>
          <w:numId w:val="12"/>
        </w:numPr>
        <w:tabs>
          <w:tab w:val="left" w:pos="857"/>
        </w:tabs>
        <w:spacing w:before="0" w:after="0" w:line="240" w:lineRule="auto"/>
        <w:ind w:left="857" w:right="0" w:hanging="359"/>
        <w:jc w:val="left"/>
        <w:rPr>
          <w:sz w:val="28"/>
        </w:rPr>
      </w:pPr>
      <w:r>
        <w:rPr>
          <w:sz w:val="28"/>
        </w:rPr>
        <w:t>If</w:t>
      </w:r>
      <w:r>
        <w:rPr>
          <w:spacing w:val="-1"/>
          <w:sz w:val="28"/>
        </w:rPr>
        <w:t xml:space="preserve"> </w:t>
      </w:r>
      <w:r>
        <w:rPr>
          <w:sz w:val="28"/>
        </w:rPr>
        <w:t>W(t) &lt;</w:t>
      </w:r>
      <w:r>
        <w:rPr>
          <w:spacing w:val="-1"/>
          <w:sz w:val="28"/>
        </w:rPr>
        <w:t xml:space="preserve"> </w:t>
      </w:r>
      <w:r>
        <w:rPr>
          <w:sz w:val="28"/>
        </w:rPr>
        <w:t>W(t−1)(i.e., the cumulative waiting</w:t>
      </w:r>
      <w:r>
        <w:rPr>
          <w:spacing w:val="-2"/>
          <w:sz w:val="28"/>
        </w:rPr>
        <w:t xml:space="preserve"> </w:t>
      </w:r>
      <w:r>
        <w:rPr>
          <w:sz w:val="28"/>
        </w:rPr>
        <w:t>time decreases), then</w:t>
      </w:r>
      <w:r>
        <w:rPr>
          <w:spacing w:val="-1"/>
          <w:sz w:val="28"/>
        </w:rPr>
        <w:t xml:space="preserve"> </w:t>
      </w:r>
      <w:r>
        <w:rPr>
          <w:sz w:val="28"/>
        </w:rPr>
        <w:t>R</w:t>
      </w:r>
      <w:r>
        <w:rPr>
          <w:sz w:val="28"/>
          <w:vertAlign w:val="subscript"/>
        </w:rPr>
        <w:t>t</w:t>
      </w:r>
      <w:r>
        <w:rPr>
          <w:spacing w:val="-25"/>
          <w:sz w:val="28"/>
          <w:vertAlign w:val="baseline"/>
        </w:rPr>
        <w:t xml:space="preserve"> </w:t>
      </w:r>
      <w:r>
        <w:rPr>
          <w:sz w:val="28"/>
          <w:vertAlign w:val="baseline"/>
        </w:rPr>
        <w:t xml:space="preserve">&gt; </w:t>
      </w:r>
      <w:r>
        <w:rPr>
          <w:spacing w:val="-10"/>
          <w:sz w:val="28"/>
          <w:vertAlign w:val="baseline"/>
        </w:rPr>
        <w:t>0</w:t>
      </w:r>
    </w:p>
    <w:p w14:paraId="5EC8FD69">
      <w:pPr>
        <w:pStyle w:val="11"/>
        <w:numPr>
          <w:ilvl w:val="0"/>
          <w:numId w:val="12"/>
        </w:numPr>
        <w:tabs>
          <w:tab w:val="left" w:pos="857"/>
        </w:tabs>
        <w:spacing w:before="1" w:after="0" w:line="240" w:lineRule="auto"/>
        <w:ind w:left="857" w:right="0" w:hanging="359"/>
        <w:jc w:val="left"/>
        <w:rPr>
          <w:sz w:val="28"/>
        </w:rPr>
      </w:pPr>
      <w:r>
        <w:rPr>
          <w:sz w:val="28"/>
        </w:rPr>
        <w:t>If</w:t>
      </w:r>
      <w:r>
        <w:rPr>
          <w:spacing w:val="-2"/>
          <w:sz w:val="28"/>
        </w:rPr>
        <w:t xml:space="preserve"> </w:t>
      </w:r>
      <w:r>
        <w:rPr>
          <w:sz w:val="28"/>
        </w:rPr>
        <w:t>W(t)</w:t>
      </w:r>
      <w:r>
        <w:rPr>
          <w:spacing w:val="-1"/>
          <w:sz w:val="28"/>
        </w:rPr>
        <w:t xml:space="preserve"> </w:t>
      </w:r>
      <w:r>
        <w:rPr>
          <w:sz w:val="28"/>
        </w:rPr>
        <w:t>&lt;</w:t>
      </w:r>
      <w:r>
        <w:rPr>
          <w:spacing w:val="-1"/>
          <w:sz w:val="28"/>
        </w:rPr>
        <w:t xml:space="preserve"> </w:t>
      </w:r>
      <w:r>
        <w:rPr>
          <w:sz w:val="28"/>
        </w:rPr>
        <w:t>W(t−1)(i.e.,</w:t>
      </w:r>
      <w:r>
        <w:rPr>
          <w:spacing w:val="-2"/>
          <w:sz w:val="28"/>
        </w:rPr>
        <w:t xml:space="preserve"> </w:t>
      </w:r>
      <w:r>
        <w:rPr>
          <w:sz w:val="28"/>
        </w:rPr>
        <w:t>congestion</w:t>
      </w:r>
      <w:r>
        <w:rPr>
          <w:spacing w:val="-1"/>
          <w:sz w:val="28"/>
        </w:rPr>
        <w:t xml:space="preserve"> </w:t>
      </w:r>
      <w:r>
        <w:rPr>
          <w:sz w:val="28"/>
        </w:rPr>
        <w:t>increases),</w:t>
      </w:r>
      <w:r>
        <w:rPr>
          <w:spacing w:val="-1"/>
          <w:sz w:val="28"/>
        </w:rPr>
        <w:t xml:space="preserve"> </w:t>
      </w:r>
      <w:r>
        <w:rPr>
          <w:sz w:val="28"/>
        </w:rPr>
        <w:t>then</w:t>
      </w:r>
      <w:r>
        <w:rPr>
          <w:spacing w:val="-1"/>
          <w:sz w:val="28"/>
        </w:rPr>
        <w:t xml:space="preserve"> </w:t>
      </w:r>
      <w:r>
        <w:rPr>
          <w:sz w:val="28"/>
        </w:rPr>
        <w:t>R</w:t>
      </w:r>
      <w:r>
        <w:rPr>
          <w:sz w:val="28"/>
          <w:vertAlign w:val="subscript"/>
        </w:rPr>
        <w:t>t</w:t>
      </w:r>
      <w:r>
        <w:rPr>
          <w:spacing w:val="-27"/>
          <w:sz w:val="28"/>
          <w:vertAlign w:val="baseline"/>
        </w:rPr>
        <w:t xml:space="preserve"> </w:t>
      </w:r>
      <w:r>
        <w:rPr>
          <w:sz w:val="28"/>
          <w:vertAlign w:val="baseline"/>
        </w:rPr>
        <w:t>&lt;</w:t>
      </w:r>
      <w:r>
        <w:rPr>
          <w:spacing w:val="-1"/>
          <w:sz w:val="28"/>
          <w:vertAlign w:val="baseline"/>
        </w:rPr>
        <w:t xml:space="preserve"> </w:t>
      </w:r>
      <w:r>
        <w:rPr>
          <w:spacing w:val="-10"/>
          <w:sz w:val="28"/>
          <w:vertAlign w:val="baseline"/>
        </w:rPr>
        <w:t>0</w:t>
      </w:r>
    </w:p>
    <w:p w14:paraId="1D29CE4D">
      <w:pPr>
        <w:pStyle w:val="2"/>
        <w:numPr>
          <w:ilvl w:val="1"/>
          <w:numId w:val="9"/>
        </w:numPr>
        <w:tabs>
          <w:tab w:val="left" w:pos="560"/>
        </w:tabs>
        <w:spacing w:before="168" w:after="0" w:line="240" w:lineRule="auto"/>
        <w:ind w:left="560" w:right="0" w:hanging="422"/>
        <w:jc w:val="left"/>
      </w:pPr>
      <w:bookmarkStart w:id="20" w:name="4.4 State Transition &#13;"/>
      <w:bookmarkEnd w:id="20"/>
      <w:bookmarkStart w:id="21" w:name="_bookmark10"/>
      <w:bookmarkEnd w:id="21"/>
      <w:r>
        <w:t xml:space="preserve">State </w:t>
      </w:r>
      <w:r>
        <w:rPr>
          <w:spacing w:val="-2"/>
        </w:rPr>
        <w:t>Transition</w:t>
      </w:r>
    </w:p>
    <w:p w14:paraId="5A51603E">
      <w:pPr>
        <w:pStyle w:val="5"/>
        <w:spacing w:before="57"/>
      </w:pPr>
      <w:r>
        <w:t>The</w:t>
      </w:r>
      <w:r>
        <w:rPr>
          <w:spacing w:val="-2"/>
        </w:rPr>
        <w:t xml:space="preserve"> </w:t>
      </w:r>
      <w:r>
        <w:t>state transition of</w:t>
      </w:r>
      <w:r>
        <w:rPr>
          <w:spacing w:val="-3"/>
        </w:rPr>
        <w:t xml:space="preserve"> </w:t>
      </w:r>
      <w:r>
        <w:t>the system</w:t>
      </w:r>
      <w:r>
        <w:rPr>
          <w:spacing w:val="-4"/>
        </w:rPr>
        <w:t xml:space="preserve"> </w:t>
      </w:r>
      <w:r>
        <w:t>depends</w:t>
      </w:r>
      <w:r>
        <w:rPr>
          <w:spacing w:val="-1"/>
        </w:rPr>
        <w:t xml:space="preserve"> </w:t>
      </w:r>
      <w:r>
        <w:rPr>
          <w:spacing w:val="-5"/>
        </w:rPr>
        <w:t>on:</w:t>
      </w:r>
    </w:p>
    <w:p w14:paraId="715C1DC9">
      <w:pPr>
        <w:pStyle w:val="11"/>
        <w:numPr>
          <w:ilvl w:val="2"/>
          <w:numId w:val="9"/>
        </w:numPr>
        <w:tabs>
          <w:tab w:val="left" w:pos="857"/>
        </w:tabs>
        <w:spacing w:before="241" w:after="0" w:line="322" w:lineRule="exact"/>
        <w:ind w:left="857" w:right="0" w:hanging="359"/>
        <w:jc w:val="left"/>
        <w:rPr>
          <w:sz w:val="28"/>
        </w:rPr>
      </w:pPr>
      <w:r>
        <w:rPr>
          <w:sz w:val="28"/>
        </w:rPr>
        <w:t>The</w:t>
      </w:r>
      <w:r>
        <w:rPr>
          <w:spacing w:val="-1"/>
          <w:sz w:val="28"/>
        </w:rPr>
        <w:t xml:space="preserve"> </w:t>
      </w:r>
      <w:r>
        <w:rPr>
          <w:sz w:val="28"/>
        </w:rPr>
        <w:t>selected action</w:t>
      </w:r>
      <w:r>
        <w:rPr>
          <w:spacing w:val="2"/>
          <w:sz w:val="28"/>
        </w:rPr>
        <w:t xml:space="preserve"> </w:t>
      </w:r>
      <w:r>
        <w:rPr>
          <w:i/>
          <w:sz w:val="28"/>
        </w:rPr>
        <w:t>A</w:t>
      </w:r>
      <w:r>
        <w:rPr>
          <w:sz w:val="28"/>
          <w:vertAlign w:val="subscript"/>
        </w:rPr>
        <w:t>t</w:t>
      </w:r>
      <w:r>
        <w:rPr>
          <w:spacing w:val="-3"/>
          <w:sz w:val="28"/>
          <w:vertAlign w:val="baseline"/>
        </w:rPr>
        <w:t xml:space="preserve"> </w:t>
      </w:r>
      <w:r>
        <w:rPr>
          <w:sz w:val="28"/>
          <w:vertAlign w:val="baseline"/>
        </w:rPr>
        <w:t>(signal</w:t>
      </w:r>
      <w:r>
        <w:rPr>
          <w:spacing w:val="-1"/>
          <w:sz w:val="28"/>
          <w:vertAlign w:val="baseline"/>
        </w:rPr>
        <w:t xml:space="preserve"> </w:t>
      </w:r>
      <w:r>
        <w:rPr>
          <w:spacing w:val="-2"/>
          <w:sz w:val="28"/>
          <w:vertAlign w:val="baseline"/>
        </w:rPr>
        <w:t>phase),</w:t>
      </w:r>
    </w:p>
    <w:p w14:paraId="746953A3">
      <w:pPr>
        <w:pStyle w:val="11"/>
        <w:numPr>
          <w:ilvl w:val="2"/>
          <w:numId w:val="9"/>
        </w:numPr>
        <w:tabs>
          <w:tab w:val="left" w:pos="857"/>
        </w:tabs>
        <w:spacing w:before="0" w:after="0" w:line="322" w:lineRule="exact"/>
        <w:ind w:left="857" w:right="0" w:hanging="359"/>
        <w:jc w:val="left"/>
        <w:rPr>
          <w:sz w:val="28"/>
        </w:rPr>
      </w:pPr>
      <w:r>
        <w:rPr>
          <w:sz w:val="28"/>
        </w:rPr>
        <w:t>The</w:t>
      </w:r>
      <w:r>
        <w:rPr>
          <w:spacing w:val="-4"/>
          <w:sz w:val="28"/>
        </w:rPr>
        <w:t xml:space="preserve"> </w:t>
      </w:r>
      <w:r>
        <w:rPr>
          <w:sz w:val="28"/>
        </w:rPr>
        <w:t>movement dynamics</w:t>
      </w:r>
      <w:r>
        <w:rPr>
          <w:spacing w:val="-1"/>
          <w:sz w:val="28"/>
        </w:rPr>
        <w:t xml:space="preserve"> </w:t>
      </w:r>
      <w:r>
        <w:rPr>
          <w:sz w:val="28"/>
        </w:rPr>
        <w:t>of</w:t>
      </w:r>
      <w:r>
        <w:rPr>
          <w:spacing w:val="-3"/>
          <w:sz w:val="28"/>
        </w:rPr>
        <w:t xml:space="preserve"> </w:t>
      </w:r>
      <w:r>
        <w:rPr>
          <w:spacing w:val="-2"/>
          <w:sz w:val="28"/>
        </w:rPr>
        <w:t>vehicles,</w:t>
      </w:r>
    </w:p>
    <w:p w14:paraId="31DF224A">
      <w:pPr>
        <w:pStyle w:val="11"/>
        <w:numPr>
          <w:ilvl w:val="2"/>
          <w:numId w:val="9"/>
        </w:numPr>
        <w:tabs>
          <w:tab w:val="left" w:pos="857"/>
        </w:tabs>
        <w:spacing w:before="1" w:after="0" w:line="240" w:lineRule="auto"/>
        <w:ind w:left="857" w:right="0" w:hanging="359"/>
        <w:jc w:val="left"/>
        <w:rPr>
          <w:sz w:val="28"/>
        </w:rPr>
      </w:pPr>
      <w:r>
        <w:rPr>
          <w:sz w:val="28"/>
        </w:rPr>
        <w:t>The</w:t>
      </w:r>
      <w:r>
        <w:rPr>
          <w:spacing w:val="-2"/>
          <w:sz w:val="28"/>
        </w:rPr>
        <w:t xml:space="preserve"> </w:t>
      </w:r>
      <w:r>
        <w:rPr>
          <w:sz w:val="28"/>
        </w:rPr>
        <w:t>stochastic</w:t>
      </w:r>
      <w:r>
        <w:rPr>
          <w:spacing w:val="-1"/>
          <w:sz w:val="28"/>
        </w:rPr>
        <w:t xml:space="preserve"> </w:t>
      </w:r>
      <w:r>
        <w:rPr>
          <w:sz w:val="28"/>
        </w:rPr>
        <w:t>arrival</w:t>
      </w:r>
      <w:r>
        <w:rPr>
          <w:spacing w:val="-2"/>
          <w:sz w:val="28"/>
        </w:rPr>
        <w:t xml:space="preserve"> </w:t>
      </w:r>
      <w:r>
        <w:rPr>
          <w:sz w:val="28"/>
        </w:rPr>
        <w:t>of</w:t>
      </w:r>
      <w:r>
        <w:rPr>
          <w:spacing w:val="-1"/>
          <w:sz w:val="28"/>
        </w:rPr>
        <w:t xml:space="preserve"> </w:t>
      </w:r>
      <w:r>
        <w:rPr>
          <w:sz w:val="28"/>
        </w:rPr>
        <w:t>new</w:t>
      </w:r>
      <w:r>
        <w:rPr>
          <w:spacing w:val="-2"/>
          <w:sz w:val="28"/>
        </w:rPr>
        <w:t xml:space="preserve"> vehicles.</w:t>
      </w:r>
    </w:p>
    <w:p w14:paraId="203BC21D">
      <w:pPr>
        <w:pStyle w:val="11"/>
        <w:spacing w:after="0" w:line="240" w:lineRule="auto"/>
        <w:jc w:val="left"/>
        <w:rPr>
          <w:sz w:val="28"/>
        </w:rPr>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71DB9759">
      <w:pPr>
        <w:pStyle w:val="5"/>
        <w:spacing w:before="69"/>
        <w:ind w:right="150"/>
        <w:jc w:val="both"/>
      </w:pPr>
      <w:r>
        <w:t>When</w:t>
      </w:r>
      <w:r>
        <w:rPr>
          <w:spacing w:val="-3"/>
        </w:rPr>
        <w:t xml:space="preserve"> </w:t>
      </w:r>
      <w:r>
        <w:t>a</w:t>
      </w:r>
      <w:r>
        <w:rPr>
          <w:spacing w:val="-8"/>
        </w:rPr>
        <w:t xml:space="preserve"> </w:t>
      </w:r>
      <w:r>
        <w:t>phase</w:t>
      </w:r>
      <w:r>
        <w:rPr>
          <w:spacing w:val="-8"/>
        </w:rPr>
        <w:t xml:space="preserve"> </w:t>
      </w:r>
      <w:r>
        <w:t>is</w:t>
      </w:r>
      <w:r>
        <w:rPr>
          <w:spacing w:val="-6"/>
        </w:rPr>
        <w:t xml:space="preserve"> </w:t>
      </w:r>
      <w:r>
        <w:t>activated,</w:t>
      </w:r>
      <w:r>
        <w:rPr>
          <w:spacing w:val="-7"/>
        </w:rPr>
        <w:t xml:space="preserve"> </w:t>
      </w:r>
      <w:r>
        <w:t>vehicles</w:t>
      </w:r>
      <w:r>
        <w:rPr>
          <w:spacing w:val="-7"/>
        </w:rPr>
        <w:t xml:space="preserve"> </w:t>
      </w:r>
      <w:r>
        <w:t>in</w:t>
      </w:r>
      <w:r>
        <w:rPr>
          <w:spacing w:val="-8"/>
        </w:rPr>
        <w:t xml:space="preserve"> </w:t>
      </w:r>
      <w:r>
        <w:t>the</w:t>
      </w:r>
      <w:r>
        <w:rPr>
          <w:spacing w:val="-8"/>
        </w:rPr>
        <w:t xml:space="preserve"> </w:t>
      </w:r>
      <w:r>
        <w:t>permitted</w:t>
      </w:r>
      <w:r>
        <w:rPr>
          <w:spacing w:val="-3"/>
        </w:rPr>
        <w:t xml:space="preserve"> </w:t>
      </w:r>
      <w:r>
        <w:t>lanes</w:t>
      </w:r>
      <w:r>
        <w:rPr>
          <w:spacing w:val="-7"/>
        </w:rPr>
        <w:t xml:space="preserve"> </w:t>
      </w:r>
      <w:r>
        <w:t>pass</w:t>
      </w:r>
      <w:r>
        <w:rPr>
          <w:spacing w:val="-6"/>
        </w:rPr>
        <w:t xml:space="preserve"> </w:t>
      </w:r>
      <w:r>
        <w:t>through</w:t>
      </w:r>
      <w:r>
        <w:rPr>
          <w:spacing w:val="-9"/>
        </w:rPr>
        <w:t xml:space="preserve"> </w:t>
      </w:r>
      <w:r>
        <w:t>the</w:t>
      </w:r>
      <w:r>
        <w:rPr>
          <w:spacing w:val="-3"/>
        </w:rPr>
        <w:t xml:space="preserve"> </w:t>
      </w:r>
      <w:r>
        <w:t>intersec- tion, reducing congestion in those lanes, while vehicles in non-priority lanes con- tinue</w:t>
      </w:r>
      <w:r>
        <w:rPr>
          <w:spacing w:val="-18"/>
        </w:rPr>
        <w:t xml:space="preserve"> </w:t>
      </w:r>
      <w:r>
        <w:t>to</w:t>
      </w:r>
      <w:r>
        <w:rPr>
          <w:spacing w:val="-17"/>
        </w:rPr>
        <w:t xml:space="preserve"> </w:t>
      </w:r>
      <w:r>
        <w:t>accumulate.</w:t>
      </w:r>
      <w:r>
        <w:rPr>
          <w:spacing w:val="-14"/>
        </w:rPr>
        <w:t xml:space="preserve"> </w:t>
      </w:r>
      <w:r>
        <w:t>Simultaneously,</w:t>
      </w:r>
      <w:r>
        <w:rPr>
          <w:spacing w:val="-18"/>
        </w:rPr>
        <w:t xml:space="preserve"> </w:t>
      </w:r>
      <w:r>
        <w:t>newly</w:t>
      </w:r>
      <w:r>
        <w:rPr>
          <w:spacing w:val="-17"/>
        </w:rPr>
        <w:t xml:space="preserve"> </w:t>
      </w:r>
      <w:r>
        <w:t>generated</w:t>
      </w:r>
      <w:r>
        <w:rPr>
          <w:spacing w:val="-16"/>
        </w:rPr>
        <w:t xml:space="preserve"> </w:t>
      </w:r>
      <w:r>
        <w:t>vehicles</w:t>
      </w:r>
      <w:r>
        <w:rPr>
          <w:spacing w:val="-18"/>
        </w:rPr>
        <w:t xml:space="preserve"> </w:t>
      </w:r>
      <w:r>
        <w:t>enter</w:t>
      </w:r>
      <w:r>
        <w:rPr>
          <w:spacing w:val="-16"/>
        </w:rPr>
        <w:t xml:space="preserve"> </w:t>
      </w:r>
      <w:r>
        <w:t>the</w:t>
      </w:r>
      <w:r>
        <w:rPr>
          <w:spacing w:val="-16"/>
        </w:rPr>
        <w:t xml:space="preserve"> </w:t>
      </w:r>
      <w:r>
        <w:t xml:space="preserve">intersection approaches in a random manner. Therefore, the transition probability is expressed </w:t>
      </w:r>
      <w:r>
        <w:rPr>
          <w:spacing w:val="-4"/>
        </w:rPr>
        <w:t>as:</w:t>
      </w:r>
    </w:p>
    <w:p w14:paraId="40374A0E">
      <w:pPr>
        <w:pStyle w:val="5"/>
        <w:ind w:left="0"/>
        <w:rPr>
          <w:sz w:val="20"/>
        </w:rPr>
      </w:pPr>
    </w:p>
    <w:p w14:paraId="7A4A591B">
      <w:pPr>
        <w:pStyle w:val="5"/>
        <w:spacing w:before="215"/>
        <w:ind w:left="0"/>
        <w:rPr>
          <w:sz w:val="20"/>
        </w:rPr>
      </w:pPr>
      <w:r>
        <w:rPr>
          <w:sz w:val="20"/>
        </w:rPr>
        <w:drawing>
          <wp:anchor distT="0" distB="0" distL="0" distR="0" simplePos="0" relativeHeight="251670528" behindDoc="1" locked="0" layoutInCell="1" allowOverlap="1">
            <wp:simplePos x="0" y="0"/>
            <wp:positionH relativeFrom="page">
              <wp:posOffset>3285490</wp:posOffset>
            </wp:positionH>
            <wp:positionV relativeFrom="paragraph">
              <wp:posOffset>297815</wp:posOffset>
            </wp:positionV>
            <wp:extent cx="1390015" cy="29845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389887" cy="298703"/>
                    </a:xfrm>
                    <a:prstGeom prst="rect">
                      <a:avLst/>
                    </a:prstGeom>
                  </pic:spPr>
                </pic:pic>
              </a:graphicData>
            </a:graphic>
          </wp:anchor>
        </w:drawing>
      </w:r>
    </w:p>
    <w:p w14:paraId="15A19104">
      <w:pPr>
        <w:pStyle w:val="5"/>
        <w:spacing w:before="136"/>
        <w:ind w:left="0"/>
      </w:pPr>
    </w:p>
    <w:p w14:paraId="1B19833D">
      <w:pPr>
        <w:pStyle w:val="5"/>
        <w:jc w:val="both"/>
      </w:pPr>
      <w:r>
        <w:t>which</w:t>
      </w:r>
      <w:r>
        <w:rPr>
          <w:spacing w:val="-2"/>
        </w:rPr>
        <w:t xml:space="preserve"> </w:t>
      </w:r>
      <w:r>
        <w:t>is</w:t>
      </w:r>
      <w:r>
        <w:rPr>
          <w:spacing w:val="-1"/>
        </w:rPr>
        <w:t xml:space="preserve"> </w:t>
      </w:r>
      <w:r>
        <w:t>inherently stochastic, reflecting the uncertainty</w:t>
      </w:r>
      <w:r>
        <w:rPr>
          <w:spacing w:val="-3"/>
        </w:rPr>
        <w:t xml:space="preserve"> </w:t>
      </w:r>
      <w:r>
        <w:t>of the traffic</w:t>
      </w:r>
      <w:r>
        <w:rPr>
          <w:spacing w:val="1"/>
        </w:rPr>
        <w:t xml:space="preserve"> </w:t>
      </w:r>
      <w:r>
        <w:rPr>
          <w:spacing w:val="-2"/>
        </w:rPr>
        <w:t>environment.</w:t>
      </w:r>
    </w:p>
    <w:p w14:paraId="40818779">
      <w:pPr>
        <w:pStyle w:val="2"/>
        <w:numPr>
          <w:ilvl w:val="0"/>
          <w:numId w:val="9"/>
        </w:numPr>
        <w:tabs>
          <w:tab w:val="left" w:pos="418"/>
        </w:tabs>
        <w:spacing w:before="245" w:after="0" w:line="240" w:lineRule="auto"/>
        <w:ind w:left="418" w:right="0" w:hanging="280"/>
        <w:jc w:val="both"/>
      </w:pPr>
      <w:bookmarkStart w:id="22" w:name="5. Chapter Conclusion &#13;"/>
      <w:bookmarkEnd w:id="22"/>
      <w:bookmarkStart w:id="23" w:name="_bookmark11"/>
      <w:bookmarkEnd w:id="23"/>
      <w:r>
        <w:t xml:space="preserve">Chapter </w:t>
      </w:r>
      <w:r>
        <w:rPr>
          <w:spacing w:val="-2"/>
        </w:rPr>
        <w:t>Conclusion</w:t>
      </w:r>
    </w:p>
    <w:p w14:paraId="0B378F6C">
      <w:pPr>
        <w:pStyle w:val="5"/>
        <w:spacing w:before="57"/>
        <w:ind w:right="149"/>
        <w:jc w:val="both"/>
      </w:pPr>
      <w:r>
        <w:t>The</w:t>
      </w:r>
      <w:r>
        <w:rPr>
          <w:spacing w:val="-18"/>
        </w:rPr>
        <w:t xml:space="preserve"> </w:t>
      </w:r>
      <w:r>
        <w:t>traffic</w:t>
      </w:r>
      <w:r>
        <w:rPr>
          <w:spacing w:val="-17"/>
        </w:rPr>
        <w:t xml:space="preserve"> </w:t>
      </w:r>
      <w:r>
        <w:t>signal</w:t>
      </w:r>
      <w:r>
        <w:rPr>
          <w:spacing w:val="-18"/>
        </w:rPr>
        <w:t xml:space="preserve"> </w:t>
      </w:r>
      <w:r>
        <w:t>control</w:t>
      </w:r>
      <w:r>
        <w:rPr>
          <w:spacing w:val="-17"/>
        </w:rPr>
        <w:t xml:space="preserve"> </w:t>
      </w:r>
      <w:r>
        <w:t>problem</w:t>
      </w:r>
      <w:r>
        <w:rPr>
          <w:spacing w:val="-18"/>
        </w:rPr>
        <w:t xml:space="preserve"> </w:t>
      </w:r>
      <w:r>
        <w:t>has</w:t>
      </w:r>
      <w:r>
        <w:rPr>
          <w:spacing w:val="-17"/>
        </w:rPr>
        <w:t xml:space="preserve"> </w:t>
      </w:r>
      <w:r>
        <w:t>been</w:t>
      </w:r>
      <w:r>
        <w:rPr>
          <w:spacing w:val="-18"/>
        </w:rPr>
        <w:t xml:space="preserve"> </w:t>
      </w:r>
      <w:r>
        <w:t>formulated</w:t>
      </w:r>
      <w:r>
        <w:rPr>
          <w:spacing w:val="-17"/>
        </w:rPr>
        <w:t xml:space="preserve"> </w:t>
      </w:r>
      <w:r>
        <w:t>as</w:t>
      </w:r>
      <w:r>
        <w:rPr>
          <w:spacing w:val="-18"/>
        </w:rPr>
        <w:t xml:space="preserve"> </w:t>
      </w:r>
      <w:r>
        <w:t>a</w:t>
      </w:r>
      <w:r>
        <w:rPr>
          <w:spacing w:val="-17"/>
        </w:rPr>
        <w:t xml:space="preserve"> </w:t>
      </w:r>
      <w:r>
        <w:t>sequential</w:t>
      </w:r>
      <w:r>
        <w:rPr>
          <w:spacing w:val="-18"/>
        </w:rPr>
        <w:t xml:space="preserve"> </w:t>
      </w:r>
      <w:r>
        <w:t>decision-mak- ing</w:t>
      </w:r>
      <w:r>
        <w:rPr>
          <w:spacing w:val="-15"/>
        </w:rPr>
        <w:t xml:space="preserve"> </w:t>
      </w:r>
      <w:r>
        <w:t>problem</w:t>
      </w:r>
      <w:r>
        <w:rPr>
          <w:spacing w:val="-18"/>
        </w:rPr>
        <w:t xml:space="preserve"> </w:t>
      </w:r>
      <w:r>
        <w:t>in</w:t>
      </w:r>
      <w:r>
        <w:rPr>
          <w:spacing w:val="-12"/>
        </w:rPr>
        <w:t xml:space="preserve"> </w:t>
      </w:r>
      <w:r>
        <w:t>a</w:t>
      </w:r>
      <w:r>
        <w:rPr>
          <w:spacing w:val="-14"/>
        </w:rPr>
        <w:t xml:space="preserve"> </w:t>
      </w:r>
      <w:r>
        <w:t>stochastic</w:t>
      </w:r>
      <w:r>
        <w:rPr>
          <w:spacing w:val="-13"/>
        </w:rPr>
        <w:t xml:space="preserve"> </w:t>
      </w:r>
      <w:r>
        <w:t>environment.</w:t>
      </w:r>
      <w:r>
        <w:rPr>
          <w:spacing w:val="-15"/>
        </w:rPr>
        <w:t xml:space="preserve"> </w:t>
      </w:r>
      <w:r>
        <w:t>First,</w:t>
      </w:r>
      <w:r>
        <w:rPr>
          <w:spacing w:val="-15"/>
        </w:rPr>
        <w:t xml:space="preserve"> </w:t>
      </w:r>
      <w:r>
        <w:t>the</w:t>
      </w:r>
      <w:r>
        <w:rPr>
          <w:spacing w:val="-16"/>
        </w:rPr>
        <w:t xml:space="preserve"> </w:t>
      </w:r>
      <w:r>
        <w:t>limitations</w:t>
      </w:r>
      <w:r>
        <w:rPr>
          <w:spacing w:val="-17"/>
        </w:rPr>
        <w:t xml:space="preserve"> </w:t>
      </w:r>
      <w:r>
        <w:t>of</w:t>
      </w:r>
      <w:r>
        <w:rPr>
          <w:spacing w:val="-13"/>
        </w:rPr>
        <w:t xml:space="preserve"> </w:t>
      </w:r>
      <w:r>
        <w:t>conventional</w:t>
      </w:r>
      <w:r>
        <w:rPr>
          <w:spacing w:val="-17"/>
        </w:rPr>
        <w:t xml:space="preserve"> </w:t>
      </w:r>
      <w:r>
        <w:t>traffic signal control methods and the motivation for an adaptive and intelligent control system</w:t>
      </w:r>
      <w:r>
        <w:rPr>
          <w:spacing w:val="-2"/>
        </w:rPr>
        <w:t xml:space="preserve"> </w:t>
      </w:r>
      <w:r>
        <w:t>were discussed. Next,</w:t>
      </w:r>
      <w:r>
        <w:rPr>
          <w:spacing w:val="-2"/>
        </w:rPr>
        <w:t xml:space="preserve"> </w:t>
      </w:r>
      <w:r>
        <w:t>the Markov</w:t>
      </w:r>
      <w:r>
        <w:rPr>
          <w:spacing w:val="-2"/>
        </w:rPr>
        <w:t xml:space="preserve"> </w:t>
      </w:r>
      <w:r>
        <w:t>Decision Process (MDP) framework was introduced</w:t>
      </w:r>
      <w:r>
        <w:rPr>
          <w:spacing w:val="-13"/>
        </w:rPr>
        <w:t xml:space="preserve"> </w:t>
      </w:r>
      <w:r>
        <w:t>as</w:t>
      </w:r>
      <w:r>
        <w:rPr>
          <w:spacing w:val="-13"/>
        </w:rPr>
        <w:t xml:space="preserve"> </w:t>
      </w:r>
      <w:r>
        <w:t>the</w:t>
      </w:r>
      <w:r>
        <w:rPr>
          <w:spacing w:val="-11"/>
        </w:rPr>
        <w:t xml:space="preserve"> </w:t>
      </w:r>
      <w:r>
        <w:t>theoretical</w:t>
      </w:r>
      <w:r>
        <w:rPr>
          <w:spacing w:val="-11"/>
        </w:rPr>
        <w:t xml:space="preserve"> </w:t>
      </w:r>
      <w:r>
        <w:t>foundation</w:t>
      </w:r>
      <w:r>
        <w:rPr>
          <w:spacing w:val="-11"/>
        </w:rPr>
        <w:t xml:space="preserve"> </w:t>
      </w:r>
      <w:r>
        <w:t>for</w:t>
      </w:r>
      <w:r>
        <w:rPr>
          <w:spacing w:val="-13"/>
        </w:rPr>
        <w:t xml:space="preserve"> </w:t>
      </w:r>
      <w:r>
        <w:t>modeling</w:t>
      </w:r>
      <w:r>
        <w:rPr>
          <w:spacing w:val="-11"/>
        </w:rPr>
        <w:t xml:space="preserve"> </w:t>
      </w:r>
      <w:r>
        <w:t>the</w:t>
      </w:r>
      <w:r>
        <w:rPr>
          <w:spacing w:val="-14"/>
        </w:rPr>
        <w:t xml:space="preserve"> </w:t>
      </w:r>
      <w:r>
        <w:t>problem.</w:t>
      </w:r>
      <w:r>
        <w:rPr>
          <w:spacing w:val="-13"/>
        </w:rPr>
        <w:t xml:space="preserve"> </w:t>
      </w:r>
      <w:r>
        <w:t>Finally,</w:t>
      </w:r>
      <w:r>
        <w:rPr>
          <w:spacing w:val="-13"/>
        </w:rPr>
        <w:t xml:space="preserve"> </w:t>
      </w:r>
      <w:r>
        <w:t>the</w:t>
      </w:r>
      <w:r>
        <w:rPr>
          <w:spacing w:val="-12"/>
        </w:rPr>
        <w:t xml:space="preserve"> </w:t>
      </w:r>
      <w:r>
        <w:t>Traf- fic Light Control System (TLCS) was systematically mapped onto the components of an MDP, including the state representation, action space, reward function, and state</w:t>
      </w:r>
      <w:r>
        <w:rPr>
          <w:spacing w:val="-18"/>
        </w:rPr>
        <w:t xml:space="preserve"> </w:t>
      </w:r>
      <w:r>
        <w:t>transition</w:t>
      </w:r>
      <w:r>
        <w:rPr>
          <w:spacing w:val="-17"/>
        </w:rPr>
        <w:t xml:space="preserve"> </w:t>
      </w:r>
      <w:r>
        <w:t>mechanism.</w:t>
      </w:r>
      <w:r>
        <w:rPr>
          <w:spacing w:val="-16"/>
        </w:rPr>
        <w:t xml:space="preserve"> </w:t>
      </w:r>
      <w:r>
        <w:t>This</w:t>
      </w:r>
      <w:r>
        <w:rPr>
          <w:spacing w:val="-15"/>
        </w:rPr>
        <w:t xml:space="preserve"> </w:t>
      </w:r>
      <w:r>
        <w:t>MDP</w:t>
      </w:r>
      <w:r>
        <w:rPr>
          <w:spacing w:val="-18"/>
        </w:rPr>
        <w:t xml:space="preserve"> </w:t>
      </w:r>
      <w:r>
        <w:t>formulation</w:t>
      </w:r>
      <w:r>
        <w:rPr>
          <w:spacing w:val="-15"/>
        </w:rPr>
        <w:t xml:space="preserve"> </w:t>
      </w:r>
      <w:r>
        <w:t>provides</w:t>
      </w:r>
      <w:r>
        <w:rPr>
          <w:spacing w:val="-18"/>
        </w:rPr>
        <w:t xml:space="preserve"> </w:t>
      </w:r>
      <w:r>
        <w:t>the</w:t>
      </w:r>
      <w:r>
        <w:rPr>
          <w:spacing w:val="-17"/>
        </w:rPr>
        <w:t xml:space="preserve"> </w:t>
      </w:r>
      <w:r>
        <w:t>basis</w:t>
      </w:r>
      <w:r>
        <w:rPr>
          <w:spacing w:val="-17"/>
        </w:rPr>
        <w:t xml:space="preserve"> </w:t>
      </w:r>
      <w:r>
        <w:t>for</w:t>
      </w:r>
      <w:r>
        <w:rPr>
          <w:spacing w:val="-16"/>
        </w:rPr>
        <w:t xml:space="preserve"> </w:t>
      </w:r>
      <w:r>
        <w:t>subsequent chapters,</w:t>
      </w:r>
      <w:r>
        <w:rPr>
          <w:spacing w:val="-18"/>
        </w:rPr>
        <w:t xml:space="preserve"> </w:t>
      </w:r>
      <w:r>
        <w:t>in</w:t>
      </w:r>
      <w:r>
        <w:rPr>
          <w:spacing w:val="-17"/>
        </w:rPr>
        <w:t xml:space="preserve"> </w:t>
      </w:r>
      <w:r>
        <w:t>which</w:t>
      </w:r>
      <w:r>
        <w:rPr>
          <w:spacing w:val="-18"/>
        </w:rPr>
        <w:t xml:space="preserve"> </w:t>
      </w:r>
      <w:r>
        <w:t>reinforcement</w:t>
      </w:r>
      <w:r>
        <w:rPr>
          <w:spacing w:val="-17"/>
        </w:rPr>
        <w:t xml:space="preserve"> </w:t>
      </w:r>
      <w:r>
        <w:t>learning</w:t>
      </w:r>
      <w:r>
        <w:rPr>
          <w:spacing w:val="-18"/>
        </w:rPr>
        <w:t xml:space="preserve"> </w:t>
      </w:r>
      <w:r>
        <w:t>algorithms—specifically</w:t>
      </w:r>
      <w:r>
        <w:rPr>
          <w:spacing w:val="-17"/>
        </w:rPr>
        <w:t xml:space="preserve"> </w:t>
      </w:r>
      <w:r>
        <w:t>Q-learning</w:t>
      </w:r>
      <w:r>
        <w:rPr>
          <w:spacing w:val="-18"/>
        </w:rPr>
        <w:t xml:space="preserve"> </w:t>
      </w:r>
      <w:r>
        <w:t>com- bined with deep neural networks - will be applied to learn an optimal traffic signal control policy.</w:t>
      </w:r>
    </w:p>
    <w:p w14:paraId="6BE23303">
      <w:pPr>
        <w:pStyle w:val="2"/>
        <w:spacing w:before="246"/>
        <w:ind w:left="138" w:firstLine="0"/>
        <w:jc w:val="both"/>
      </w:pPr>
      <w:bookmarkStart w:id="24" w:name="CHAPTER 2. SIMULATION ENVIRONMENT &amp; DATA"/>
      <w:bookmarkEnd w:id="24"/>
      <w:bookmarkStart w:id="25" w:name="_bookmark12"/>
      <w:bookmarkEnd w:id="25"/>
      <w:r>
        <w:t>CHAPTER</w:t>
      </w:r>
      <w:r>
        <w:rPr>
          <w:spacing w:val="-5"/>
        </w:rPr>
        <w:t xml:space="preserve"> </w:t>
      </w:r>
      <w:r>
        <w:t>2.</w:t>
      </w:r>
      <w:r>
        <w:rPr>
          <w:spacing w:val="-3"/>
        </w:rPr>
        <w:t xml:space="preserve"> </w:t>
      </w:r>
      <w:r>
        <w:t>SIMULATION</w:t>
      </w:r>
      <w:r>
        <w:rPr>
          <w:spacing w:val="-4"/>
        </w:rPr>
        <w:t xml:space="preserve"> </w:t>
      </w:r>
      <w:r>
        <w:t>ENVIRONMENT</w:t>
      </w:r>
      <w:r>
        <w:rPr>
          <w:spacing w:val="-4"/>
        </w:rPr>
        <w:t xml:space="preserve"> </w:t>
      </w:r>
      <w:r>
        <w:t>&amp;</w:t>
      </w:r>
      <w:r>
        <w:rPr>
          <w:spacing w:val="-4"/>
        </w:rPr>
        <w:t xml:space="preserve"> </w:t>
      </w:r>
      <w:r>
        <w:t xml:space="preserve">DATA </w:t>
      </w:r>
      <w:r>
        <w:rPr>
          <w:spacing w:val="-2"/>
        </w:rPr>
        <w:t>GENERATION</w:t>
      </w:r>
    </w:p>
    <w:p w14:paraId="32A029EE">
      <w:pPr>
        <w:pStyle w:val="2"/>
        <w:numPr>
          <w:ilvl w:val="0"/>
          <w:numId w:val="13"/>
        </w:numPr>
        <w:tabs>
          <w:tab w:val="left" w:pos="418"/>
        </w:tabs>
        <w:spacing w:before="174" w:after="0" w:line="240" w:lineRule="auto"/>
        <w:ind w:left="418" w:right="0" w:hanging="280"/>
        <w:jc w:val="both"/>
      </w:pPr>
      <w:bookmarkStart w:id="26" w:name="_bookmark13"/>
      <w:bookmarkEnd w:id="26"/>
      <w:bookmarkStart w:id="27" w:name="1. Traffic Simulation Using SUMO &#13;"/>
      <w:bookmarkEnd w:id="27"/>
      <w:r>
        <w:t>Traffic</w:t>
      </w:r>
      <w:r>
        <w:rPr>
          <w:spacing w:val="-1"/>
        </w:rPr>
        <w:t xml:space="preserve"> </w:t>
      </w:r>
      <w:r>
        <w:t>Simulation</w:t>
      </w:r>
      <w:r>
        <w:rPr>
          <w:spacing w:val="-2"/>
        </w:rPr>
        <w:t xml:space="preserve"> </w:t>
      </w:r>
      <w:r>
        <w:t>Using</w:t>
      </w:r>
      <w:r>
        <w:rPr>
          <w:spacing w:val="-1"/>
        </w:rPr>
        <w:t xml:space="preserve"> </w:t>
      </w:r>
      <w:r>
        <w:rPr>
          <w:spacing w:val="-4"/>
        </w:rPr>
        <w:t>SUMO</w:t>
      </w:r>
    </w:p>
    <w:p w14:paraId="2ABEDF4E">
      <w:pPr>
        <w:pStyle w:val="5"/>
        <w:spacing w:before="60"/>
        <w:ind w:right="148"/>
        <w:jc w:val="both"/>
      </w:pPr>
      <w:r>
        <w:t>In</w:t>
      </w:r>
      <w:r>
        <w:rPr>
          <w:spacing w:val="-18"/>
        </w:rPr>
        <w:t xml:space="preserve"> </w:t>
      </w:r>
      <w:r>
        <w:t>this</w:t>
      </w:r>
      <w:r>
        <w:rPr>
          <w:spacing w:val="-17"/>
        </w:rPr>
        <w:t xml:space="preserve"> </w:t>
      </w:r>
      <w:r>
        <w:t>study,</w:t>
      </w:r>
      <w:r>
        <w:rPr>
          <w:spacing w:val="-18"/>
        </w:rPr>
        <w:t xml:space="preserve"> </w:t>
      </w:r>
      <w:r>
        <w:t>the</w:t>
      </w:r>
      <w:r>
        <w:rPr>
          <w:spacing w:val="-17"/>
        </w:rPr>
        <w:t xml:space="preserve"> </w:t>
      </w:r>
      <w:r>
        <w:t>traffic</w:t>
      </w:r>
      <w:r>
        <w:rPr>
          <w:spacing w:val="-18"/>
        </w:rPr>
        <w:t xml:space="preserve"> </w:t>
      </w:r>
      <w:r>
        <w:t>environment</w:t>
      </w:r>
      <w:r>
        <w:rPr>
          <w:spacing w:val="-17"/>
        </w:rPr>
        <w:t xml:space="preserve"> </w:t>
      </w:r>
      <w:r>
        <w:t>is</w:t>
      </w:r>
      <w:r>
        <w:rPr>
          <w:spacing w:val="-18"/>
        </w:rPr>
        <w:t xml:space="preserve"> </w:t>
      </w:r>
      <w:r>
        <w:t>simulated</w:t>
      </w:r>
      <w:r>
        <w:rPr>
          <w:spacing w:val="-17"/>
        </w:rPr>
        <w:t xml:space="preserve"> </w:t>
      </w:r>
      <w:r>
        <w:t>using</w:t>
      </w:r>
      <w:r>
        <w:rPr>
          <w:spacing w:val="-18"/>
        </w:rPr>
        <w:t xml:space="preserve"> </w:t>
      </w:r>
      <w:r>
        <w:t>SUMO</w:t>
      </w:r>
      <w:r>
        <w:rPr>
          <w:spacing w:val="-17"/>
        </w:rPr>
        <w:t xml:space="preserve"> </w:t>
      </w:r>
      <w:r>
        <w:t>(Simulation</w:t>
      </w:r>
      <w:r>
        <w:rPr>
          <w:spacing w:val="-18"/>
        </w:rPr>
        <w:t xml:space="preserve"> </w:t>
      </w:r>
      <w:r>
        <w:t>of</w:t>
      </w:r>
      <w:r>
        <w:rPr>
          <w:spacing w:val="-17"/>
        </w:rPr>
        <w:t xml:space="preserve"> </w:t>
      </w:r>
      <w:r>
        <w:t>Urban Mobility), an open-source microscopic traffic simulator that enables detailed mod- eling</w:t>
      </w:r>
      <w:r>
        <w:rPr>
          <w:spacing w:val="-10"/>
        </w:rPr>
        <w:t xml:space="preserve"> </w:t>
      </w:r>
      <w:r>
        <w:t>of</w:t>
      </w:r>
      <w:r>
        <w:rPr>
          <w:spacing w:val="-12"/>
        </w:rPr>
        <w:t xml:space="preserve"> </w:t>
      </w:r>
      <w:r>
        <w:t>individual</w:t>
      </w:r>
      <w:r>
        <w:rPr>
          <w:spacing w:val="-12"/>
        </w:rPr>
        <w:t xml:space="preserve"> </w:t>
      </w:r>
      <w:r>
        <w:t>vehicle</w:t>
      </w:r>
      <w:r>
        <w:rPr>
          <w:spacing w:val="-14"/>
        </w:rPr>
        <w:t xml:space="preserve"> </w:t>
      </w:r>
      <w:r>
        <w:t>behaviors,</w:t>
      </w:r>
      <w:r>
        <w:rPr>
          <w:spacing w:val="-11"/>
        </w:rPr>
        <w:t xml:space="preserve"> </w:t>
      </w:r>
      <w:r>
        <w:t>including</w:t>
      </w:r>
      <w:r>
        <w:rPr>
          <w:spacing w:val="-11"/>
        </w:rPr>
        <w:t xml:space="preserve"> </w:t>
      </w:r>
      <w:r>
        <w:t>acceleration,</w:t>
      </w:r>
      <w:r>
        <w:rPr>
          <w:spacing w:val="-13"/>
        </w:rPr>
        <w:t xml:space="preserve"> </w:t>
      </w:r>
      <w:r>
        <w:t>deceleration,</w:t>
      </w:r>
      <w:r>
        <w:rPr>
          <w:spacing w:val="-10"/>
        </w:rPr>
        <w:t xml:space="preserve"> </w:t>
      </w:r>
      <w:r>
        <w:t>stopping, queuing, and movement through signalized intersections.</w:t>
      </w:r>
    </w:p>
    <w:p w14:paraId="20342CA4">
      <w:pPr>
        <w:pStyle w:val="5"/>
        <w:spacing w:before="241"/>
        <w:ind w:right="150"/>
        <w:jc w:val="both"/>
      </w:pPr>
      <w:r>
        <w:t>Within</w:t>
      </w:r>
      <w:r>
        <w:rPr>
          <w:spacing w:val="-18"/>
        </w:rPr>
        <w:t xml:space="preserve"> </w:t>
      </w:r>
      <w:r>
        <w:t>the</w:t>
      </w:r>
      <w:r>
        <w:rPr>
          <w:spacing w:val="-17"/>
        </w:rPr>
        <w:t xml:space="preserve"> </w:t>
      </w:r>
      <w:r>
        <w:t>Deep</w:t>
      </w:r>
      <w:r>
        <w:rPr>
          <w:spacing w:val="-18"/>
        </w:rPr>
        <w:t xml:space="preserve"> </w:t>
      </w:r>
      <w:r>
        <w:t>Q-Learning–based</w:t>
      </w:r>
      <w:r>
        <w:rPr>
          <w:spacing w:val="-17"/>
        </w:rPr>
        <w:t xml:space="preserve"> </w:t>
      </w:r>
      <w:r>
        <w:t>Traffic</w:t>
      </w:r>
      <w:r>
        <w:rPr>
          <w:spacing w:val="-18"/>
        </w:rPr>
        <w:t xml:space="preserve"> </w:t>
      </w:r>
      <w:r>
        <w:t>Signal</w:t>
      </w:r>
      <w:r>
        <w:rPr>
          <w:spacing w:val="-17"/>
        </w:rPr>
        <w:t xml:space="preserve"> </w:t>
      </w:r>
      <w:r>
        <w:t>Control</w:t>
      </w:r>
      <w:r>
        <w:rPr>
          <w:spacing w:val="-17"/>
        </w:rPr>
        <w:t xml:space="preserve"> </w:t>
      </w:r>
      <w:r>
        <w:t>framework,</w:t>
      </w:r>
      <w:r>
        <w:rPr>
          <w:spacing w:val="-17"/>
        </w:rPr>
        <w:t xml:space="preserve"> </w:t>
      </w:r>
      <w:r>
        <w:t>SUMO</w:t>
      </w:r>
      <w:r>
        <w:rPr>
          <w:spacing w:val="-18"/>
        </w:rPr>
        <w:t xml:space="preserve"> </w:t>
      </w:r>
      <w:r>
        <w:t>plays the role of the environment in a Markov Decision Process (MDP). The reinforce- ment</w:t>
      </w:r>
      <w:r>
        <w:rPr>
          <w:spacing w:val="-8"/>
        </w:rPr>
        <w:t xml:space="preserve"> </w:t>
      </w:r>
      <w:r>
        <w:t>learning</w:t>
      </w:r>
      <w:r>
        <w:rPr>
          <w:spacing w:val="-8"/>
        </w:rPr>
        <w:t xml:space="preserve"> </w:t>
      </w:r>
      <w:r>
        <w:t>agent</w:t>
      </w:r>
      <w:r>
        <w:rPr>
          <w:spacing w:val="-12"/>
        </w:rPr>
        <w:t xml:space="preserve"> </w:t>
      </w:r>
      <w:r>
        <w:t>does</w:t>
      </w:r>
      <w:r>
        <w:rPr>
          <w:spacing w:val="-10"/>
        </w:rPr>
        <w:t xml:space="preserve"> </w:t>
      </w:r>
      <w:r>
        <w:t>not</w:t>
      </w:r>
      <w:r>
        <w:rPr>
          <w:spacing w:val="-10"/>
        </w:rPr>
        <w:t xml:space="preserve"> </w:t>
      </w:r>
      <w:r>
        <w:t>directly</w:t>
      </w:r>
      <w:r>
        <w:rPr>
          <w:spacing w:val="-14"/>
        </w:rPr>
        <w:t xml:space="preserve"> </w:t>
      </w:r>
      <w:r>
        <w:t>control</w:t>
      </w:r>
      <w:r>
        <w:rPr>
          <w:spacing w:val="-12"/>
        </w:rPr>
        <w:t xml:space="preserve"> </w:t>
      </w:r>
      <w:r>
        <w:t>individual</w:t>
      </w:r>
      <w:r>
        <w:rPr>
          <w:spacing w:val="-11"/>
        </w:rPr>
        <w:t xml:space="preserve"> </w:t>
      </w:r>
      <w:r>
        <w:t>vehicles;</w:t>
      </w:r>
      <w:r>
        <w:rPr>
          <w:spacing w:val="-9"/>
        </w:rPr>
        <w:t xml:space="preserve"> </w:t>
      </w:r>
      <w:r>
        <w:t>instead,</w:t>
      </w:r>
      <w:r>
        <w:rPr>
          <w:spacing w:val="-9"/>
        </w:rPr>
        <w:t xml:space="preserve"> </w:t>
      </w:r>
      <w:r>
        <w:t>it</w:t>
      </w:r>
      <w:r>
        <w:rPr>
          <w:spacing w:val="-10"/>
        </w:rPr>
        <w:t xml:space="preserve"> </w:t>
      </w:r>
      <w:r>
        <w:t>controls the traffic signal phases at an intersection. After each action selected by the agent, SUMO</w:t>
      </w:r>
      <w:r>
        <w:rPr>
          <w:spacing w:val="-6"/>
        </w:rPr>
        <w:t xml:space="preserve"> </w:t>
      </w:r>
      <w:r>
        <w:t>advances</w:t>
      </w:r>
      <w:r>
        <w:rPr>
          <w:spacing w:val="-9"/>
        </w:rPr>
        <w:t xml:space="preserve"> </w:t>
      </w:r>
      <w:r>
        <w:t>the</w:t>
      </w:r>
      <w:r>
        <w:rPr>
          <w:spacing w:val="-8"/>
        </w:rPr>
        <w:t xml:space="preserve"> </w:t>
      </w:r>
      <w:r>
        <w:t>simulation</w:t>
      </w:r>
      <w:r>
        <w:rPr>
          <w:spacing w:val="-7"/>
        </w:rPr>
        <w:t xml:space="preserve"> </w:t>
      </w:r>
      <w:r>
        <w:t>and</w:t>
      </w:r>
      <w:r>
        <w:rPr>
          <w:spacing w:val="-3"/>
        </w:rPr>
        <w:t xml:space="preserve"> </w:t>
      </w:r>
      <w:r>
        <w:t>returns</w:t>
      </w:r>
      <w:r>
        <w:rPr>
          <w:spacing w:val="-4"/>
        </w:rPr>
        <w:t xml:space="preserve"> </w:t>
      </w:r>
      <w:r>
        <w:t>updated</w:t>
      </w:r>
      <w:r>
        <w:rPr>
          <w:spacing w:val="-6"/>
        </w:rPr>
        <w:t xml:space="preserve"> </w:t>
      </w:r>
      <w:r>
        <w:t>traffic</w:t>
      </w:r>
      <w:r>
        <w:rPr>
          <w:spacing w:val="-6"/>
        </w:rPr>
        <w:t xml:space="preserve"> </w:t>
      </w:r>
      <w:r>
        <w:t>information,</w:t>
      </w:r>
      <w:r>
        <w:rPr>
          <w:spacing w:val="-6"/>
        </w:rPr>
        <w:t xml:space="preserve"> </w:t>
      </w:r>
      <w:r>
        <w:t>such</w:t>
      </w:r>
      <w:r>
        <w:rPr>
          <w:spacing w:val="-6"/>
        </w:rPr>
        <w:t xml:space="preserve"> </w:t>
      </w:r>
      <w:r>
        <w:t>as</w:t>
      </w:r>
      <w:r>
        <w:rPr>
          <w:spacing w:val="-7"/>
        </w:rPr>
        <w:t xml:space="preserve"> </w:t>
      </w:r>
      <w:r>
        <w:t>ve- hicle distribution and waiting times, which are then used to construct the next state and compute the reward.</w:t>
      </w:r>
    </w:p>
    <w:p w14:paraId="044094CF">
      <w:pPr>
        <w:pStyle w:val="5"/>
        <w:spacing w:before="240"/>
        <w:ind w:right="149"/>
        <w:jc w:val="both"/>
      </w:pPr>
      <w:r>
        <w:t>The</w:t>
      </w:r>
      <w:r>
        <w:rPr>
          <w:spacing w:val="-12"/>
        </w:rPr>
        <w:t xml:space="preserve"> </w:t>
      </w:r>
      <w:r>
        <w:t>interaction</w:t>
      </w:r>
      <w:r>
        <w:rPr>
          <w:spacing w:val="-16"/>
        </w:rPr>
        <w:t xml:space="preserve"> </w:t>
      </w:r>
      <w:r>
        <w:t>between</w:t>
      </w:r>
      <w:r>
        <w:rPr>
          <w:spacing w:val="-15"/>
        </w:rPr>
        <w:t xml:space="preserve"> </w:t>
      </w:r>
      <w:r>
        <w:t>the</w:t>
      </w:r>
      <w:r>
        <w:rPr>
          <w:spacing w:val="-12"/>
        </w:rPr>
        <w:t xml:space="preserve"> </w:t>
      </w:r>
      <w:r>
        <w:t>learning</w:t>
      </w:r>
      <w:r>
        <w:rPr>
          <w:spacing w:val="-14"/>
        </w:rPr>
        <w:t xml:space="preserve"> </w:t>
      </w:r>
      <w:r>
        <w:t>agent</w:t>
      </w:r>
      <w:r>
        <w:rPr>
          <w:spacing w:val="-15"/>
        </w:rPr>
        <w:t xml:space="preserve"> </w:t>
      </w:r>
      <w:r>
        <w:t>and</w:t>
      </w:r>
      <w:r>
        <w:rPr>
          <w:spacing w:val="-12"/>
        </w:rPr>
        <w:t xml:space="preserve"> </w:t>
      </w:r>
      <w:r>
        <w:t>the</w:t>
      </w:r>
      <w:r>
        <w:rPr>
          <w:spacing w:val="-15"/>
        </w:rPr>
        <w:t xml:space="preserve"> </w:t>
      </w:r>
      <w:r>
        <w:t>SUMO</w:t>
      </w:r>
      <w:r>
        <w:rPr>
          <w:spacing w:val="-14"/>
        </w:rPr>
        <w:t xml:space="preserve"> </w:t>
      </w:r>
      <w:r>
        <w:t>simulator</w:t>
      </w:r>
      <w:r>
        <w:rPr>
          <w:spacing w:val="-12"/>
        </w:rPr>
        <w:t xml:space="preserve"> </w:t>
      </w:r>
      <w:r>
        <w:t>is</w:t>
      </w:r>
      <w:r>
        <w:rPr>
          <w:spacing w:val="-16"/>
        </w:rPr>
        <w:t xml:space="preserve"> </w:t>
      </w:r>
      <w:r>
        <w:t>implemented via TraCI (Traffic Control Interface), which allows Python programs to control the simulation and retrieve traffic data in real time.</w:t>
      </w:r>
    </w:p>
    <w:p w14:paraId="0C860FAC">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6771F8FF">
      <w:pPr>
        <w:pStyle w:val="5"/>
        <w:spacing w:before="69"/>
        <w:ind w:right="150"/>
        <w:jc w:val="both"/>
      </w:pPr>
      <w:r>
        <w:t>In</w:t>
      </w:r>
      <w:r>
        <w:rPr>
          <w:spacing w:val="-18"/>
        </w:rPr>
        <w:t xml:space="preserve"> </w:t>
      </w:r>
      <w:r>
        <w:t>this</w:t>
      </w:r>
      <w:r>
        <w:rPr>
          <w:spacing w:val="-17"/>
        </w:rPr>
        <w:t xml:space="preserve"> </w:t>
      </w:r>
      <w:r>
        <w:t>study,</w:t>
      </w:r>
      <w:r>
        <w:rPr>
          <w:spacing w:val="-18"/>
        </w:rPr>
        <w:t xml:space="preserve"> </w:t>
      </w:r>
      <w:r>
        <w:t>the</w:t>
      </w:r>
      <w:r>
        <w:rPr>
          <w:spacing w:val="-17"/>
        </w:rPr>
        <w:t xml:space="preserve"> </w:t>
      </w:r>
      <w:r>
        <w:t>traffic</w:t>
      </w:r>
      <w:r>
        <w:rPr>
          <w:spacing w:val="-18"/>
        </w:rPr>
        <w:t xml:space="preserve"> </w:t>
      </w:r>
      <w:r>
        <w:t>environment</w:t>
      </w:r>
      <w:r>
        <w:rPr>
          <w:spacing w:val="-17"/>
        </w:rPr>
        <w:t xml:space="preserve"> </w:t>
      </w:r>
      <w:r>
        <w:t>is</w:t>
      </w:r>
      <w:r>
        <w:rPr>
          <w:spacing w:val="-18"/>
        </w:rPr>
        <w:t xml:space="preserve"> </w:t>
      </w:r>
      <w:r>
        <w:t>simulated</w:t>
      </w:r>
      <w:r>
        <w:rPr>
          <w:spacing w:val="-17"/>
        </w:rPr>
        <w:t xml:space="preserve"> </w:t>
      </w:r>
      <w:r>
        <w:t>using</w:t>
      </w:r>
      <w:r>
        <w:rPr>
          <w:spacing w:val="-18"/>
        </w:rPr>
        <w:t xml:space="preserve"> </w:t>
      </w:r>
      <w:r>
        <w:t>SUMO</w:t>
      </w:r>
      <w:r>
        <w:rPr>
          <w:spacing w:val="-17"/>
        </w:rPr>
        <w:t xml:space="preserve"> </w:t>
      </w:r>
      <w:r>
        <w:t>(Simulation</w:t>
      </w:r>
      <w:r>
        <w:rPr>
          <w:spacing w:val="-18"/>
        </w:rPr>
        <w:t xml:space="preserve"> </w:t>
      </w:r>
      <w:r>
        <w:t>of</w:t>
      </w:r>
      <w:r>
        <w:rPr>
          <w:spacing w:val="-17"/>
        </w:rPr>
        <w:t xml:space="preserve"> </w:t>
      </w:r>
      <w:r>
        <w:t>Urban Mobility), an open-source microscopic traffic simulator that enables detailed mod- eling</w:t>
      </w:r>
      <w:r>
        <w:rPr>
          <w:spacing w:val="-11"/>
        </w:rPr>
        <w:t xml:space="preserve"> </w:t>
      </w:r>
      <w:r>
        <w:t>of</w:t>
      </w:r>
      <w:r>
        <w:rPr>
          <w:spacing w:val="-12"/>
        </w:rPr>
        <w:t xml:space="preserve"> </w:t>
      </w:r>
      <w:r>
        <w:t>individual</w:t>
      </w:r>
      <w:r>
        <w:rPr>
          <w:spacing w:val="-12"/>
        </w:rPr>
        <w:t xml:space="preserve"> </w:t>
      </w:r>
      <w:r>
        <w:t>vehicle</w:t>
      </w:r>
      <w:r>
        <w:rPr>
          <w:spacing w:val="-13"/>
        </w:rPr>
        <w:t xml:space="preserve"> </w:t>
      </w:r>
      <w:r>
        <w:t>behaviors,</w:t>
      </w:r>
      <w:r>
        <w:rPr>
          <w:spacing w:val="-11"/>
        </w:rPr>
        <w:t xml:space="preserve"> </w:t>
      </w:r>
      <w:r>
        <w:t>including</w:t>
      </w:r>
      <w:r>
        <w:rPr>
          <w:spacing w:val="-11"/>
        </w:rPr>
        <w:t xml:space="preserve"> </w:t>
      </w:r>
      <w:r>
        <w:t>acceleration,</w:t>
      </w:r>
      <w:r>
        <w:rPr>
          <w:spacing w:val="-14"/>
        </w:rPr>
        <w:t xml:space="preserve"> </w:t>
      </w:r>
      <w:r>
        <w:t>deceleration,</w:t>
      </w:r>
      <w:r>
        <w:rPr>
          <w:spacing w:val="-11"/>
        </w:rPr>
        <w:t xml:space="preserve"> </w:t>
      </w:r>
      <w:r>
        <w:t>stopping, queuing, and movement through signalized intersections.</w:t>
      </w:r>
    </w:p>
    <w:p w14:paraId="365F44E6">
      <w:pPr>
        <w:pStyle w:val="5"/>
        <w:spacing w:before="241"/>
        <w:ind w:right="147"/>
        <w:jc w:val="both"/>
      </w:pPr>
      <w:r>
        <w:t>Within</w:t>
      </w:r>
      <w:r>
        <w:rPr>
          <w:spacing w:val="-18"/>
        </w:rPr>
        <w:t xml:space="preserve"> </w:t>
      </w:r>
      <w:r>
        <w:t>the</w:t>
      </w:r>
      <w:r>
        <w:rPr>
          <w:spacing w:val="-17"/>
        </w:rPr>
        <w:t xml:space="preserve"> </w:t>
      </w:r>
      <w:r>
        <w:t>Deep</w:t>
      </w:r>
      <w:r>
        <w:rPr>
          <w:spacing w:val="-18"/>
        </w:rPr>
        <w:t xml:space="preserve"> </w:t>
      </w:r>
      <w:r>
        <w:t>Q-Learning–based</w:t>
      </w:r>
      <w:r>
        <w:rPr>
          <w:spacing w:val="-17"/>
        </w:rPr>
        <w:t xml:space="preserve"> </w:t>
      </w:r>
      <w:r>
        <w:t>Traffic</w:t>
      </w:r>
      <w:r>
        <w:rPr>
          <w:spacing w:val="-18"/>
        </w:rPr>
        <w:t xml:space="preserve"> </w:t>
      </w:r>
      <w:r>
        <w:t>Signal</w:t>
      </w:r>
      <w:r>
        <w:rPr>
          <w:spacing w:val="-14"/>
        </w:rPr>
        <w:t xml:space="preserve"> </w:t>
      </w:r>
      <w:r>
        <w:t>Control</w:t>
      </w:r>
      <w:r>
        <w:rPr>
          <w:spacing w:val="-18"/>
        </w:rPr>
        <w:t xml:space="preserve"> </w:t>
      </w:r>
      <w:r>
        <w:t>framework,</w:t>
      </w:r>
      <w:r>
        <w:rPr>
          <w:spacing w:val="-17"/>
        </w:rPr>
        <w:t xml:space="preserve"> </w:t>
      </w:r>
      <w:r>
        <w:t>SUMO</w:t>
      </w:r>
      <w:r>
        <w:rPr>
          <w:spacing w:val="-18"/>
        </w:rPr>
        <w:t xml:space="preserve"> </w:t>
      </w:r>
      <w:r>
        <w:t>plays the role of the environment in a Markov Decision Process (MDP). The reinforce- ment</w:t>
      </w:r>
      <w:r>
        <w:rPr>
          <w:spacing w:val="-8"/>
        </w:rPr>
        <w:t xml:space="preserve"> </w:t>
      </w:r>
      <w:r>
        <w:t>learning</w:t>
      </w:r>
      <w:r>
        <w:rPr>
          <w:spacing w:val="-8"/>
        </w:rPr>
        <w:t xml:space="preserve"> </w:t>
      </w:r>
      <w:r>
        <w:t>agent</w:t>
      </w:r>
      <w:r>
        <w:rPr>
          <w:spacing w:val="-10"/>
        </w:rPr>
        <w:t xml:space="preserve"> </w:t>
      </w:r>
      <w:r>
        <w:t>does</w:t>
      </w:r>
      <w:r>
        <w:rPr>
          <w:spacing w:val="-11"/>
        </w:rPr>
        <w:t xml:space="preserve"> </w:t>
      </w:r>
      <w:r>
        <w:t>not</w:t>
      </w:r>
      <w:r>
        <w:rPr>
          <w:spacing w:val="-11"/>
        </w:rPr>
        <w:t xml:space="preserve"> </w:t>
      </w:r>
      <w:r>
        <w:t>directly</w:t>
      </w:r>
      <w:r>
        <w:rPr>
          <w:spacing w:val="-14"/>
        </w:rPr>
        <w:t xml:space="preserve"> </w:t>
      </w:r>
      <w:r>
        <w:t>control</w:t>
      </w:r>
      <w:r>
        <w:rPr>
          <w:spacing w:val="-11"/>
        </w:rPr>
        <w:t xml:space="preserve"> </w:t>
      </w:r>
      <w:r>
        <w:t>individual</w:t>
      </w:r>
      <w:r>
        <w:rPr>
          <w:spacing w:val="-9"/>
        </w:rPr>
        <w:t xml:space="preserve"> </w:t>
      </w:r>
      <w:r>
        <w:t>vehicles;</w:t>
      </w:r>
      <w:r>
        <w:rPr>
          <w:spacing w:val="-9"/>
        </w:rPr>
        <w:t xml:space="preserve"> </w:t>
      </w:r>
      <w:r>
        <w:t>instead,</w:t>
      </w:r>
      <w:r>
        <w:rPr>
          <w:spacing w:val="-12"/>
        </w:rPr>
        <w:t xml:space="preserve"> </w:t>
      </w:r>
      <w:r>
        <w:t>it</w:t>
      </w:r>
      <w:r>
        <w:rPr>
          <w:spacing w:val="-10"/>
        </w:rPr>
        <w:t xml:space="preserve"> </w:t>
      </w:r>
      <w:r>
        <w:t>controls the traffic signal phases at an intersection. After each action selected by the agent, SUMO</w:t>
      </w:r>
      <w:r>
        <w:rPr>
          <w:spacing w:val="-8"/>
        </w:rPr>
        <w:t xml:space="preserve"> </w:t>
      </w:r>
      <w:r>
        <w:t>advances</w:t>
      </w:r>
      <w:r>
        <w:rPr>
          <w:spacing w:val="-7"/>
        </w:rPr>
        <w:t xml:space="preserve"> </w:t>
      </w:r>
      <w:r>
        <w:t>the</w:t>
      </w:r>
      <w:r>
        <w:rPr>
          <w:spacing w:val="-8"/>
        </w:rPr>
        <w:t xml:space="preserve"> </w:t>
      </w:r>
      <w:r>
        <w:t>simulation</w:t>
      </w:r>
      <w:r>
        <w:rPr>
          <w:spacing w:val="-5"/>
        </w:rPr>
        <w:t xml:space="preserve"> </w:t>
      </w:r>
      <w:r>
        <w:t>and</w:t>
      </w:r>
      <w:r>
        <w:rPr>
          <w:spacing w:val="-5"/>
        </w:rPr>
        <w:t xml:space="preserve"> </w:t>
      </w:r>
      <w:r>
        <w:t>returns</w:t>
      </w:r>
      <w:r>
        <w:rPr>
          <w:spacing w:val="-2"/>
        </w:rPr>
        <w:t xml:space="preserve"> </w:t>
      </w:r>
      <w:r>
        <w:t>updated</w:t>
      </w:r>
      <w:r>
        <w:rPr>
          <w:spacing w:val="-8"/>
        </w:rPr>
        <w:t xml:space="preserve"> </w:t>
      </w:r>
      <w:r>
        <w:t>traffic</w:t>
      </w:r>
      <w:r>
        <w:rPr>
          <w:spacing w:val="-7"/>
        </w:rPr>
        <w:t xml:space="preserve"> </w:t>
      </w:r>
      <w:r>
        <w:t>information,</w:t>
      </w:r>
      <w:r>
        <w:rPr>
          <w:spacing w:val="-6"/>
        </w:rPr>
        <w:t xml:space="preserve"> </w:t>
      </w:r>
      <w:r>
        <w:t>such</w:t>
      </w:r>
      <w:r>
        <w:rPr>
          <w:spacing w:val="-6"/>
        </w:rPr>
        <w:t xml:space="preserve"> </w:t>
      </w:r>
      <w:r>
        <w:t>as</w:t>
      </w:r>
      <w:r>
        <w:rPr>
          <w:spacing w:val="-6"/>
        </w:rPr>
        <w:t xml:space="preserve"> </w:t>
      </w:r>
      <w:r>
        <w:t>ve- hicle distribution and waiting times, which are then used to construct the next state and compute the reward.</w:t>
      </w:r>
    </w:p>
    <w:p w14:paraId="40D9907B">
      <w:pPr>
        <w:pStyle w:val="5"/>
        <w:spacing w:before="240"/>
        <w:ind w:right="149"/>
        <w:jc w:val="both"/>
      </w:pPr>
      <w:r>
        <w:t>The</w:t>
      </w:r>
      <w:r>
        <w:rPr>
          <w:spacing w:val="-12"/>
        </w:rPr>
        <w:t xml:space="preserve"> </w:t>
      </w:r>
      <w:r>
        <w:t>interaction</w:t>
      </w:r>
      <w:r>
        <w:rPr>
          <w:spacing w:val="-16"/>
        </w:rPr>
        <w:t xml:space="preserve"> </w:t>
      </w:r>
      <w:r>
        <w:t>between</w:t>
      </w:r>
      <w:r>
        <w:rPr>
          <w:spacing w:val="-16"/>
        </w:rPr>
        <w:t xml:space="preserve"> </w:t>
      </w:r>
      <w:r>
        <w:t>the</w:t>
      </w:r>
      <w:r>
        <w:rPr>
          <w:spacing w:val="-12"/>
        </w:rPr>
        <w:t xml:space="preserve"> </w:t>
      </w:r>
      <w:r>
        <w:t>learning</w:t>
      </w:r>
      <w:r>
        <w:rPr>
          <w:spacing w:val="-13"/>
        </w:rPr>
        <w:t xml:space="preserve"> </w:t>
      </w:r>
      <w:r>
        <w:t>agent</w:t>
      </w:r>
      <w:r>
        <w:rPr>
          <w:spacing w:val="-13"/>
        </w:rPr>
        <w:t xml:space="preserve"> </w:t>
      </w:r>
      <w:r>
        <w:t>and</w:t>
      </w:r>
      <w:r>
        <w:rPr>
          <w:spacing w:val="-12"/>
        </w:rPr>
        <w:t xml:space="preserve"> </w:t>
      </w:r>
      <w:r>
        <w:t>the</w:t>
      </w:r>
      <w:r>
        <w:rPr>
          <w:spacing w:val="-15"/>
        </w:rPr>
        <w:t xml:space="preserve"> </w:t>
      </w:r>
      <w:r>
        <w:t>SUMO</w:t>
      </w:r>
      <w:r>
        <w:rPr>
          <w:spacing w:val="-15"/>
        </w:rPr>
        <w:t xml:space="preserve"> </w:t>
      </w:r>
      <w:r>
        <w:t>simulator</w:t>
      </w:r>
      <w:r>
        <w:rPr>
          <w:spacing w:val="-12"/>
        </w:rPr>
        <w:t xml:space="preserve"> </w:t>
      </w:r>
      <w:r>
        <w:t>is</w:t>
      </w:r>
      <w:r>
        <w:rPr>
          <w:spacing w:val="-15"/>
        </w:rPr>
        <w:t xml:space="preserve"> </w:t>
      </w:r>
      <w:r>
        <w:t>implemented via TraCI (Traffic Control Interface), which allows Python programs to control the simulation and retrieve traffic data in real time.</w:t>
      </w:r>
    </w:p>
    <w:p w14:paraId="171472AC">
      <w:pPr>
        <w:pStyle w:val="2"/>
        <w:numPr>
          <w:ilvl w:val="0"/>
          <w:numId w:val="14"/>
        </w:numPr>
        <w:tabs>
          <w:tab w:val="left" w:pos="442"/>
        </w:tabs>
        <w:spacing w:before="241" w:after="0" w:line="240" w:lineRule="auto"/>
        <w:ind w:left="442" w:right="0" w:hanging="304"/>
        <w:jc w:val="both"/>
      </w:pPr>
      <w:bookmarkStart w:id="28" w:name="_bookmark14"/>
      <w:bookmarkEnd w:id="28"/>
      <w:bookmarkStart w:id="29" w:name="a) SUMO Initialization and GUI Configura"/>
      <w:bookmarkEnd w:id="29"/>
      <w:r>
        <w:t>SUMO</w:t>
      </w:r>
      <w:r>
        <w:rPr>
          <w:spacing w:val="-10"/>
        </w:rPr>
        <w:t xml:space="preserve"> </w:t>
      </w:r>
      <w:r>
        <w:t>Initialization</w:t>
      </w:r>
      <w:r>
        <w:rPr>
          <w:spacing w:val="-4"/>
        </w:rPr>
        <w:t xml:space="preserve"> </w:t>
      </w:r>
      <w:r>
        <w:t>and</w:t>
      </w:r>
      <w:r>
        <w:rPr>
          <w:spacing w:val="-4"/>
        </w:rPr>
        <w:t xml:space="preserve"> </w:t>
      </w:r>
      <w:r>
        <w:t>GUI</w:t>
      </w:r>
      <w:r>
        <w:rPr>
          <w:spacing w:val="-4"/>
        </w:rPr>
        <w:t xml:space="preserve"> </w:t>
      </w:r>
      <w:r>
        <w:rPr>
          <w:spacing w:val="-2"/>
        </w:rPr>
        <w:t>Configuration</w:t>
      </w:r>
    </w:p>
    <w:p w14:paraId="4871AE4F">
      <w:pPr>
        <w:pStyle w:val="5"/>
        <w:spacing w:before="24"/>
        <w:ind w:right="149"/>
        <w:jc w:val="both"/>
      </w:pPr>
      <w:r>
        <w:t xml:space="preserve">SUMO is initialized programmatically using </w:t>
      </w:r>
      <w:r>
        <w:rPr>
          <w:color w:val="188038"/>
        </w:rPr>
        <w:t>traci.start()</w:t>
      </w:r>
      <w:r>
        <w:t>. The simulator can run ei- ther</w:t>
      </w:r>
      <w:r>
        <w:rPr>
          <w:spacing w:val="-10"/>
        </w:rPr>
        <w:t xml:space="preserve"> </w:t>
      </w:r>
      <w:r>
        <w:t>in</w:t>
      </w:r>
      <w:r>
        <w:rPr>
          <w:spacing w:val="-10"/>
        </w:rPr>
        <w:t xml:space="preserve"> </w:t>
      </w:r>
      <w:r>
        <w:t>headless</w:t>
      </w:r>
      <w:r>
        <w:rPr>
          <w:spacing w:val="-11"/>
        </w:rPr>
        <w:t xml:space="preserve"> </w:t>
      </w:r>
      <w:r>
        <w:t>mode</w:t>
      </w:r>
      <w:r>
        <w:rPr>
          <w:spacing w:val="-8"/>
        </w:rPr>
        <w:t xml:space="preserve"> </w:t>
      </w:r>
      <w:r>
        <w:t>(</w:t>
      </w:r>
      <w:r>
        <w:rPr>
          <w:color w:val="188038"/>
        </w:rPr>
        <w:t>sumo</w:t>
      </w:r>
      <w:r>
        <w:t>)</w:t>
      </w:r>
      <w:r>
        <w:rPr>
          <w:spacing w:val="-10"/>
        </w:rPr>
        <w:t xml:space="preserve"> </w:t>
      </w:r>
      <w:r>
        <w:t>for</w:t>
      </w:r>
      <w:r>
        <w:rPr>
          <w:spacing w:val="-9"/>
        </w:rPr>
        <w:t xml:space="preserve"> </w:t>
      </w:r>
      <w:r>
        <w:t>faster</w:t>
      </w:r>
      <w:r>
        <w:rPr>
          <w:spacing w:val="-10"/>
        </w:rPr>
        <w:t xml:space="preserve"> </w:t>
      </w:r>
      <w:r>
        <w:t>training</w:t>
      </w:r>
      <w:r>
        <w:rPr>
          <w:spacing w:val="-9"/>
        </w:rPr>
        <w:t xml:space="preserve"> </w:t>
      </w:r>
      <w:r>
        <w:t>or</w:t>
      </w:r>
      <w:r>
        <w:rPr>
          <w:spacing w:val="-9"/>
        </w:rPr>
        <w:t xml:space="preserve"> </w:t>
      </w:r>
      <w:r>
        <w:t>in</w:t>
      </w:r>
      <w:r>
        <w:rPr>
          <w:spacing w:val="-10"/>
        </w:rPr>
        <w:t xml:space="preserve"> </w:t>
      </w:r>
      <w:r>
        <w:t>graphical</w:t>
      </w:r>
      <w:r>
        <w:rPr>
          <w:spacing w:val="-13"/>
        </w:rPr>
        <w:t xml:space="preserve"> </w:t>
      </w:r>
      <w:r>
        <w:t>mode</w:t>
      </w:r>
      <w:r>
        <w:rPr>
          <w:spacing w:val="-8"/>
        </w:rPr>
        <w:t xml:space="preserve"> </w:t>
      </w:r>
      <w:r>
        <w:t>(</w:t>
      </w:r>
      <w:r>
        <w:rPr>
          <w:color w:val="188038"/>
        </w:rPr>
        <w:t>sumo-gui</w:t>
      </w:r>
      <w:r>
        <w:t>)</w:t>
      </w:r>
      <w:r>
        <w:rPr>
          <w:spacing w:val="-10"/>
        </w:rPr>
        <w:t xml:space="preserve"> </w:t>
      </w:r>
      <w:r>
        <w:t xml:space="preserve">for realistic 2D visualization of traffic dynamics. The following method shows how SUMO is started with enhanced GUI settings for better visual interpretation of the </w:t>
      </w:r>
      <w:r>
        <w:rPr>
          <w:spacing w:val="-2"/>
        </w:rPr>
        <w:t>simulation.</w:t>
      </w:r>
    </w:p>
    <w:p w14:paraId="01D310BC">
      <w:pPr>
        <w:pStyle w:val="5"/>
        <w:spacing w:before="241"/>
        <w:jc w:val="both"/>
      </w:pPr>
      <w:r>
        <w:rPr>
          <w:color w:val="188038"/>
        </w:rPr>
        <w:t>def</w:t>
      </w:r>
      <w:r>
        <w:rPr>
          <w:color w:val="188038"/>
          <w:spacing w:val="-3"/>
        </w:rPr>
        <w:t xml:space="preserve"> </w:t>
      </w:r>
      <w:r>
        <w:rPr>
          <w:color w:val="188038"/>
        </w:rPr>
        <w:t>_start_sumo(self)</w:t>
      </w:r>
      <w:r>
        <w:rPr>
          <w:color w:val="188038"/>
          <w:spacing w:val="-5"/>
        </w:rPr>
        <w:t xml:space="preserve"> </w:t>
      </w:r>
      <w:r>
        <w:rPr>
          <w:color w:val="188038"/>
        </w:rPr>
        <w:t>-&gt;</w:t>
      </w:r>
      <w:r>
        <w:rPr>
          <w:color w:val="188038"/>
          <w:spacing w:val="-2"/>
        </w:rPr>
        <w:t xml:space="preserve"> None:</w:t>
      </w:r>
    </w:p>
    <w:p w14:paraId="0BADDD89">
      <w:pPr>
        <w:pStyle w:val="5"/>
        <w:spacing w:before="239"/>
        <w:jc w:val="both"/>
      </w:pPr>
      <w:r>
        <w:rPr>
          <w:color w:val="188038"/>
        </w:rPr>
        <w:t xml:space="preserve">if </w:t>
      </w:r>
      <w:r>
        <w:rPr>
          <w:color w:val="188038"/>
          <w:spacing w:val="-2"/>
        </w:rPr>
        <w:t>self._connected:</w:t>
      </w:r>
    </w:p>
    <w:p w14:paraId="514B9D61">
      <w:pPr>
        <w:pStyle w:val="5"/>
        <w:spacing w:before="240"/>
      </w:pPr>
      <w:r>
        <w:rPr>
          <w:color w:val="188038"/>
          <w:spacing w:val="-2"/>
        </w:rPr>
        <w:t>return</w:t>
      </w:r>
    </w:p>
    <w:p w14:paraId="07E3C3AC">
      <w:pPr>
        <w:pStyle w:val="5"/>
        <w:spacing w:before="240" w:line="417" w:lineRule="auto"/>
        <w:ind w:right="265"/>
      </w:pPr>
      <w:r>
        <w:rPr>
          <w:color w:val="188038"/>
        </w:rPr>
        <w:t>binary</w:t>
      </w:r>
      <w:r>
        <w:rPr>
          <w:color w:val="188038"/>
          <w:spacing w:val="-7"/>
        </w:rPr>
        <w:t xml:space="preserve"> </w:t>
      </w:r>
      <w:r>
        <w:rPr>
          <w:color w:val="188038"/>
        </w:rPr>
        <w:t>=</w:t>
      </w:r>
      <w:r>
        <w:rPr>
          <w:color w:val="188038"/>
          <w:spacing w:val="-4"/>
        </w:rPr>
        <w:t xml:space="preserve"> </w:t>
      </w:r>
      <w:r>
        <w:rPr>
          <w:color w:val="188038"/>
        </w:rPr>
        <w:t>checkBinary("sumo-gui"</w:t>
      </w:r>
      <w:r>
        <w:rPr>
          <w:color w:val="188038"/>
          <w:spacing w:val="-4"/>
        </w:rPr>
        <w:t xml:space="preserve"> </w:t>
      </w:r>
      <w:r>
        <w:rPr>
          <w:color w:val="188038"/>
        </w:rPr>
        <w:t>if</w:t>
      </w:r>
      <w:r>
        <w:rPr>
          <w:color w:val="188038"/>
          <w:spacing w:val="-4"/>
        </w:rPr>
        <w:t xml:space="preserve"> </w:t>
      </w:r>
      <w:r>
        <w:rPr>
          <w:color w:val="188038"/>
        </w:rPr>
        <w:t>self.cfg.gui</w:t>
      </w:r>
      <w:r>
        <w:rPr>
          <w:color w:val="188038"/>
          <w:spacing w:val="-4"/>
        </w:rPr>
        <w:t xml:space="preserve"> </w:t>
      </w:r>
      <w:r>
        <w:rPr>
          <w:color w:val="188038"/>
        </w:rPr>
        <w:t>else</w:t>
      </w:r>
      <w:r>
        <w:rPr>
          <w:color w:val="188038"/>
          <w:spacing w:val="-4"/>
        </w:rPr>
        <w:t xml:space="preserve"> </w:t>
      </w:r>
      <w:r>
        <w:rPr>
          <w:color w:val="188038"/>
        </w:rPr>
        <w:t>"sumo")#</w:t>
      </w:r>
      <w:r>
        <w:rPr>
          <w:color w:val="188038"/>
          <w:spacing w:val="-4"/>
        </w:rPr>
        <w:t xml:space="preserve"> </w:t>
      </w:r>
      <w:r>
        <w:rPr>
          <w:color w:val="188038"/>
        </w:rPr>
        <w:t>type:</w:t>
      </w:r>
      <w:r>
        <w:rPr>
          <w:color w:val="188038"/>
          <w:spacing w:val="-2"/>
        </w:rPr>
        <w:t xml:space="preserve"> </w:t>
      </w:r>
      <w:r>
        <w:rPr>
          <w:color w:val="188038"/>
        </w:rPr>
        <w:t>ignore gui_args = [</w:t>
      </w:r>
    </w:p>
    <w:p w14:paraId="468402A7">
      <w:pPr>
        <w:pStyle w:val="5"/>
        <w:spacing w:before="2"/>
      </w:pPr>
      <w:r>
        <w:rPr>
          <w:color w:val="188038"/>
        </w:rPr>
        <w:t>binary,</w:t>
      </w:r>
      <w:r>
        <w:rPr>
          <w:color w:val="188038"/>
          <w:spacing w:val="-3"/>
        </w:rPr>
        <w:t xml:space="preserve"> </w:t>
      </w:r>
      <w:r>
        <w:rPr>
          <w:color w:val="188038"/>
        </w:rPr>
        <w:t xml:space="preserve">"-c", </w:t>
      </w:r>
      <w:r>
        <w:rPr>
          <w:color w:val="188038"/>
          <w:spacing w:val="-2"/>
        </w:rPr>
        <w:t>self.cfg.sumocfg_path,</w:t>
      </w:r>
    </w:p>
    <w:p w14:paraId="66305DE2">
      <w:pPr>
        <w:pStyle w:val="5"/>
        <w:spacing w:before="242"/>
      </w:pPr>
      <w:r>
        <w:rPr>
          <w:color w:val="188038"/>
        </w:rPr>
        <w:t>"--step-length",</w:t>
      </w:r>
      <w:r>
        <w:rPr>
          <w:color w:val="188038"/>
          <w:spacing w:val="-6"/>
        </w:rPr>
        <w:t xml:space="preserve"> </w:t>
      </w:r>
      <w:r>
        <w:rPr>
          <w:color w:val="188038"/>
          <w:spacing w:val="-2"/>
        </w:rPr>
        <w:t>str(self.cfg.step_length),</w:t>
      </w:r>
    </w:p>
    <w:p w14:paraId="00D7A6AC">
      <w:pPr>
        <w:spacing w:before="240"/>
        <w:ind w:left="138" w:right="0" w:firstLine="0"/>
        <w:jc w:val="left"/>
        <w:rPr>
          <w:sz w:val="28"/>
        </w:rPr>
      </w:pPr>
      <w:r>
        <w:rPr>
          <w:color w:val="188038"/>
          <w:spacing w:val="-10"/>
          <w:sz w:val="28"/>
        </w:rPr>
        <w:t>]</w:t>
      </w:r>
    </w:p>
    <w:p w14:paraId="71699E6E">
      <w:pPr>
        <w:pStyle w:val="5"/>
        <w:spacing w:before="239" w:line="417" w:lineRule="auto"/>
        <w:ind w:right="6405"/>
      </w:pPr>
      <w:r>
        <w:rPr>
          <w:color w:val="188038"/>
        </w:rPr>
        <w:t xml:space="preserve">if self.cfg.gui: </w:t>
      </w:r>
      <w:r>
        <w:rPr>
          <w:color w:val="188038"/>
          <w:spacing w:val="-2"/>
        </w:rPr>
        <w:t>gui_args.extend([</w:t>
      </w:r>
    </w:p>
    <w:p w14:paraId="1C3D01EA">
      <w:pPr>
        <w:pStyle w:val="5"/>
        <w:spacing w:before="3"/>
      </w:pPr>
      <w:r>
        <w:rPr>
          <w:color w:val="188038"/>
        </w:rPr>
        <w:t>"--window-size",</w:t>
      </w:r>
      <w:r>
        <w:rPr>
          <w:color w:val="188038"/>
          <w:spacing w:val="-11"/>
        </w:rPr>
        <w:t xml:space="preserve"> </w:t>
      </w:r>
      <w:r>
        <w:rPr>
          <w:color w:val="188038"/>
          <w:spacing w:val="-2"/>
        </w:rPr>
        <w:t>"1400,900",</w:t>
      </w:r>
    </w:p>
    <w:p w14:paraId="3FC230AA">
      <w:pPr>
        <w:pStyle w:val="5"/>
        <w:spacing w:before="240"/>
      </w:pPr>
      <w:r>
        <w:rPr>
          <w:color w:val="188038"/>
        </w:rPr>
        <w:t>"--window-pos",</w:t>
      </w:r>
      <w:r>
        <w:rPr>
          <w:color w:val="188038"/>
          <w:spacing w:val="-13"/>
        </w:rPr>
        <w:t xml:space="preserve"> </w:t>
      </w:r>
      <w:r>
        <w:rPr>
          <w:color w:val="188038"/>
          <w:spacing w:val="-2"/>
        </w:rPr>
        <w:t>"50,50",</w:t>
      </w:r>
    </w:p>
    <w:p w14:paraId="1CD7AF48">
      <w:pPr>
        <w:pStyle w:val="5"/>
        <w:spacing w:after="0"/>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225876C1">
      <w:pPr>
        <w:pStyle w:val="5"/>
        <w:spacing w:before="69"/>
      </w:pPr>
      <w:r>
        <w:rPr>
          <w:color w:val="188038"/>
        </w:rPr>
        <w:t>"--</w:t>
      </w:r>
      <w:r>
        <w:rPr>
          <w:color w:val="188038"/>
          <w:spacing w:val="-2"/>
        </w:rPr>
        <w:t>start",</w:t>
      </w:r>
    </w:p>
    <w:p w14:paraId="337D0EB6">
      <w:pPr>
        <w:spacing w:before="240"/>
        <w:ind w:left="138" w:right="0" w:firstLine="0"/>
        <w:jc w:val="left"/>
        <w:rPr>
          <w:sz w:val="28"/>
        </w:rPr>
      </w:pPr>
      <w:r>
        <w:rPr>
          <w:color w:val="188038"/>
          <w:spacing w:val="-5"/>
          <w:sz w:val="28"/>
        </w:rPr>
        <w:t>])</w:t>
      </w:r>
    </w:p>
    <w:p w14:paraId="5CD0858F">
      <w:pPr>
        <w:pStyle w:val="5"/>
        <w:spacing w:before="2" w:line="560" w:lineRule="atLeast"/>
        <w:ind w:right="4525"/>
      </w:pPr>
      <w:r>
        <w:rPr>
          <w:color w:val="188038"/>
        </w:rPr>
        <w:t>traci.start(gui_args)#</w:t>
      </w:r>
      <w:r>
        <w:rPr>
          <w:color w:val="188038"/>
          <w:spacing w:val="-16"/>
        </w:rPr>
        <w:t xml:space="preserve"> </w:t>
      </w:r>
      <w:r>
        <w:rPr>
          <w:color w:val="188038"/>
        </w:rPr>
        <w:t>type:</w:t>
      </w:r>
      <w:r>
        <w:rPr>
          <w:color w:val="188038"/>
          <w:spacing w:val="-15"/>
        </w:rPr>
        <w:t xml:space="preserve"> </w:t>
      </w:r>
      <w:r>
        <w:rPr>
          <w:color w:val="188038"/>
        </w:rPr>
        <w:t xml:space="preserve">ignore </w:t>
      </w:r>
      <w:r>
        <w:rPr>
          <w:spacing w:val="-2"/>
        </w:rPr>
        <w:t>Explanation:</w:t>
      </w:r>
    </w:p>
    <w:p w14:paraId="5D5351BD">
      <w:pPr>
        <w:pStyle w:val="5"/>
        <w:spacing w:before="51" w:line="276" w:lineRule="auto"/>
        <w:ind w:right="148"/>
        <w:jc w:val="both"/>
      </w:pPr>
      <w:r>
        <w:t xml:space="preserve">This function initializes the SUMO simulator using either </w:t>
      </w:r>
      <w:r>
        <w:rPr>
          <w:color w:val="188038"/>
        </w:rPr>
        <w:t xml:space="preserve">sumo </w:t>
      </w:r>
      <w:r>
        <w:t xml:space="preserve">or </w:t>
      </w:r>
      <w:r>
        <w:rPr>
          <w:color w:val="188038"/>
        </w:rPr>
        <w:t>sumo-gui</w:t>
      </w:r>
      <w:r>
        <w:t>, de- pending on whether graphical visualization is enabled. When GUI mode is active, the simulation window is configured to a resolution of 1400×900 pixels, allowing clear</w:t>
      </w:r>
      <w:r>
        <w:rPr>
          <w:spacing w:val="-16"/>
        </w:rPr>
        <w:t xml:space="preserve"> </w:t>
      </w:r>
      <w:r>
        <w:t>observation</w:t>
      </w:r>
      <w:r>
        <w:rPr>
          <w:spacing w:val="-14"/>
        </w:rPr>
        <w:t xml:space="preserve"> </w:t>
      </w:r>
      <w:r>
        <w:t>of</w:t>
      </w:r>
      <w:r>
        <w:rPr>
          <w:spacing w:val="-16"/>
        </w:rPr>
        <w:t xml:space="preserve"> </w:t>
      </w:r>
      <w:r>
        <w:t>vehicle</w:t>
      </w:r>
      <w:r>
        <w:rPr>
          <w:spacing w:val="-15"/>
        </w:rPr>
        <w:t xml:space="preserve"> </w:t>
      </w:r>
      <w:r>
        <w:t>movements,</w:t>
      </w:r>
      <w:r>
        <w:rPr>
          <w:spacing w:val="-17"/>
        </w:rPr>
        <w:t xml:space="preserve"> </w:t>
      </w:r>
      <w:r>
        <w:t>queues,</w:t>
      </w:r>
      <w:r>
        <w:rPr>
          <w:spacing w:val="-15"/>
        </w:rPr>
        <w:t xml:space="preserve"> </w:t>
      </w:r>
      <w:r>
        <w:t>and</w:t>
      </w:r>
      <w:r>
        <w:rPr>
          <w:spacing w:val="-15"/>
        </w:rPr>
        <w:t xml:space="preserve"> </w:t>
      </w:r>
      <w:r>
        <w:t>traffic</w:t>
      </w:r>
      <w:r>
        <w:rPr>
          <w:spacing w:val="-14"/>
        </w:rPr>
        <w:t xml:space="preserve"> </w:t>
      </w:r>
      <w:r>
        <w:t>light</w:t>
      </w:r>
      <w:r>
        <w:rPr>
          <w:spacing w:val="-14"/>
        </w:rPr>
        <w:t xml:space="preserve"> </w:t>
      </w:r>
      <w:r>
        <w:t>phase</w:t>
      </w:r>
      <w:r>
        <w:rPr>
          <w:spacing w:val="-13"/>
        </w:rPr>
        <w:t xml:space="preserve"> </w:t>
      </w:r>
      <w:r>
        <w:t>changes</w:t>
      </w:r>
      <w:r>
        <w:rPr>
          <w:spacing w:val="-16"/>
        </w:rPr>
        <w:t xml:space="preserve"> </w:t>
      </w:r>
      <w:r>
        <w:t>dur- ing reinforcement learning experiments.</w:t>
      </w:r>
    </w:p>
    <w:p w14:paraId="23B6F87F">
      <w:pPr>
        <w:pStyle w:val="2"/>
        <w:numPr>
          <w:ilvl w:val="0"/>
          <w:numId w:val="14"/>
        </w:numPr>
        <w:tabs>
          <w:tab w:val="left" w:pos="456"/>
        </w:tabs>
        <w:spacing w:before="283" w:after="0" w:line="240" w:lineRule="auto"/>
        <w:ind w:left="456" w:right="0" w:hanging="318"/>
        <w:jc w:val="left"/>
      </w:pPr>
      <w:bookmarkStart w:id="30" w:name="b) SUMO-Based MDP Environment&#13;"/>
      <w:bookmarkEnd w:id="30"/>
      <w:bookmarkStart w:id="31" w:name="_bookmark15"/>
      <w:bookmarkEnd w:id="31"/>
      <w:r>
        <w:t>SUMO-Based</w:t>
      </w:r>
      <w:r>
        <w:rPr>
          <w:spacing w:val="-7"/>
        </w:rPr>
        <w:t xml:space="preserve"> </w:t>
      </w:r>
      <w:r>
        <w:t>MDP</w:t>
      </w:r>
      <w:r>
        <w:rPr>
          <w:spacing w:val="-8"/>
        </w:rPr>
        <w:t xml:space="preserve"> </w:t>
      </w:r>
      <w:r>
        <w:rPr>
          <w:spacing w:val="-2"/>
        </w:rPr>
        <w:t>Environment</w:t>
      </w:r>
    </w:p>
    <w:p w14:paraId="15134B33">
      <w:pPr>
        <w:pStyle w:val="5"/>
        <w:spacing w:before="261"/>
        <w:ind w:right="149"/>
        <w:jc w:val="both"/>
      </w:pPr>
      <w:r>
        <w:t xml:space="preserve">To integrate SUMO into the reinforcement learning framework, a custom environ- ment class </w:t>
      </w:r>
      <w:r>
        <w:rPr>
          <w:color w:val="188038"/>
        </w:rPr>
        <w:t xml:space="preserve">SumoMDPEnv </w:t>
      </w:r>
      <w:r>
        <w:t>is implemented. This class formalizes the traffic signal control problem as a Markov Decision Process, defining the state space, action space, and reward function.</w:t>
      </w:r>
    </w:p>
    <w:p w14:paraId="339B5402">
      <w:pPr>
        <w:pStyle w:val="5"/>
        <w:spacing w:before="241"/>
        <w:jc w:val="both"/>
      </w:pPr>
      <w:r>
        <w:rPr>
          <w:color w:val="188038"/>
        </w:rPr>
        <w:t>class</w:t>
      </w:r>
      <w:r>
        <w:rPr>
          <w:color w:val="188038"/>
          <w:spacing w:val="-6"/>
        </w:rPr>
        <w:t xml:space="preserve"> </w:t>
      </w:r>
      <w:r>
        <w:rPr>
          <w:color w:val="188038"/>
          <w:spacing w:val="-2"/>
        </w:rPr>
        <w:t>SumoMDPEnv:</w:t>
      </w:r>
    </w:p>
    <w:p w14:paraId="7AA93BB4">
      <w:pPr>
        <w:pStyle w:val="5"/>
        <w:spacing w:before="239" w:line="417" w:lineRule="auto"/>
        <w:ind w:left="207" w:right="1062" w:hanging="70"/>
      </w:pPr>
      <w:r>
        <w:rPr>
          <w:color w:val="188038"/>
        </w:rPr>
        <w:t>"""SUMO-based</w:t>
      </w:r>
      <w:r>
        <w:rPr>
          <w:color w:val="188038"/>
          <w:spacing w:val="-6"/>
        </w:rPr>
        <w:t xml:space="preserve"> </w:t>
      </w:r>
      <w:r>
        <w:rPr>
          <w:color w:val="188038"/>
        </w:rPr>
        <w:t>MDP</w:t>
      </w:r>
      <w:r>
        <w:rPr>
          <w:color w:val="188038"/>
          <w:spacing w:val="-6"/>
        </w:rPr>
        <w:t xml:space="preserve"> </w:t>
      </w:r>
      <w:r>
        <w:rPr>
          <w:color w:val="188038"/>
        </w:rPr>
        <w:t>environment</w:t>
      </w:r>
      <w:r>
        <w:rPr>
          <w:color w:val="188038"/>
          <w:spacing w:val="-4"/>
        </w:rPr>
        <w:t xml:space="preserve"> </w:t>
      </w:r>
      <w:r>
        <w:rPr>
          <w:color w:val="188038"/>
        </w:rPr>
        <w:t>tailored</w:t>
      </w:r>
      <w:r>
        <w:rPr>
          <w:color w:val="188038"/>
          <w:spacing w:val="-6"/>
        </w:rPr>
        <w:t xml:space="preserve"> </w:t>
      </w:r>
      <w:r>
        <w:rPr>
          <w:color w:val="188038"/>
        </w:rPr>
        <w:t>for</w:t>
      </w:r>
      <w:r>
        <w:rPr>
          <w:color w:val="188038"/>
          <w:spacing w:val="-6"/>
        </w:rPr>
        <w:t xml:space="preserve"> </w:t>
      </w:r>
      <w:r>
        <w:rPr>
          <w:color w:val="188038"/>
        </w:rPr>
        <w:t>Vietnamese</w:t>
      </w:r>
      <w:r>
        <w:rPr>
          <w:color w:val="188038"/>
          <w:spacing w:val="-6"/>
        </w:rPr>
        <w:t xml:space="preserve"> </w:t>
      </w:r>
      <w:r>
        <w:rPr>
          <w:color w:val="188038"/>
        </w:rPr>
        <w:t>intersections. State (example): concatenation of per-lane features around a junction:</w:t>
      </w:r>
    </w:p>
    <w:p w14:paraId="4353A3B8">
      <w:pPr>
        <w:pStyle w:val="11"/>
        <w:numPr>
          <w:ilvl w:val="0"/>
          <w:numId w:val="15"/>
        </w:numPr>
        <w:tabs>
          <w:tab w:val="left" w:pos="300"/>
        </w:tabs>
        <w:spacing w:before="5" w:after="0" w:line="240" w:lineRule="auto"/>
        <w:ind w:left="300" w:right="0" w:hanging="162"/>
        <w:jc w:val="left"/>
        <w:rPr>
          <w:sz w:val="28"/>
        </w:rPr>
      </w:pPr>
      <w:r>
        <w:rPr>
          <w:color w:val="188038"/>
          <w:sz w:val="28"/>
        </w:rPr>
        <w:t xml:space="preserve">queue </w:t>
      </w:r>
      <w:r>
        <w:rPr>
          <w:color w:val="188038"/>
          <w:spacing w:val="-2"/>
          <w:sz w:val="28"/>
        </w:rPr>
        <w:t>length</w:t>
      </w:r>
    </w:p>
    <w:p w14:paraId="6B86A644">
      <w:pPr>
        <w:pStyle w:val="11"/>
        <w:numPr>
          <w:ilvl w:val="0"/>
          <w:numId w:val="15"/>
        </w:numPr>
        <w:tabs>
          <w:tab w:val="left" w:pos="300"/>
        </w:tabs>
        <w:spacing w:before="240" w:after="0" w:line="240" w:lineRule="auto"/>
        <w:ind w:left="300" w:right="0" w:hanging="162"/>
        <w:jc w:val="left"/>
        <w:rPr>
          <w:sz w:val="28"/>
        </w:rPr>
      </w:pPr>
      <w:r>
        <w:rPr>
          <w:color w:val="188038"/>
          <w:sz w:val="28"/>
        </w:rPr>
        <w:t>average</w:t>
      </w:r>
      <w:r>
        <w:rPr>
          <w:color w:val="188038"/>
          <w:spacing w:val="-3"/>
          <w:sz w:val="28"/>
        </w:rPr>
        <w:t xml:space="preserve"> </w:t>
      </w:r>
      <w:r>
        <w:rPr>
          <w:color w:val="188038"/>
          <w:spacing w:val="-2"/>
          <w:sz w:val="28"/>
        </w:rPr>
        <w:t>speed</w:t>
      </w:r>
    </w:p>
    <w:p w14:paraId="52A99CA8">
      <w:pPr>
        <w:pStyle w:val="11"/>
        <w:numPr>
          <w:ilvl w:val="0"/>
          <w:numId w:val="15"/>
        </w:numPr>
        <w:tabs>
          <w:tab w:val="left" w:pos="300"/>
        </w:tabs>
        <w:spacing w:before="240" w:after="0" w:line="240" w:lineRule="auto"/>
        <w:ind w:left="300" w:right="0" w:hanging="162"/>
        <w:jc w:val="left"/>
        <w:rPr>
          <w:sz w:val="28"/>
        </w:rPr>
      </w:pPr>
      <w:r>
        <w:rPr>
          <w:color w:val="188038"/>
          <w:sz w:val="28"/>
        </w:rPr>
        <w:t xml:space="preserve">waiting </w:t>
      </w:r>
      <w:r>
        <w:rPr>
          <w:color w:val="188038"/>
          <w:spacing w:val="-4"/>
          <w:sz w:val="28"/>
        </w:rPr>
        <w:t>time</w:t>
      </w:r>
    </w:p>
    <w:p w14:paraId="6F02A442">
      <w:pPr>
        <w:pStyle w:val="11"/>
        <w:numPr>
          <w:ilvl w:val="0"/>
          <w:numId w:val="15"/>
        </w:numPr>
        <w:tabs>
          <w:tab w:val="left" w:pos="300"/>
        </w:tabs>
        <w:spacing w:before="239" w:after="0" w:line="417" w:lineRule="auto"/>
        <w:ind w:left="138" w:right="2381" w:firstLine="0"/>
        <w:jc w:val="left"/>
        <w:rPr>
          <w:sz w:val="28"/>
        </w:rPr>
      </w:pPr>
      <w:r>
        <w:rPr>
          <w:color w:val="188038"/>
          <w:sz w:val="28"/>
        </w:rPr>
        <w:t>class-weighted</w:t>
      </w:r>
      <w:r>
        <w:rPr>
          <w:color w:val="188038"/>
          <w:spacing w:val="-6"/>
          <w:sz w:val="28"/>
        </w:rPr>
        <w:t xml:space="preserve"> </w:t>
      </w:r>
      <w:r>
        <w:rPr>
          <w:color w:val="188038"/>
          <w:sz w:val="28"/>
        </w:rPr>
        <w:t>vehicle</w:t>
      </w:r>
      <w:r>
        <w:rPr>
          <w:color w:val="188038"/>
          <w:spacing w:val="-6"/>
          <w:sz w:val="28"/>
        </w:rPr>
        <w:t xml:space="preserve"> </w:t>
      </w:r>
      <w:r>
        <w:rPr>
          <w:color w:val="188038"/>
          <w:sz w:val="28"/>
        </w:rPr>
        <w:t>counts</w:t>
      </w:r>
      <w:r>
        <w:rPr>
          <w:color w:val="188038"/>
          <w:spacing w:val="-6"/>
          <w:sz w:val="28"/>
        </w:rPr>
        <w:t xml:space="preserve"> </w:t>
      </w:r>
      <w:r>
        <w:rPr>
          <w:color w:val="188038"/>
          <w:sz w:val="28"/>
        </w:rPr>
        <w:t>(motorcycles</w:t>
      </w:r>
      <w:r>
        <w:rPr>
          <w:color w:val="188038"/>
          <w:spacing w:val="-4"/>
          <w:sz w:val="28"/>
        </w:rPr>
        <w:t xml:space="preserve"> </w:t>
      </w:r>
      <w:r>
        <w:rPr>
          <w:color w:val="188038"/>
          <w:sz w:val="28"/>
        </w:rPr>
        <w:t>prominent</w:t>
      </w:r>
      <w:r>
        <w:rPr>
          <w:color w:val="188038"/>
          <w:spacing w:val="-6"/>
          <w:sz w:val="28"/>
        </w:rPr>
        <w:t xml:space="preserve"> </w:t>
      </w:r>
      <w:r>
        <w:rPr>
          <w:color w:val="188038"/>
          <w:sz w:val="28"/>
        </w:rPr>
        <w:t>in</w:t>
      </w:r>
      <w:r>
        <w:rPr>
          <w:color w:val="188038"/>
          <w:spacing w:val="-6"/>
          <w:sz w:val="28"/>
        </w:rPr>
        <w:t xml:space="preserve"> </w:t>
      </w:r>
      <w:r>
        <w:rPr>
          <w:color w:val="188038"/>
          <w:sz w:val="28"/>
        </w:rPr>
        <w:t>VN) Action: select one of configured signal phases in `phases`.</w:t>
      </w:r>
    </w:p>
    <w:p w14:paraId="23279222">
      <w:pPr>
        <w:pStyle w:val="5"/>
        <w:spacing w:before="3" w:line="417" w:lineRule="auto"/>
        <w:ind w:right="265" w:firstLine="69"/>
      </w:pPr>
      <w:r>
        <w:rPr>
          <w:color w:val="188038"/>
        </w:rPr>
        <w:t>Reward:</w:t>
      </w:r>
      <w:r>
        <w:rPr>
          <w:color w:val="188038"/>
          <w:spacing w:val="-3"/>
        </w:rPr>
        <w:t xml:space="preserve"> </w:t>
      </w:r>
      <w:r>
        <w:rPr>
          <w:color w:val="188038"/>
        </w:rPr>
        <w:t>negative</w:t>
      </w:r>
      <w:r>
        <w:rPr>
          <w:color w:val="188038"/>
          <w:spacing w:val="-3"/>
        </w:rPr>
        <w:t xml:space="preserve"> </w:t>
      </w:r>
      <w:r>
        <w:rPr>
          <w:color w:val="188038"/>
        </w:rPr>
        <w:t>weighted</w:t>
      </w:r>
      <w:r>
        <w:rPr>
          <w:color w:val="188038"/>
          <w:spacing w:val="-3"/>
        </w:rPr>
        <w:t xml:space="preserve"> </w:t>
      </w:r>
      <w:r>
        <w:rPr>
          <w:color w:val="188038"/>
        </w:rPr>
        <w:t>queue</w:t>
      </w:r>
      <w:r>
        <w:rPr>
          <w:color w:val="188038"/>
          <w:spacing w:val="-3"/>
        </w:rPr>
        <w:t xml:space="preserve"> </w:t>
      </w:r>
      <w:r>
        <w:rPr>
          <w:color w:val="188038"/>
        </w:rPr>
        <w:t>length</w:t>
      </w:r>
      <w:r>
        <w:rPr>
          <w:color w:val="188038"/>
          <w:spacing w:val="-3"/>
        </w:rPr>
        <w:t xml:space="preserve"> </w:t>
      </w:r>
      <w:r>
        <w:rPr>
          <w:color w:val="188038"/>
        </w:rPr>
        <w:t>and</w:t>
      </w:r>
      <w:r>
        <w:rPr>
          <w:color w:val="188038"/>
          <w:spacing w:val="-3"/>
        </w:rPr>
        <w:t xml:space="preserve"> </w:t>
      </w:r>
      <w:r>
        <w:rPr>
          <w:color w:val="188038"/>
        </w:rPr>
        <w:t>delay</w:t>
      </w:r>
      <w:r>
        <w:rPr>
          <w:color w:val="188038"/>
          <w:spacing w:val="-6"/>
        </w:rPr>
        <w:t xml:space="preserve"> </w:t>
      </w:r>
      <w:r>
        <w:rPr>
          <w:color w:val="188038"/>
        </w:rPr>
        <w:t>(or</w:t>
      </w:r>
      <w:r>
        <w:rPr>
          <w:color w:val="188038"/>
          <w:spacing w:val="-3"/>
        </w:rPr>
        <w:t xml:space="preserve"> </w:t>
      </w:r>
      <w:r>
        <w:rPr>
          <w:color w:val="188038"/>
        </w:rPr>
        <w:t>throughput),</w:t>
      </w:r>
      <w:r>
        <w:rPr>
          <w:color w:val="188038"/>
          <w:spacing w:val="-3"/>
        </w:rPr>
        <w:t xml:space="preserve"> </w:t>
      </w:r>
      <w:r>
        <w:rPr>
          <w:color w:val="188038"/>
        </w:rPr>
        <w:t xml:space="preserve">configurable. </w:t>
      </w:r>
      <w:r>
        <w:rPr>
          <w:color w:val="188038"/>
          <w:spacing w:val="-4"/>
        </w:rPr>
        <w:t>"""</w:t>
      </w:r>
    </w:p>
    <w:p w14:paraId="77D1735E">
      <w:pPr>
        <w:pStyle w:val="5"/>
        <w:tabs>
          <w:tab w:val="left" w:pos="917"/>
          <w:tab w:val="left" w:pos="1569"/>
        </w:tabs>
        <w:spacing w:before="5" w:line="417" w:lineRule="auto"/>
        <w:ind w:right="4525" w:firstLine="69"/>
      </w:pPr>
      <w:r>
        <w:rPr>
          <w:color w:val="188038"/>
        </w:rPr>
        <w:t xml:space="preserve">def </w:t>
      </w:r>
      <w:r>
        <w:rPr>
          <w:color w:val="188038"/>
          <w:u w:val="single" w:color="177F37"/>
        </w:rPr>
        <w:tab/>
      </w:r>
      <w:r>
        <w:rPr>
          <w:color w:val="188038"/>
          <w:spacing w:val="-4"/>
        </w:rPr>
        <w:t>init</w:t>
      </w:r>
      <w:r>
        <w:rPr>
          <w:color w:val="188038"/>
          <w:u w:val="single" w:color="177F37"/>
        </w:rPr>
        <w:tab/>
      </w:r>
      <w:r>
        <w:rPr>
          <w:color w:val="188038"/>
        </w:rPr>
        <w:t>(self,</w:t>
      </w:r>
      <w:r>
        <w:rPr>
          <w:color w:val="188038"/>
          <w:spacing w:val="-8"/>
        </w:rPr>
        <w:t xml:space="preserve"> </w:t>
      </w:r>
      <w:r>
        <w:rPr>
          <w:color w:val="188038"/>
        </w:rPr>
        <w:t>cfg:</w:t>
      </w:r>
      <w:r>
        <w:rPr>
          <w:color w:val="188038"/>
          <w:spacing w:val="-8"/>
        </w:rPr>
        <w:t xml:space="preserve"> </w:t>
      </w:r>
      <w:r>
        <w:rPr>
          <w:color w:val="188038"/>
        </w:rPr>
        <w:t>EnvConfig)</w:t>
      </w:r>
      <w:r>
        <w:rPr>
          <w:color w:val="188038"/>
          <w:spacing w:val="-9"/>
        </w:rPr>
        <w:t xml:space="preserve"> </w:t>
      </w:r>
      <w:r>
        <w:rPr>
          <w:color w:val="188038"/>
        </w:rPr>
        <w:t>-&gt;</w:t>
      </w:r>
      <w:r>
        <w:rPr>
          <w:color w:val="188038"/>
          <w:spacing w:val="-8"/>
        </w:rPr>
        <w:t xml:space="preserve"> </w:t>
      </w:r>
      <w:r>
        <w:rPr>
          <w:color w:val="188038"/>
        </w:rPr>
        <w:t>None: self.cfg = cfg</w:t>
      </w:r>
    </w:p>
    <w:p w14:paraId="06F79489">
      <w:pPr>
        <w:pStyle w:val="5"/>
        <w:spacing w:before="3" w:line="417" w:lineRule="auto"/>
        <w:ind w:right="6405"/>
      </w:pPr>
      <w:r>
        <w:rPr>
          <w:color w:val="188038"/>
          <w:spacing w:val="-2"/>
        </w:rPr>
        <w:t xml:space="preserve">self._ensure_sumo() </w:t>
      </w:r>
      <w:r>
        <w:rPr>
          <w:color w:val="188038"/>
        </w:rPr>
        <w:t>self._tls = cfg.tls_id</w:t>
      </w:r>
    </w:p>
    <w:p w14:paraId="2625EB6C">
      <w:pPr>
        <w:pStyle w:val="5"/>
        <w:spacing w:after="0" w:line="417" w:lineRule="auto"/>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7FDC1A80">
      <w:pPr>
        <w:pStyle w:val="5"/>
        <w:spacing w:before="69" w:line="417" w:lineRule="auto"/>
        <w:ind w:right="5237"/>
      </w:pPr>
      <w:r>
        <w:rPr>
          <w:color w:val="188038"/>
        </w:rPr>
        <w:t>self._phases = cfg.phases self.action_space</w:t>
      </w:r>
      <w:r>
        <w:rPr>
          <w:color w:val="188038"/>
          <w:spacing w:val="-17"/>
        </w:rPr>
        <w:t xml:space="preserve"> </w:t>
      </w:r>
      <w:r>
        <w:rPr>
          <w:color w:val="188038"/>
        </w:rPr>
        <w:t>=</w:t>
      </w:r>
      <w:r>
        <w:rPr>
          <w:color w:val="188038"/>
          <w:spacing w:val="-17"/>
        </w:rPr>
        <w:t xml:space="preserve"> </w:t>
      </w:r>
      <w:r>
        <w:rPr>
          <w:color w:val="188038"/>
        </w:rPr>
        <w:t>len(cfg.phases)</w:t>
      </w:r>
    </w:p>
    <w:p w14:paraId="5847E52D">
      <w:pPr>
        <w:pStyle w:val="5"/>
        <w:spacing w:before="3"/>
      </w:pPr>
      <w:r>
        <w:rPr>
          <w:spacing w:val="-2"/>
        </w:rPr>
        <w:t>Explanation:</w:t>
      </w:r>
    </w:p>
    <w:p w14:paraId="142BEBC5">
      <w:pPr>
        <w:pStyle w:val="5"/>
        <w:spacing w:before="48" w:line="276" w:lineRule="auto"/>
        <w:ind w:right="149"/>
        <w:jc w:val="both"/>
      </w:pPr>
      <w:r>
        <w:t>This class encapsulates the SUMO simulation as an RL environment. The state is constructed from lane-level traffic features, the action corresponds to selecting a traffic</w:t>
      </w:r>
      <w:r>
        <w:rPr>
          <w:spacing w:val="-1"/>
        </w:rPr>
        <w:t xml:space="preserve"> </w:t>
      </w:r>
      <w:r>
        <w:t>signal</w:t>
      </w:r>
      <w:r>
        <w:rPr>
          <w:spacing w:val="-1"/>
        </w:rPr>
        <w:t xml:space="preserve"> </w:t>
      </w:r>
      <w:r>
        <w:t>phase, and</w:t>
      </w:r>
      <w:r>
        <w:rPr>
          <w:spacing w:val="-1"/>
        </w:rPr>
        <w:t xml:space="preserve"> </w:t>
      </w:r>
      <w:r>
        <w:t>the reward reflects traffic efficiency metrics such as queue length and delay.</w:t>
      </w:r>
      <w:r>
        <w:rPr>
          <w:spacing w:val="-3"/>
        </w:rPr>
        <w:t xml:space="preserve"> </w:t>
      </w:r>
      <w:r>
        <w:t>The design explicitly</w:t>
      </w:r>
      <w:r>
        <w:rPr>
          <w:spacing w:val="-6"/>
        </w:rPr>
        <w:t xml:space="preserve"> </w:t>
      </w:r>
      <w:r>
        <w:t>accounts for</w:t>
      </w:r>
      <w:r>
        <w:rPr>
          <w:spacing w:val="-3"/>
        </w:rPr>
        <w:t xml:space="preserve"> </w:t>
      </w:r>
      <w:r>
        <w:t>Vietnamese traffic</w:t>
      </w:r>
      <w:r>
        <w:rPr>
          <w:spacing w:val="-3"/>
        </w:rPr>
        <w:t xml:space="preserve"> </w:t>
      </w:r>
      <w:r>
        <w:t>characteris- tics, where motorcycles constitute a large proportion of vehicles.</w:t>
      </w:r>
    </w:p>
    <w:p w14:paraId="03A7A9FF">
      <w:pPr>
        <w:pStyle w:val="2"/>
        <w:numPr>
          <w:ilvl w:val="0"/>
          <w:numId w:val="14"/>
        </w:numPr>
        <w:tabs>
          <w:tab w:val="left" w:pos="425"/>
        </w:tabs>
        <w:spacing w:before="284" w:after="0" w:line="240" w:lineRule="auto"/>
        <w:ind w:left="425" w:right="0" w:hanging="287"/>
        <w:jc w:val="left"/>
      </w:pPr>
      <w:bookmarkStart w:id="32" w:name="c) Environment Reset and Initial State C"/>
      <w:bookmarkEnd w:id="32"/>
      <w:bookmarkStart w:id="33" w:name="_bookmark16"/>
      <w:bookmarkEnd w:id="33"/>
      <w:r>
        <w:t>Environment</w:t>
      </w:r>
      <w:r>
        <w:rPr>
          <w:spacing w:val="-5"/>
        </w:rPr>
        <w:t xml:space="preserve"> </w:t>
      </w:r>
      <w:r>
        <w:t>Reset</w:t>
      </w:r>
      <w:r>
        <w:rPr>
          <w:spacing w:val="-2"/>
        </w:rPr>
        <w:t xml:space="preserve"> </w:t>
      </w:r>
      <w:r>
        <w:t>and</w:t>
      </w:r>
      <w:r>
        <w:rPr>
          <w:spacing w:val="-2"/>
        </w:rPr>
        <w:t xml:space="preserve"> </w:t>
      </w:r>
      <w:r>
        <w:t>Initial</w:t>
      </w:r>
      <w:r>
        <w:rPr>
          <w:spacing w:val="-2"/>
        </w:rPr>
        <w:t xml:space="preserve"> </w:t>
      </w:r>
      <w:r>
        <w:t>State</w:t>
      </w:r>
      <w:r>
        <w:rPr>
          <w:spacing w:val="-6"/>
        </w:rPr>
        <w:t xml:space="preserve"> </w:t>
      </w:r>
      <w:r>
        <w:rPr>
          <w:spacing w:val="-2"/>
        </w:rPr>
        <w:t>Construction</w:t>
      </w:r>
    </w:p>
    <w:p w14:paraId="5D87E7D8">
      <w:pPr>
        <w:pStyle w:val="5"/>
        <w:spacing w:before="262"/>
        <w:ind w:right="148"/>
        <w:jc w:val="both"/>
      </w:pPr>
      <w:r>
        <w:t>Before each training episode, the environment is reset to ensure a consistent initial condition.</w:t>
      </w:r>
      <w:r>
        <w:rPr>
          <w:spacing w:val="-3"/>
        </w:rPr>
        <w:t xml:space="preserve"> </w:t>
      </w:r>
      <w:r>
        <w:t>During</w:t>
      </w:r>
      <w:r>
        <w:rPr>
          <w:spacing w:val="-3"/>
        </w:rPr>
        <w:t xml:space="preserve"> </w:t>
      </w:r>
      <w:r>
        <w:t>reset,</w:t>
      </w:r>
      <w:r>
        <w:rPr>
          <w:spacing w:val="-3"/>
        </w:rPr>
        <w:t xml:space="preserve"> </w:t>
      </w:r>
      <w:r>
        <w:t>SUMO</w:t>
      </w:r>
      <w:r>
        <w:rPr>
          <w:spacing w:val="-7"/>
        </w:rPr>
        <w:t xml:space="preserve"> </w:t>
      </w:r>
      <w:r>
        <w:t>is</w:t>
      </w:r>
      <w:r>
        <w:rPr>
          <w:spacing w:val="-3"/>
        </w:rPr>
        <w:t xml:space="preserve"> </w:t>
      </w:r>
      <w:r>
        <w:t>(re)started,</w:t>
      </w:r>
      <w:r>
        <w:rPr>
          <w:spacing w:val="-3"/>
        </w:rPr>
        <w:t xml:space="preserve"> </w:t>
      </w:r>
      <w:r>
        <w:t>a</w:t>
      </w:r>
      <w:r>
        <w:rPr>
          <w:spacing w:val="-3"/>
        </w:rPr>
        <w:t xml:space="preserve"> </w:t>
      </w:r>
      <w:r>
        <w:t>warm-up</w:t>
      </w:r>
      <w:r>
        <w:rPr>
          <w:spacing w:val="-3"/>
        </w:rPr>
        <w:t xml:space="preserve"> </w:t>
      </w:r>
      <w:r>
        <w:t>phase</w:t>
      </w:r>
      <w:r>
        <w:rPr>
          <w:spacing w:val="-3"/>
        </w:rPr>
        <w:t xml:space="preserve"> </w:t>
      </w:r>
      <w:r>
        <w:t>is</w:t>
      </w:r>
      <w:r>
        <w:rPr>
          <w:spacing w:val="-1"/>
        </w:rPr>
        <w:t xml:space="preserve"> </w:t>
      </w:r>
      <w:r>
        <w:t>executed,</w:t>
      </w:r>
      <w:r>
        <w:rPr>
          <w:spacing w:val="-3"/>
        </w:rPr>
        <w:t xml:space="preserve"> </w:t>
      </w:r>
      <w:r>
        <w:t>and</w:t>
      </w:r>
      <w:r>
        <w:rPr>
          <w:spacing w:val="-3"/>
        </w:rPr>
        <w:t xml:space="preserve"> </w:t>
      </w:r>
      <w:r>
        <w:t>the controlled lanes are identified.</w:t>
      </w:r>
    </w:p>
    <w:p w14:paraId="7C7CEBF4">
      <w:pPr>
        <w:pStyle w:val="5"/>
        <w:spacing w:before="241"/>
      </w:pPr>
      <w:r>
        <w:rPr>
          <w:color w:val="188038"/>
        </w:rPr>
        <w:t>def</w:t>
      </w:r>
      <w:r>
        <w:rPr>
          <w:color w:val="188038"/>
          <w:spacing w:val="-3"/>
        </w:rPr>
        <w:t xml:space="preserve"> </w:t>
      </w:r>
      <w:r>
        <w:rPr>
          <w:color w:val="188038"/>
        </w:rPr>
        <w:t>reset</w:t>
      </w:r>
      <w:r>
        <w:rPr>
          <w:color w:val="188038"/>
          <w:spacing w:val="-2"/>
        </w:rPr>
        <w:t xml:space="preserve"> </w:t>
      </w:r>
      <w:r>
        <w:rPr>
          <w:color w:val="188038"/>
        </w:rPr>
        <w:t>(self,</w:t>
      </w:r>
      <w:r>
        <w:rPr>
          <w:color w:val="188038"/>
          <w:spacing w:val="-2"/>
        </w:rPr>
        <w:t xml:space="preserve"> </w:t>
      </w:r>
      <w:r>
        <w:rPr>
          <w:color w:val="188038"/>
        </w:rPr>
        <w:t>seed:</w:t>
      </w:r>
      <w:r>
        <w:rPr>
          <w:color w:val="188038"/>
          <w:spacing w:val="-2"/>
        </w:rPr>
        <w:t xml:space="preserve"> </w:t>
      </w:r>
      <w:r>
        <w:rPr>
          <w:color w:val="188038"/>
        </w:rPr>
        <w:t>Optional[int]</w:t>
      </w:r>
      <w:r>
        <w:rPr>
          <w:color w:val="188038"/>
          <w:spacing w:val="-3"/>
        </w:rPr>
        <w:t xml:space="preserve"> </w:t>
      </w:r>
      <w:r>
        <w:rPr>
          <w:color w:val="188038"/>
        </w:rPr>
        <w:t>=</w:t>
      </w:r>
      <w:r>
        <w:rPr>
          <w:color w:val="188038"/>
          <w:spacing w:val="-2"/>
        </w:rPr>
        <w:t xml:space="preserve"> </w:t>
      </w:r>
      <w:r>
        <w:rPr>
          <w:color w:val="188038"/>
        </w:rPr>
        <w:t>None)</w:t>
      </w:r>
      <w:r>
        <w:rPr>
          <w:color w:val="188038"/>
          <w:spacing w:val="-2"/>
        </w:rPr>
        <w:t xml:space="preserve"> </w:t>
      </w:r>
      <w:r>
        <w:rPr>
          <w:color w:val="188038"/>
        </w:rPr>
        <w:t>-&gt;</w:t>
      </w:r>
      <w:r>
        <w:rPr>
          <w:color w:val="188038"/>
          <w:spacing w:val="-2"/>
        </w:rPr>
        <w:t xml:space="preserve"> np.ndarray:</w:t>
      </w:r>
    </w:p>
    <w:p w14:paraId="27244C72">
      <w:pPr>
        <w:pStyle w:val="5"/>
        <w:spacing w:before="240"/>
      </w:pPr>
      <w:r>
        <w:rPr>
          <w:color w:val="188038"/>
        </w:rPr>
        <w:t xml:space="preserve">if </w:t>
      </w:r>
      <w:r>
        <w:rPr>
          <w:color w:val="188038"/>
          <w:spacing w:val="-2"/>
        </w:rPr>
        <w:t>self._connected:</w:t>
      </w:r>
    </w:p>
    <w:p w14:paraId="4A5B63FB">
      <w:pPr>
        <w:pStyle w:val="5"/>
        <w:spacing w:before="239" w:line="417" w:lineRule="auto"/>
        <w:ind w:right="7375"/>
      </w:pPr>
      <w:r>
        <w:rPr>
          <w:color w:val="188038"/>
          <w:spacing w:val="-2"/>
        </w:rPr>
        <w:t xml:space="preserve">self._close_sumo() self._start_sumo() </w:t>
      </w:r>
      <w:r>
        <w:rPr>
          <w:color w:val="188038"/>
        </w:rPr>
        <w:t># warmup</w:t>
      </w:r>
    </w:p>
    <w:p w14:paraId="536D748C">
      <w:pPr>
        <w:pStyle w:val="5"/>
        <w:spacing w:before="7" w:line="417" w:lineRule="auto"/>
        <w:ind w:right="3545"/>
      </w:pPr>
      <w:r>
        <w:rPr>
          <w:color w:val="188038"/>
        </w:rPr>
        <w:t>for</w:t>
      </w:r>
      <w:r>
        <w:rPr>
          <w:color w:val="188038"/>
          <w:spacing w:val="-11"/>
        </w:rPr>
        <w:t xml:space="preserve"> </w:t>
      </w:r>
      <w:r>
        <w:rPr>
          <w:color w:val="188038"/>
        </w:rPr>
        <w:t>_</w:t>
      </w:r>
      <w:r>
        <w:rPr>
          <w:color w:val="188038"/>
          <w:spacing w:val="-11"/>
        </w:rPr>
        <w:t xml:space="preserve"> </w:t>
      </w:r>
      <w:r>
        <w:rPr>
          <w:color w:val="188038"/>
        </w:rPr>
        <w:t>in</w:t>
      </w:r>
      <w:r>
        <w:rPr>
          <w:color w:val="188038"/>
          <w:spacing w:val="-11"/>
        </w:rPr>
        <w:t xml:space="preserve"> </w:t>
      </w:r>
      <w:r>
        <w:rPr>
          <w:color w:val="188038"/>
        </w:rPr>
        <w:t>range(self.cfg.warmup_steps): traci.simulationStep()# type: ignore</w:t>
      </w:r>
    </w:p>
    <w:p w14:paraId="67044667">
      <w:pPr>
        <w:pStyle w:val="5"/>
        <w:spacing w:before="3" w:line="417" w:lineRule="auto"/>
        <w:ind w:right="1062" w:firstLine="69"/>
      </w:pPr>
      <w:r>
        <w:rPr>
          <w:color w:val="188038"/>
        </w:rPr>
        <w:t>lanes = traci.trafficlight.getControlledLanes(self._tls)# type: ignore self._lanes</w:t>
      </w:r>
      <w:r>
        <w:rPr>
          <w:color w:val="188038"/>
          <w:spacing w:val="-2"/>
        </w:rPr>
        <w:t xml:space="preserve"> </w:t>
      </w:r>
      <w:r>
        <w:rPr>
          <w:color w:val="188038"/>
        </w:rPr>
        <w:t>=</w:t>
      </w:r>
      <w:r>
        <w:rPr>
          <w:color w:val="188038"/>
          <w:spacing w:val="-6"/>
        </w:rPr>
        <w:t xml:space="preserve"> </w:t>
      </w:r>
      <w:r>
        <w:rPr>
          <w:color w:val="188038"/>
        </w:rPr>
        <w:t>sorted(list(set([l</w:t>
      </w:r>
      <w:r>
        <w:rPr>
          <w:color w:val="188038"/>
          <w:spacing w:val="-2"/>
        </w:rPr>
        <w:t xml:space="preserve"> </w:t>
      </w:r>
      <w:r>
        <w:rPr>
          <w:color w:val="188038"/>
        </w:rPr>
        <w:t>for</w:t>
      </w:r>
      <w:r>
        <w:rPr>
          <w:color w:val="188038"/>
          <w:spacing w:val="-2"/>
        </w:rPr>
        <w:t xml:space="preserve"> </w:t>
      </w:r>
      <w:r>
        <w:rPr>
          <w:color w:val="188038"/>
        </w:rPr>
        <w:t>l</w:t>
      </w:r>
      <w:r>
        <w:rPr>
          <w:color w:val="188038"/>
          <w:spacing w:val="-2"/>
        </w:rPr>
        <w:t xml:space="preserve"> </w:t>
      </w:r>
      <w:r>
        <w:rPr>
          <w:color w:val="188038"/>
        </w:rPr>
        <w:t>in</w:t>
      </w:r>
      <w:r>
        <w:rPr>
          <w:color w:val="188038"/>
          <w:spacing w:val="-2"/>
        </w:rPr>
        <w:t xml:space="preserve"> </w:t>
      </w:r>
      <w:r>
        <w:rPr>
          <w:color w:val="188038"/>
        </w:rPr>
        <w:t>lanes</w:t>
      </w:r>
      <w:r>
        <w:rPr>
          <w:color w:val="188038"/>
          <w:spacing w:val="-6"/>
        </w:rPr>
        <w:t xml:space="preserve"> </w:t>
      </w:r>
      <w:r>
        <w:rPr>
          <w:color w:val="188038"/>
        </w:rPr>
        <w:t>if</w:t>
      </w:r>
      <w:r>
        <w:rPr>
          <w:color w:val="188038"/>
          <w:spacing w:val="-2"/>
        </w:rPr>
        <w:t xml:space="preserve"> </w:t>
      </w:r>
      <w:r>
        <w:rPr>
          <w:color w:val="188038"/>
        </w:rPr>
        <w:t>l</w:t>
      </w:r>
      <w:r>
        <w:rPr>
          <w:color w:val="188038"/>
          <w:spacing w:val="-2"/>
        </w:rPr>
        <w:t xml:space="preserve"> </w:t>
      </w:r>
      <w:r>
        <w:rPr>
          <w:color w:val="188038"/>
        </w:rPr>
        <w:t>!=</w:t>
      </w:r>
      <w:r>
        <w:rPr>
          <w:color w:val="188038"/>
          <w:spacing w:val="-2"/>
        </w:rPr>
        <w:t xml:space="preserve"> </w:t>
      </w:r>
      <w:r>
        <w:rPr>
          <w:color w:val="188038"/>
        </w:rPr>
        <w:t>":"])))#</w:t>
      </w:r>
      <w:r>
        <w:rPr>
          <w:color w:val="188038"/>
          <w:spacing w:val="-2"/>
        </w:rPr>
        <w:t xml:space="preserve"> </w:t>
      </w:r>
      <w:r>
        <w:rPr>
          <w:color w:val="188038"/>
        </w:rPr>
        <w:t>type:</w:t>
      </w:r>
      <w:r>
        <w:rPr>
          <w:color w:val="188038"/>
          <w:spacing w:val="-2"/>
        </w:rPr>
        <w:t xml:space="preserve"> </w:t>
      </w:r>
      <w:r>
        <w:rPr>
          <w:color w:val="188038"/>
        </w:rPr>
        <w:t>ignore self._state_dim = len(self._lanes) * 4# 4 features per lane</w:t>
      </w:r>
    </w:p>
    <w:p w14:paraId="6C593264">
      <w:pPr>
        <w:pStyle w:val="5"/>
        <w:spacing w:before="4"/>
      </w:pPr>
      <w:r>
        <w:rPr>
          <w:color w:val="188038"/>
        </w:rPr>
        <w:t>self._step =</w:t>
      </w:r>
      <w:r>
        <w:rPr>
          <w:color w:val="188038"/>
          <w:spacing w:val="-4"/>
        </w:rPr>
        <w:t xml:space="preserve"> </w:t>
      </w:r>
      <w:r>
        <w:rPr>
          <w:color w:val="188038"/>
          <w:spacing w:val="-10"/>
        </w:rPr>
        <w:t>0</w:t>
      </w:r>
    </w:p>
    <w:p w14:paraId="328FC184">
      <w:pPr>
        <w:pStyle w:val="5"/>
        <w:spacing w:before="49" w:line="564" w:lineRule="exact"/>
        <w:ind w:right="6405"/>
      </w:pPr>
      <w:r>
        <w:rPr>
          <w:color w:val="188038"/>
        </w:rPr>
        <w:t>self._last_phase_index</w:t>
      </w:r>
      <w:r>
        <w:rPr>
          <w:color w:val="188038"/>
          <w:spacing w:val="-16"/>
        </w:rPr>
        <w:t xml:space="preserve"> </w:t>
      </w:r>
      <w:r>
        <w:rPr>
          <w:color w:val="188038"/>
        </w:rPr>
        <w:t>=</w:t>
      </w:r>
      <w:r>
        <w:rPr>
          <w:color w:val="188038"/>
          <w:spacing w:val="-16"/>
        </w:rPr>
        <w:t xml:space="preserve"> </w:t>
      </w:r>
      <w:r>
        <w:rPr>
          <w:color w:val="188038"/>
        </w:rPr>
        <w:t xml:space="preserve">0 </w:t>
      </w:r>
      <w:r>
        <w:rPr>
          <w:spacing w:val="-2"/>
        </w:rPr>
        <w:t>Explanation:</w:t>
      </w:r>
    </w:p>
    <w:p w14:paraId="4A3B3EAD">
      <w:pPr>
        <w:pStyle w:val="5"/>
        <w:spacing w:line="276" w:lineRule="auto"/>
        <w:ind w:right="150"/>
        <w:jc w:val="both"/>
      </w:pPr>
      <w:r>
        <w:t>The warm-up period allows vehicles to enter the network and stabilize traffic flow before learning begins. The environment then retrieves all lanes controlled by the target</w:t>
      </w:r>
      <w:r>
        <w:rPr>
          <w:spacing w:val="-6"/>
        </w:rPr>
        <w:t xml:space="preserve"> </w:t>
      </w:r>
      <w:r>
        <w:t>traffic</w:t>
      </w:r>
      <w:r>
        <w:rPr>
          <w:spacing w:val="-7"/>
        </w:rPr>
        <w:t xml:space="preserve"> </w:t>
      </w:r>
      <w:r>
        <w:t>light</w:t>
      </w:r>
      <w:r>
        <w:rPr>
          <w:spacing w:val="-2"/>
        </w:rPr>
        <w:t xml:space="preserve"> </w:t>
      </w:r>
      <w:r>
        <w:t>and</w:t>
      </w:r>
      <w:r>
        <w:rPr>
          <w:spacing w:val="-5"/>
        </w:rPr>
        <w:t xml:space="preserve"> </w:t>
      </w:r>
      <w:r>
        <w:t>initializes</w:t>
      </w:r>
      <w:r>
        <w:rPr>
          <w:spacing w:val="-8"/>
        </w:rPr>
        <w:t xml:space="preserve"> </w:t>
      </w:r>
      <w:r>
        <w:t>the</w:t>
      </w:r>
      <w:r>
        <w:rPr>
          <w:spacing w:val="-5"/>
        </w:rPr>
        <w:t xml:space="preserve"> </w:t>
      </w:r>
      <w:r>
        <w:t>state</w:t>
      </w:r>
      <w:r>
        <w:rPr>
          <w:spacing w:val="-6"/>
        </w:rPr>
        <w:t xml:space="preserve"> </w:t>
      </w:r>
      <w:r>
        <w:t>vector,</w:t>
      </w:r>
      <w:r>
        <w:rPr>
          <w:spacing w:val="-7"/>
        </w:rPr>
        <w:t xml:space="preserve"> </w:t>
      </w:r>
      <w:r>
        <w:t>which</w:t>
      </w:r>
      <w:r>
        <w:rPr>
          <w:spacing w:val="-5"/>
        </w:rPr>
        <w:t xml:space="preserve"> </w:t>
      </w:r>
      <w:r>
        <w:t>consists</w:t>
      </w:r>
      <w:r>
        <w:rPr>
          <w:spacing w:val="-6"/>
        </w:rPr>
        <w:t xml:space="preserve"> </w:t>
      </w:r>
      <w:r>
        <w:t>of</w:t>
      </w:r>
      <w:r>
        <w:rPr>
          <w:spacing w:val="-2"/>
        </w:rPr>
        <w:t xml:space="preserve"> </w:t>
      </w:r>
      <w:r>
        <w:t>four</w:t>
      </w:r>
      <w:r>
        <w:rPr>
          <w:spacing w:val="-2"/>
        </w:rPr>
        <w:t xml:space="preserve"> </w:t>
      </w:r>
      <w:r>
        <w:t>features</w:t>
      </w:r>
      <w:r>
        <w:rPr>
          <w:spacing w:val="-6"/>
        </w:rPr>
        <w:t xml:space="preserve"> </w:t>
      </w:r>
      <w:r>
        <w:t xml:space="preserve">per </w:t>
      </w:r>
      <w:r>
        <w:rPr>
          <w:spacing w:val="-2"/>
        </w:rPr>
        <w:t>lane.</w:t>
      </w:r>
    </w:p>
    <w:p w14:paraId="74615F20">
      <w:pPr>
        <w:pStyle w:val="5"/>
        <w:spacing w:after="0" w:line="276" w:lineRule="auto"/>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00E5DD6F">
      <w:pPr>
        <w:pStyle w:val="2"/>
        <w:numPr>
          <w:ilvl w:val="0"/>
          <w:numId w:val="14"/>
        </w:numPr>
        <w:tabs>
          <w:tab w:val="left" w:pos="456"/>
        </w:tabs>
        <w:spacing w:before="72" w:after="0" w:line="240" w:lineRule="auto"/>
        <w:ind w:left="456" w:right="0" w:hanging="318"/>
        <w:jc w:val="left"/>
      </w:pPr>
      <w:bookmarkStart w:id="34" w:name="d) Simulation Step and Agent Interaction"/>
      <w:bookmarkEnd w:id="34"/>
      <w:bookmarkStart w:id="35" w:name="_bookmark17"/>
      <w:bookmarkEnd w:id="35"/>
      <w:r>
        <w:t>Simulation</w:t>
      </w:r>
      <w:r>
        <w:rPr>
          <w:spacing w:val="-4"/>
        </w:rPr>
        <w:t xml:space="preserve"> </w:t>
      </w:r>
      <w:r>
        <w:t>Step</w:t>
      </w:r>
      <w:r>
        <w:rPr>
          <w:spacing w:val="-4"/>
        </w:rPr>
        <w:t xml:space="preserve"> </w:t>
      </w:r>
      <w:r>
        <w:t>and</w:t>
      </w:r>
      <w:r>
        <w:rPr>
          <w:spacing w:val="-4"/>
        </w:rPr>
        <w:t xml:space="preserve"> </w:t>
      </w:r>
      <w:r>
        <w:t>Agent</w:t>
      </w:r>
      <w:r>
        <w:rPr>
          <w:spacing w:val="-4"/>
        </w:rPr>
        <w:t xml:space="preserve"> </w:t>
      </w:r>
      <w:r>
        <w:rPr>
          <w:spacing w:val="-2"/>
        </w:rPr>
        <w:t>Interaction</w:t>
      </w:r>
    </w:p>
    <w:p w14:paraId="609F5BC7">
      <w:pPr>
        <w:pStyle w:val="5"/>
        <w:spacing w:before="261"/>
        <w:ind w:right="149"/>
        <w:jc w:val="both"/>
      </w:pPr>
      <w:r>
        <w:t>At each decision step, the agent selects a traffic signal phase. SUMO applies this action and advances the simulation for a fixed duration before returning the next state, reward, and termination signal.</w:t>
      </w:r>
    </w:p>
    <w:p w14:paraId="56CD5F63">
      <w:pPr>
        <w:pStyle w:val="5"/>
        <w:spacing w:before="241"/>
        <w:jc w:val="both"/>
      </w:pPr>
      <w:r>
        <w:rPr>
          <w:color w:val="188038"/>
        </w:rPr>
        <w:t>def</w:t>
      </w:r>
      <w:r>
        <w:rPr>
          <w:color w:val="188038"/>
          <w:spacing w:val="-4"/>
        </w:rPr>
        <w:t xml:space="preserve"> </w:t>
      </w:r>
      <w:r>
        <w:rPr>
          <w:color w:val="188038"/>
        </w:rPr>
        <w:t>step(self,</w:t>
      </w:r>
      <w:r>
        <w:rPr>
          <w:color w:val="188038"/>
          <w:spacing w:val="-3"/>
        </w:rPr>
        <w:t xml:space="preserve"> </w:t>
      </w:r>
      <w:r>
        <w:rPr>
          <w:color w:val="188038"/>
        </w:rPr>
        <w:t>action:</w:t>
      </w:r>
      <w:r>
        <w:rPr>
          <w:color w:val="188038"/>
          <w:spacing w:val="-2"/>
        </w:rPr>
        <w:t xml:space="preserve"> int):</w:t>
      </w:r>
    </w:p>
    <w:p w14:paraId="0B9A7D16">
      <w:pPr>
        <w:pStyle w:val="5"/>
        <w:spacing w:before="240"/>
        <w:jc w:val="both"/>
      </w:pPr>
      <w:r>
        <w:rPr>
          <w:color w:val="188038"/>
        </w:rPr>
        <w:t>assert</w:t>
      </w:r>
      <w:r>
        <w:rPr>
          <w:color w:val="188038"/>
          <w:spacing w:val="-4"/>
        </w:rPr>
        <w:t xml:space="preserve"> </w:t>
      </w:r>
      <w:r>
        <w:rPr>
          <w:color w:val="188038"/>
        </w:rPr>
        <w:t>traci</w:t>
      </w:r>
      <w:r>
        <w:rPr>
          <w:color w:val="188038"/>
          <w:spacing w:val="-2"/>
        </w:rPr>
        <w:t xml:space="preserve"> </w:t>
      </w:r>
      <w:r>
        <w:rPr>
          <w:color w:val="188038"/>
        </w:rPr>
        <w:t>is</w:t>
      </w:r>
      <w:r>
        <w:rPr>
          <w:color w:val="188038"/>
          <w:spacing w:val="-2"/>
        </w:rPr>
        <w:t xml:space="preserve"> </w:t>
      </w:r>
      <w:r>
        <w:rPr>
          <w:color w:val="188038"/>
        </w:rPr>
        <w:t>not</w:t>
      </w:r>
      <w:r>
        <w:rPr>
          <w:color w:val="188038"/>
          <w:spacing w:val="-2"/>
        </w:rPr>
        <w:t xml:space="preserve"> </w:t>
      </w:r>
      <w:r>
        <w:rPr>
          <w:color w:val="188038"/>
        </w:rPr>
        <w:t>None,</w:t>
      </w:r>
      <w:r>
        <w:rPr>
          <w:color w:val="188038"/>
          <w:spacing w:val="-2"/>
        </w:rPr>
        <w:t xml:space="preserve"> </w:t>
      </w:r>
      <w:r>
        <w:rPr>
          <w:color w:val="188038"/>
        </w:rPr>
        <w:t>"traci</w:t>
      </w:r>
      <w:r>
        <w:rPr>
          <w:color w:val="188038"/>
          <w:spacing w:val="-2"/>
        </w:rPr>
        <w:t xml:space="preserve"> </w:t>
      </w:r>
      <w:r>
        <w:rPr>
          <w:color w:val="188038"/>
        </w:rPr>
        <w:t>not</w:t>
      </w:r>
      <w:r>
        <w:rPr>
          <w:color w:val="188038"/>
          <w:spacing w:val="-2"/>
        </w:rPr>
        <w:t xml:space="preserve"> available"</w:t>
      </w:r>
    </w:p>
    <w:p w14:paraId="5AEE907A">
      <w:pPr>
        <w:pStyle w:val="5"/>
        <w:spacing w:before="240" w:line="420" w:lineRule="auto"/>
        <w:ind w:right="3545"/>
      </w:pPr>
      <w:r>
        <w:rPr>
          <w:color w:val="188038"/>
        </w:rPr>
        <w:t>action</w:t>
      </w:r>
      <w:r>
        <w:rPr>
          <w:color w:val="188038"/>
          <w:spacing w:val="-5"/>
        </w:rPr>
        <w:t xml:space="preserve"> </w:t>
      </w:r>
      <w:r>
        <w:rPr>
          <w:color w:val="188038"/>
        </w:rPr>
        <w:t>=</w:t>
      </w:r>
      <w:r>
        <w:rPr>
          <w:color w:val="188038"/>
          <w:spacing w:val="-5"/>
        </w:rPr>
        <w:t xml:space="preserve"> </w:t>
      </w:r>
      <w:r>
        <w:rPr>
          <w:color w:val="188038"/>
        </w:rPr>
        <w:t>int(np.clip(action,</w:t>
      </w:r>
      <w:r>
        <w:rPr>
          <w:color w:val="188038"/>
          <w:spacing w:val="-5"/>
        </w:rPr>
        <w:t xml:space="preserve"> </w:t>
      </w:r>
      <w:r>
        <w:rPr>
          <w:color w:val="188038"/>
        </w:rPr>
        <w:t>0,</w:t>
      </w:r>
      <w:r>
        <w:rPr>
          <w:color w:val="188038"/>
          <w:spacing w:val="-5"/>
        </w:rPr>
        <w:t xml:space="preserve"> </w:t>
      </w:r>
      <w:r>
        <w:rPr>
          <w:color w:val="188038"/>
        </w:rPr>
        <w:t>self.action_space</w:t>
      </w:r>
      <w:r>
        <w:rPr>
          <w:color w:val="188038"/>
          <w:spacing w:val="-4"/>
        </w:rPr>
        <w:t xml:space="preserve"> </w:t>
      </w:r>
      <w:r>
        <w:rPr>
          <w:color w:val="188038"/>
        </w:rPr>
        <w:t>-</w:t>
      </w:r>
      <w:r>
        <w:rPr>
          <w:color w:val="188038"/>
          <w:spacing w:val="-8"/>
        </w:rPr>
        <w:t xml:space="preserve"> </w:t>
      </w:r>
      <w:r>
        <w:rPr>
          <w:color w:val="188038"/>
        </w:rPr>
        <w:t xml:space="preserve">1)) </w:t>
      </w:r>
      <w:r>
        <w:rPr>
          <w:color w:val="188038"/>
          <w:spacing w:val="-2"/>
        </w:rPr>
        <w:t>self._apply_phase(action)</w:t>
      </w:r>
    </w:p>
    <w:p w14:paraId="5D766B08">
      <w:pPr>
        <w:pStyle w:val="5"/>
        <w:spacing w:before="238"/>
        <w:ind w:left="0"/>
      </w:pPr>
    </w:p>
    <w:p w14:paraId="3921B9D7">
      <w:pPr>
        <w:pStyle w:val="5"/>
        <w:spacing w:line="417" w:lineRule="auto"/>
        <w:ind w:right="2491"/>
      </w:pPr>
      <w:r>
        <w:rPr>
          <w:color w:val="188038"/>
        </w:rPr>
        <w:t>sim_steps</w:t>
      </w:r>
      <w:r>
        <w:rPr>
          <w:color w:val="188038"/>
          <w:spacing w:val="-8"/>
        </w:rPr>
        <w:t xml:space="preserve"> </w:t>
      </w:r>
      <w:r>
        <w:rPr>
          <w:color w:val="188038"/>
        </w:rPr>
        <w:t>=</w:t>
      </w:r>
      <w:r>
        <w:rPr>
          <w:color w:val="188038"/>
          <w:spacing w:val="-8"/>
        </w:rPr>
        <w:t xml:space="preserve"> </w:t>
      </w:r>
      <w:r>
        <w:rPr>
          <w:color w:val="188038"/>
        </w:rPr>
        <w:t>int(self.cfg.action_duration</w:t>
      </w:r>
      <w:r>
        <w:rPr>
          <w:color w:val="188038"/>
          <w:spacing w:val="-10"/>
        </w:rPr>
        <w:t xml:space="preserve"> </w:t>
      </w:r>
      <w:r>
        <w:rPr>
          <w:color w:val="188038"/>
        </w:rPr>
        <w:t>/</w:t>
      </w:r>
      <w:r>
        <w:rPr>
          <w:color w:val="188038"/>
          <w:spacing w:val="-8"/>
        </w:rPr>
        <w:t xml:space="preserve"> </w:t>
      </w:r>
      <w:r>
        <w:rPr>
          <w:color w:val="188038"/>
        </w:rPr>
        <w:t>self.cfg.step_length) for _ in range(sim_steps):</w:t>
      </w:r>
    </w:p>
    <w:p w14:paraId="3AE3AF8C">
      <w:pPr>
        <w:pStyle w:val="5"/>
        <w:spacing w:before="3" w:line="417" w:lineRule="auto"/>
        <w:ind w:right="4525"/>
      </w:pPr>
      <w:r>
        <w:rPr>
          <w:color w:val="188038"/>
        </w:rPr>
        <w:t>traci.simulationStep()#</w:t>
      </w:r>
      <w:r>
        <w:rPr>
          <w:color w:val="188038"/>
          <w:spacing w:val="-16"/>
        </w:rPr>
        <w:t xml:space="preserve"> </w:t>
      </w:r>
      <w:r>
        <w:rPr>
          <w:color w:val="188038"/>
        </w:rPr>
        <w:t>type:</w:t>
      </w:r>
      <w:r>
        <w:rPr>
          <w:color w:val="188038"/>
          <w:spacing w:val="-17"/>
        </w:rPr>
        <w:t xml:space="preserve"> </w:t>
      </w:r>
      <w:r>
        <w:rPr>
          <w:color w:val="188038"/>
        </w:rPr>
        <w:t>ignore self._step += 1</w:t>
      </w:r>
    </w:p>
    <w:p w14:paraId="0F794035">
      <w:pPr>
        <w:pStyle w:val="5"/>
        <w:spacing w:before="5"/>
      </w:pPr>
      <w:r>
        <w:rPr>
          <w:color w:val="188038"/>
        </w:rPr>
        <w:t xml:space="preserve">s2 = </w:t>
      </w:r>
      <w:r>
        <w:rPr>
          <w:color w:val="188038"/>
          <w:spacing w:val="-2"/>
        </w:rPr>
        <w:t>self._get_state()</w:t>
      </w:r>
    </w:p>
    <w:p w14:paraId="59F1043B">
      <w:pPr>
        <w:pStyle w:val="5"/>
        <w:spacing w:before="239" w:line="417" w:lineRule="auto"/>
        <w:ind w:right="6405"/>
      </w:pPr>
      <w:r>
        <w:rPr>
          <w:color w:val="188038"/>
        </w:rPr>
        <w:t>r</w:t>
      </w:r>
      <w:r>
        <w:rPr>
          <w:color w:val="188038"/>
          <w:spacing w:val="-15"/>
        </w:rPr>
        <w:t xml:space="preserve"> </w:t>
      </w:r>
      <w:r>
        <w:rPr>
          <w:color w:val="188038"/>
        </w:rPr>
        <w:t>=</w:t>
      </w:r>
      <w:r>
        <w:rPr>
          <w:color w:val="188038"/>
          <w:spacing w:val="-15"/>
        </w:rPr>
        <w:t xml:space="preserve"> </w:t>
      </w:r>
      <w:r>
        <w:rPr>
          <w:color w:val="188038"/>
        </w:rPr>
        <w:t>self._compute_reward() done = (</w:t>
      </w:r>
    </w:p>
    <w:p w14:paraId="2D3B97E5">
      <w:pPr>
        <w:pStyle w:val="5"/>
        <w:spacing w:before="3"/>
      </w:pPr>
      <w:r>
        <w:rPr>
          <w:color w:val="188038"/>
        </w:rPr>
        <w:t>self._step &gt;=</w:t>
      </w:r>
      <w:r>
        <w:rPr>
          <w:color w:val="188038"/>
          <w:spacing w:val="-4"/>
        </w:rPr>
        <w:t xml:space="preserve"> </w:t>
      </w:r>
      <w:r>
        <w:rPr>
          <w:color w:val="188038"/>
          <w:spacing w:val="-2"/>
        </w:rPr>
        <w:t>self.cfg.max_steps</w:t>
      </w:r>
    </w:p>
    <w:p w14:paraId="3DC0F119">
      <w:pPr>
        <w:pStyle w:val="5"/>
        <w:spacing w:before="240"/>
      </w:pPr>
      <w:r>
        <w:rPr>
          <w:color w:val="188038"/>
        </w:rPr>
        <w:t>or</w:t>
      </w:r>
      <w:r>
        <w:rPr>
          <w:color w:val="188038"/>
          <w:spacing w:val="-6"/>
        </w:rPr>
        <w:t xml:space="preserve"> </w:t>
      </w:r>
      <w:r>
        <w:rPr>
          <w:color w:val="188038"/>
        </w:rPr>
        <w:t>traci.simulation.getMinExpectedNumber()</w:t>
      </w:r>
      <w:r>
        <w:rPr>
          <w:color w:val="188038"/>
          <w:spacing w:val="-4"/>
        </w:rPr>
        <w:t xml:space="preserve"> </w:t>
      </w:r>
      <w:r>
        <w:rPr>
          <w:color w:val="188038"/>
        </w:rPr>
        <w:t>&lt;=</w:t>
      </w:r>
      <w:r>
        <w:rPr>
          <w:color w:val="188038"/>
          <w:spacing w:val="-4"/>
        </w:rPr>
        <w:t xml:space="preserve"> </w:t>
      </w:r>
      <w:r>
        <w:rPr>
          <w:color w:val="188038"/>
        </w:rPr>
        <w:t>0#</w:t>
      </w:r>
      <w:r>
        <w:rPr>
          <w:color w:val="188038"/>
          <w:spacing w:val="-4"/>
        </w:rPr>
        <w:t xml:space="preserve"> </w:t>
      </w:r>
      <w:r>
        <w:rPr>
          <w:color w:val="188038"/>
        </w:rPr>
        <w:t>type:</w:t>
      </w:r>
      <w:r>
        <w:rPr>
          <w:color w:val="188038"/>
          <w:spacing w:val="-3"/>
        </w:rPr>
        <w:t xml:space="preserve"> </w:t>
      </w:r>
      <w:r>
        <w:rPr>
          <w:color w:val="188038"/>
          <w:spacing w:val="-2"/>
        </w:rPr>
        <w:t>ignore</w:t>
      </w:r>
    </w:p>
    <w:p w14:paraId="5082D9B0">
      <w:pPr>
        <w:spacing w:before="239"/>
        <w:ind w:left="138" w:right="0" w:firstLine="0"/>
        <w:jc w:val="left"/>
        <w:rPr>
          <w:sz w:val="28"/>
        </w:rPr>
      </w:pPr>
      <w:r>
        <w:rPr>
          <w:color w:val="188038"/>
          <w:spacing w:val="-10"/>
          <w:sz w:val="28"/>
        </w:rPr>
        <w:t>)</w:t>
      </w:r>
    </w:p>
    <w:p w14:paraId="3ED50097">
      <w:pPr>
        <w:pStyle w:val="5"/>
        <w:spacing w:before="240" w:line="420" w:lineRule="auto"/>
        <w:ind w:right="4525"/>
      </w:pPr>
      <w:r>
        <w:rPr>
          <w:color w:val="188038"/>
        </w:rPr>
        <w:t>info</w:t>
      </w:r>
      <w:r>
        <w:rPr>
          <w:color w:val="188038"/>
          <w:spacing w:val="-7"/>
        </w:rPr>
        <w:t xml:space="preserve"> </w:t>
      </w:r>
      <w:r>
        <w:rPr>
          <w:color w:val="188038"/>
        </w:rPr>
        <w:t>=</w:t>
      </w:r>
      <w:r>
        <w:rPr>
          <w:color w:val="188038"/>
          <w:spacing w:val="-7"/>
        </w:rPr>
        <w:t xml:space="preserve"> </w:t>
      </w:r>
      <w:r>
        <w:rPr>
          <w:color w:val="188038"/>
        </w:rPr>
        <w:t>{"step":</w:t>
      </w:r>
      <w:r>
        <w:rPr>
          <w:color w:val="188038"/>
          <w:spacing w:val="-7"/>
        </w:rPr>
        <w:t xml:space="preserve"> </w:t>
      </w:r>
      <w:r>
        <w:rPr>
          <w:color w:val="188038"/>
        </w:rPr>
        <w:t>self._step,</w:t>
      </w:r>
      <w:r>
        <w:rPr>
          <w:color w:val="188038"/>
          <w:spacing w:val="-7"/>
        </w:rPr>
        <w:t xml:space="preserve"> </w:t>
      </w:r>
      <w:r>
        <w:rPr>
          <w:color w:val="188038"/>
        </w:rPr>
        <w:t>"phase":</w:t>
      </w:r>
      <w:r>
        <w:rPr>
          <w:color w:val="188038"/>
          <w:spacing w:val="-7"/>
        </w:rPr>
        <w:t xml:space="preserve"> </w:t>
      </w:r>
      <w:r>
        <w:rPr>
          <w:color w:val="188038"/>
        </w:rPr>
        <w:t>action} return s2, r, done, info</w:t>
      </w:r>
    </w:p>
    <w:p w14:paraId="4A5D14B6">
      <w:pPr>
        <w:pStyle w:val="5"/>
        <w:spacing w:line="321" w:lineRule="exact"/>
      </w:pPr>
      <w:r>
        <w:rPr>
          <w:spacing w:val="-2"/>
        </w:rPr>
        <w:t>Explanation:</w:t>
      </w:r>
    </w:p>
    <w:p w14:paraId="52320F5A">
      <w:pPr>
        <w:pStyle w:val="5"/>
        <w:spacing w:before="48" w:line="276" w:lineRule="auto"/>
        <w:ind w:right="149"/>
        <w:jc w:val="both"/>
      </w:pPr>
      <w:r>
        <w:t>Each action corresponds to activating a specific signal phase for a fixed duration. The</w:t>
      </w:r>
      <w:r>
        <w:rPr>
          <w:spacing w:val="-12"/>
        </w:rPr>
        <w:t xml:space="preserve"> </w:t>
      </w:r>
      <w:r>
        <w:t>simulation</w:t>
      </w:r>
      <w:r>
        <w:rPr>
          <w:spacing w:val="-10"/>
        </w:rPr>
        <w:t xml:space="preserve"> </w:t>
      </w:r>
      <w:r>
        <w:t>then</w:t>
      </w:r>
      <w:r>
        <w:rPr>
          <w:spacing w:val="-11"/>
        </w:rPr>
        <w:t xml:space="preserve"> </w:t>
      </w:r>
      <w:r>
        <w:t>advances</w:t>
      </w:r>
      <w:r>
        <w:rPr>
          <w:spacing w:val="-11"/>
        </w:rPr>
        <w:t xml:space="preserve"> </w:t>
      </w:r>
      <w:r>
        <w:t>in</w:t>
      </w:r>
      <w:r>
        <w:rPr>
          <w:spacing w:val="-13"/>
        </w:rPr>
        <w:t xml:space="preserve"> </w:t>
      </w:r>
      <w:r>
        <w:t>discrete</w:t>
      </w:r>
      <w:r>
        <w:rPr>
          <w:spacing w:val="-12"/>
        </w:rPr>
        <w:t xml:space="preserve"> </w:t>
      </w:r>
      <w:r>
        <w:t>time</w:t>
      </w:r>
      <w:r>
        <w:rPr>
          <w:spacing w:val="-10"/>
        </w:rPr>
        <w:t xml:space="preserve"> </w:t>
      </w:r>
      <w:r>
        <w:t>steps,</w:t>
      </w:r>
      <w:r>
        <w:rPr>
          <w:spacing w:val="-13"/>
        </w:rPr>
        <w:t xml:space="preserve"> </w:t>
      </w:r>
      <w:r>
        <w:t>after</w:t>
      </w:r>
      <w:r>
        <w:rPr>
          <w:spacing w:val="-11"/>
        </w:rPr>
        <w:t xml:space="preserve"> </w:t>
      </w:r>
      <w:r>
        <w:t>which</w:t>
      </w:r>
      <w:r>
        <w:rPr>
          <w:spacing w:val="-11"/>
        </w:rPr>
        <w:t xml:space="preserve"> </w:t>
      </w:r>
      <w:r>
        <w:t>the</w:t>
      </w:r>
      <w:r>
        <w:rPr>
          <w:spacing w:val="-10"/>
        </w:rPr>
        <w:t xml:space="preserve"> </w:t>
      </w:r>
      <w:r>
        <w:t>new</w:t>
      </w:r>
      <w:r>
        <w:rPr>
          <w:spacing w:val="-12"/>
        </w:rPr>
        <w:t xml:space="preserve"> </w:t>
      </w:r>
      <w:r>
        <w:t>traffic</w:t>
      </w:r>
      <w:r>
        <w:rPr>
          <w:spacing w:val="-11"/>
        </w:rPr>
        <w:t xml:space="preserve"> </w:t>
      </w:r>
      <w:r>
        <w:t>state and reward are computed. An episode terminates when the maximum simulation time is reached or when no vehicles remain in the network.</w:t>
      </w:r>
    </w:p>
    <w:p w14:paraId="0CA10946">
      <w:pPr>
        <w:pStyle w:val="5"/>
        <w:spacing w:after="0" w:line="276" w:lineRule="auto"/>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774E4519">
      <w:pPr>
        <w:pStyle w:val="2"/>
        <w:numPr>
          <w:ilvl w:val="0"/>
          <w:numId w:val="14"/>
        </w:numPr>
        <w:tabs>
          <w:tab w:val="left" w:pos="425"/>
        </w:tabs>
        <w:spacing w:before="72" w:after="0" w:line="240" w:lineRule="auto"/>
        <w:ind w:left="425" w:right="0" w:hanging="287"/>
        <w:jc w:val="left"/>
      </w:pPr>
      <w:bookmarkStart w:id="36" w:name="_bookmark18"/>
      <w:bookmarkEnd w:id="36"/>
      <w:bookmarkStart w:id="37" w:name="e) SUMO Configuration for Experiments&#13;"/>
      <w:bookmarkEnd w:id="37"/>
      <w:r>
        <w:t>SUMO</w:t>
      </w:r>
      <w:r>
        <w:rPr>
          <w:spacing w:val="-6"/>
        </w:rPr>
        <w:t xml:space="preserve"> </w:t>
      </w:r>
      <w:r>
        <w:t>Configuration</w:t>
      </w:r>
      <w:r>
        <w:rPr>
          <w:spacing w:val="-2"/>
        </w:rPr>
        <w:t xml:space="preserve"> </w:t>
      </w:r>
      <w:r>
        <w:t>for</w:t>
      </w:r>
      <w:r>
        <w:rPr>
          <w:spacing w:val="-2"/>
        </w:rPr>
        <w:t xml:space="preserve"> Experiments</w:t>
      </w:r>
    </w:p>
    <w:p w14:paraId="64FD95EF">
      <w:pPr>
        <w:pStyle w:val="5"/>
        <w:spacing w:before="261"/>
      </w:pPr>
      <w:r>
        <w:t>The</w:t>
      </w:r>
      <w:r>
        <w:rPr>
          <w:spacing w:val="-18"/>
        </w:rPr>
        <w:t xml:space="preserve"> </w:t>
      </w:r>
      <w:r>
        <w:t>simulation</w:t>
      </w:r>
      <w:r>
        <w:rPr>
          <w:spacing w:val="-18"/>
        </w:rPr>
        <w:t xml:space="preserve"> </w:t>
      </w:r>
      <w:r>
        <w:t>parameters</w:t>
      </w:r>
      <w:r>
        <w:rPr>
          <w:spacing w:val="-17"/>
        </w:rPr>
        <w:t xml:space="preserve"> </w:t>
      </w:r>
      <w:r>
        <w:t>are</w:t>
      </w:r>
      <w:r>
        <w:rPr>
          <w:spacing w:val="-18"/>
        </w:rPr>
        <w:t xml:space="preserve"> </w:t>
      </w:r>
      <w:r>
        <w:t>defined</w:t>
      </w:r>
      <w:r>
        <w:rPr>
          <w:spacing w:val="-17"/>
        </w:rPr>
        <w:t xml:space="preserve"> </w:t>
      </w:r>
      <w:r>
        <w:t>through</w:t>
      </w:r>
      <w:r>
        <w:rPr>
          <w:spacing w:val="-18"/>
        </w:rPr>
        <w:t xml:space="preserve"> </w:t>
      </w:r>
      <w:r>
        <w:t>a</w:t>
      </w:r>
      <w:r>
        <w:rPr>
          <w:spacing w:val="-18"/>
        </w:rPr>
        <w:t xml:space="preserve"> </w:t>
      </w:r>
      <w:r>
        <w:t>configuration</w:t>
      </w:r>
      <w:r>
        <w:rPr>
          <w:spacing w:val="-18"/>
        </w:rPr>
        <w:t xml:space="preserve"> </w:t>
      </w:r>
      <w:r>
        <w:t>file,</w:t>
      </w:r>
      <w:r>
        <w:rPr>
          <w:spacing w:val="-18"/>
        </w:rPr>
        <w:t xml:space="preserve"> </w:t>
      </w:r>
      <w:r>
        <w:t>allowing</w:t>
      </w:r>
      <w:r>
        <w:rPr>
          <w:spacing w:val="-18"/>
        </w:rPr>
        <w:t xml:space="preserve"> </w:t>
      </w:r>
      <w:r>
        <w:t>flexible experimentation without modifying the core code.</w:t>
      </w:r>
    </w:p>
    <w:p w14:paraId="5392D1B2">
      <w:pPr>
        <w:pStyle w:val="5"/>
        <w:spacing w:before="242"/>
      </w:pPr>
      <w:r>
        <w:rPr>
          <w:color w:val="188038"/>
          <w:spacing w:val="-2"/>
        </w:rPr>
        <w:t>sumo:</w:t>
      </w:r>
    </w:p>
    <w:p w14:paraId="25F1EA81">
      <w:pPr>
        <w:pStyle w:val="5"/>
        <w:spacing w:before="239" w:line="417" w:lineRule="auto"/>
        <w:ind w:right="2887"/>
      </w:pPr>
      <w:r>
        <w:rPr>
          <w:color w:val="188038"/>
        </w:rPr>
        <w:t>sumocfg_path:</w:t>
      </w:r>
      <w:r>
        <w:rPr>
          <w:color w:val="188038"/>
          <w:spacing w:val="-18"/>
        </w:rPr>
        <w:t xml:space="preserve"> </w:t>
      </w:r>
      <w:r>
        <w:rPr>
          <w:color w:val="188038"/>
        </w:rPr>
        <w:t>data/scenarios/hn_sample/config.sumocfg tls_id: c</w:t>
      </w:r>
    </w:p>
    <w:p w14:paraId="3276A111">
      <w:pPr>
        <w:pStyle w:val="5"/>
        <w:spacing w:before="3"/>
      </w:pPr>
      <w:r>
        <w:rPr>
          <w:color w:val="188038"/>
        </w:rPr>
        <w:t>phases: [0, 1,</w:t>
      </w:r>
      <w:r>
        <w:rPr>
          <w:color w:val="188038"/>
          <w:spacing w:val="-4"/>
        </w:rPr>
        <w:t xml:space="preserve"> </w:t>
      </w:r>
      <w:r>
        <w:rPr>
          <w:color w:val="188038"/>
        </w:rPr>
        <w:t xml:space="preserve">2, </w:t>
      </w:r>
      <w:r>
        <w:rPr>
          <w:color w:val="188038"/>
          <w:spacing w:val="-5"/>
        </w:rPr>
        <w:t>3]</w:t>
      </w:r>
    </w:p>
    <w:p w14:paraId="619E7B17">
      <w:pPr>
        <w:pStyle w:val="5"/>
        <w:spacing w:before="242"/>
      </w:pPr>
      <w:r>
        <w:rPr>
          <w:color w:val="188038"/>
        </w:rPr>
        <w:t>step_length:</w:t>
      </w:r>
      <w:r>
        <w:rPr>
          <w:color w:val="188038"/>
          <w:spacing w:val="-4"/>
        </w:rPr>
        <w:t xml:space="preserve"> </w:t>
      </w:r>
      <w:r>
        <w:rPr>
          <w:color w:val="188038"/>
          <w:spacing w:val="-5"/>
        </w:rPr>
        <w:t>1.0</w:t>
      </w:r>
    </w:p>
    <w:p w14:paraId="3C47327B">
      <w:pPr>
        <w:pStyle w:val="5"/>
        <w:spacing w:before="240"/>
      </w:pPr>
      <w:r>
        <w:rPr>
          <w:color w:val="188038"/>
        </w:rPr>
        <w:t>action_duration:</w:t>
      </w:r>
      <w:r>
        <w:rPr>
          <w:color w:val="188038"/>
          <w:spacing w:val="-4"/>
        </w:rPr>
        <w:t xml:space="preserve"> </w:t>
      </w:r>
      <w:r>
        <w:rPr>
          <w:color w:val="188038"/>
          <w:spacing w:val="-10"/>
        </w:rPr>
        <w:t>5</w:t>
      </w:r>
    </w:p>
    <w:p w14:paraId="64EAAB5E">
      <w:pPr>
        <w:pStyle w:val="5"/>
        <w:spacing w:before="239"/>
      </w:pPr>
      <w:r>
        <w:rPr>
          <w:color w:val="188038"/>
        </w:rPr>
        <w:t>max_steps:</w:t>
      </w:r>
      <w:r>
        <w:rPr>
          <w:color w:val="188038"/>
          <w:spacing w:val="-6"/>
        </w:rPr>
        <w:t xml:space="preserve"> </w:t>
      </w:r>
      <w:r>
        <w:rPr>
          <w:color w:val="188038"/>
          <w:spacing w:val="-4"/>
        </w:rPr>
        <w:t>3600</w:t>
      </w:r>
    </w:p>
    <w:p w14:paraId="146D25C7">
      <w:pPr>
        <w:spacing w:before="2" w:line="560" w:lineRule="atLeast"/>
        <w:ind w:left="138" w:right="7375" w:firstLine="0"/>
        <w:jc w:val="left"/>
        <w:rPr>
          <w:sz w:val="28"/>
        </w:rPr>
      </w:pPr>
      <w:r>
        <w:rPr>
          <w:color w:val="188038"/>
          <w:sz w:val="28"/>
        </w:rPr>
        <w:t>warmup_steps:</w:t>
      </w:r>
      <w:r>
        <w:rPr>
          <w:color w:val="188038"/>
          <w:spacing w:val="-18"/>
          <w:sz w:val="28"/>
        </w:rPr>
        <w:t xml:space="preserve"> </w:t>
      </w:r>
      <w:r>
        <w:rPr>
          <w:color w:val="188038"/>
          <w:sz w:val="28"/>
        </w:rPr>
        <w:t xml:space="preserve">60 gui: false </w:t>
      </w:r>
      <w:r>
        <w:rPr>
          <w:b/>
          <w:spacing w:val="-2"/>
          <w:sz w:val="28"/>
        </w:rPr>
        <w:t>Explanation</w:t>
      </w:r>
      <w:r>
        <w:rPr>
          <w:spacing w:val="-2"/>
          <w:sz w:val="28"/>
        </w:rPr>
        <w:t>:</w:t>
      </w:r>
    </w:p>
    <w:p w14:paraId="24C8E505">
      <w:pPr>
        <w:pStyle w:val="5"/>
        <w:spacing w:before="53" w:line="276" w:lineRule="auto"/>
        <w:ind w:right="150"/>
        <w:jc w:val="both"/>
      </w:pPr>
      <w:r>
        <w:t>The</w:t>
      </w:r>
      <w:r>
        <w:rPr>
          <w:spacing w:val="-2"/>
        </w:rPr>
        <w:t xml:space="preserve"> </w:t>
      </w:r>
      <w:r>
        <w:t>simulation runs</w:t>
      </w:r>
      <w:r>
        <w:rPr>
          <w:spacing w:val="-2"/>
        </w:rPr>
        <w:t xml:space="preserve"> </w:t>
      </w:r>
      <w:r>
        <w:t>with</w:t>
      </w:r>
      <w:r>
        <w:rPr>
          <w:spacing w:val="-2"/>
        </w:rPr>
        <w:t xml:space="preserve"> </w:t>
      </w:r>
      <w:r>
        <w:t>a</w:t>
      </w:r>
      <w:r>
        <w:rPr>
          <w:spacing w:val="-3"/>
        </w:rPr>
        <w:t xml:space="preserve"> </w:t>
      </w:r>
      <w:r>
        <w:t>1-second</w:t>
      </w:r>
      <w:r>
        <w:rPr>
          <w:spacing w:val="-2"/>
        </w:rPr>
        <w:t xml:space="preserve"> </w:t>
      </w:r>
      <w:r>
        <w:t>time</w:t>
      </w:r>
      <w:r>
        <w:rPr>
          <w:spacing w:val="-2"/>
        </w:rPr>
        <w:t xml:space="preserve"> </w:t>
      </w:r>
      <w:r>
        <w:t>step,</w:t>
      </w:r>
      <w:r>
        <w:rPr>
          <w:spacing w:val="-2"/>
        </w:rPr>
        <w:t xml:space="preserve"> </w:t>
      </w:r>
      <w:r>
        <w:t>and</w:t>
      </w:r>
      <w:r>
        <w:rPr>
          <w:spacing w:val="-2"/>
        </w:rPr>
        <w:t xml:space="preserve"> </w:t>
      </w:r>
      <w:r>
        <w:t>each</w:t>
      </w:r>
      <w:r>
        <w:rPr>
          <w:spacing w:val="-2"/>
        </w:rPr>
        <w:t xml:space="preserve"> </w:t>
      </w:r>
      <w:r>
        <w:t>action</w:t>
      </w:r>
      <w:r>
        <w:rPr>
          <w:spacing w:val="-2"/>
        </w:rPr>
        <w:t xml:space="preserve"> </w:t>
      </w:r>
      <w:r>
        <w:t>is applied</w:t>
      </w:r>
      <w:r>
        <w:rPr>
          <w:spacing w:val="-2"/>
        </w:rPr>
        <w:t xml:space="preserve"> </w:t>
      </w:r>
      <w:r>
        <w:t>for</w:t>
      </w:r>
      <w:r>
        <w:rPr>
          <w:spacing w:val="-3"/>
        </w:rPr>
        <w:t xml:space="preserve"> </w:t>
      </w:r>
      <w:r>
        <w:t>5</w:t>
      </w:r>
      <w:r>
        <w:rPr>
          <w:spacing w:val="-2"/>
        </w:rPr>
        <w:t xml:space="preserve"> </w:t>
      </w:r>
      <w:r>
        <w:t>sec- onds. A warm-up period of 60 seconds is used, and each episode lasts up to 3600 simulation</w:t>
      </w:r>
      <w:r>
        <w:rPr>
          <w:spacing w:val="-5"/>
        </w:rPr>
        <w:t xml:space="preserve"> </w:t>
      </w:r>
      <w:r>
        <w:t>steps.</w:t>
      </w:r>
      <w:r>
        <w:rPr>
          <w:spacing w:val="-6"/>
        </w:rPr>
        <w:t xml:space="preserve"> </w:t>
      </w:r>
      <w:r>
        <w:t>GUI</w:t>
      </w:r>
      <w:r>
        <w:rPr>
          <w:spacing w:val="-5"/>
        </w:rPr>
        <w:t xml:space="preserve"> </w:t>
      </w:r>
      <w:r>
        <w:t>mode</w:t>
      </w:r>
      <w:r>
        <w:rPr>
          <w:spacing w:val="-5"/>
        </w:rPr>
        <w:t xml:space="preserve"> </w:t>
      </w:r>
      <w:r>
        <w:t>can</w:t>
      </w:r>
      <w:r>
        <w:rPr>
          <w:spacing w:val="-6"/>
        </w:rPr>
        <w:t xml:space="preserve"> </w:t>
      </w:r>
      <w:r>
        <w:t>be</w:t>
      </w:r>
      <w:r>
        <w:rPr>
          <w:spacing w:val="-2"/>
        </w:rPr>
        <w:t xml:space="preserve"> </w:t>
      </w:r>
      <w:r>
        <w:t>enabled</w:t>
      </w:r>
      <w:r>
        <w:rPr>
          <w:spacing w:val="-9"/>
        </w:rPr>
        <w:t xml:space="preserve"> </w:t>
      </w:r>
      <w:r>
        <w:t>or</w:t>
      </w:r>
      <w:r>
        <w:rPr>
          <w:spacing w:val="-2"/>
        </w:rPr>
        <w:t xml:space="preserve"> </w:t>
      </w:r>
      <w:r>
        <w:t>disabled</w:t>
      </w:r>
      <w:r>
        <w:rPr>
          <w:spacing w:val="-6"/>
        </w:rPr>
        <w:t xml:space="preserve"> </w:t>
      </w:r>
      <w:r>
        <w:t>depending</w:t>
      </w:r>
      <w:r>
        <w:rPr>
          <w:spacing w:val="-6"/>
        </w:rPr>
        <w:t xml:space="preserve"> </w:t>
      </w:r>
      <w:r>
        <w:t>on</w:t>
      </w:r>
      <w:r>
        <w:rPr>
          <w:spacing w:val="-5"/>
        </w:rPr>
        <w:t xml:space="preserve"> </w:t>
      </w:r>
      <w:r>
        <w:t>whether</w:t>
      </w:r>
      <w:r>
        <w:rPr>
          <w:spacing w:val="-7"/>
        </w:rPr>
        <w:t xml:space="preserve"> </w:t>
      </w:r>
      <w:r>
        <w:t>visu- alization is required.</w:t>
      </w:r>
    </w:p>
    <w:p w14:paraId="6B2A9BCB">
      <w:pPr>
        <w:pStyle w:val="2"/>
        <w:numPr>
          <w:ilvl w:val="0"/>
          <w:numId w:val="14"/>
        </w:numPr>
        <w:tabs>
          <w:tab w:val="left" w:pos="394"/>
        </w:tabs>
        <w:spacing w:before="283" w:after="0" w:line="240" w:lineRule="auto"/>
        <w:ind w:left="394" w:right="0" w:hanging="256"/>
        <w:jc w:val="left"/>
      </w:pPr>
      <w:bookmarkStart w:id="38" w:name="f) Graphical Simulation Launcher&#13;"/>
      <w:bookmarkEnd w:id="38"/>
      <w:bookmarkStart w:id="39" w:name="_bookmark19"/>
      <w:bookmarkEnd w:id="39"/>
      <w:r>
        <w:t>Graphical</w:t>
      </w:r>
      <w:r>
        <w:rPr>
          <w:spacing w:val="-9"/>
        </w:rPr>
        <w:t xml:space="preserve"> </w:t>
      </w:r>
      <w:r>
        <w:t>Simulation</w:t>
      </w:r>
      <w:r>
        <w:rPr>
          <w:spacing w:val="-6"/>
        </w:rPr>
        <w:t xml:space="preserve"> </w:t>
      </w:r>
      <w:r>
        <w:rPr>
          <w:spacing w:val="-2"/>
        </w:rPr>
        <w:t>Launcher</w:t>
      </w:r>
    </w:p>
    <w:p w14:paraId="737CC699">
      <w:pPr>
        <w:pStyle w:val="5"/>
        <w:spacing w:before="261"/>
      </w:pPr>
      <w:r>
        <w:t>For</w:t>
      </w:r>
      <w:r>
        <w:rPr>
          <w:spacing w:val="-3"/>
        </w:rPr>
        <w:t xml:space="preserve"> </w:t>
      </w:r>
      <w:r>
        <w:t>visualization</w:t>
      </w:r>
      <w:r>
        <w:rPr>
          <w:spacing w:val="-3"/>
        </w:rPr>
        <w:t xml:space="preserve"> </w:t>
      </w:r>
      <w:r>
        <w:t>and</w:t>
      </w:r>
      <w:r>
        <w:rPr>
          <w:spacing w:val="-3"/>
        </w:rPr>
        <w:t xml:space="preserve"> </w:t>
      </w:r>
      <w:r>
        <w:t>debugging,</w:t>
      </w:r>
      <w:r>
        <w:rPr>
          <w:spacing w:val="-3"/>
        </w:rPr>
        <w:t xml:space="preserve"> </w:t>
      </w:r>
      <w:r>
        <w:t>a</w:t>
      </w:r>
      <w:r>
        <w:rPr>
          <w:spacing w:val="-6"/>
        </w:rPr>
        <w:t xml:space="preserve"> </w:t>
      </w:r>
      <w:r>
        <w:t>dedicated</w:t>
      </w:r>
      <w:r>
        <w:rPr>
          <w:spacing w:val="-3"/>
        </w:rPr>
        <w:t xml:space="preserve"> </w:t>
      </w:r>
      <w:r>
        <w:t>launcher</w:t>
      </w:r>
      <w:r>
        <w:rPr>
          <w:spacing w:val="-3"/>
        </w:rPr>
        <w:t xml:space="preserve"> </w:t>
      </w:r>
      <w:r>
        <w:t>enables</w:t>
      </w:r>
      <w:r>
        <w:rPr>
          <w:spacing w:val="-3"/>
        </w:rPr>
        <w:t xml:space="preserve"> </w:t>
      </w:r>
      <w:r>
        <w:t>SUMO-GUI</w:t>
      </w:r>
      <w:r>
        <w:rPr>
          <w:spacing w:val="-6"/>
        </w:rPr>
        <w:t xml:space="preserve"> </w:t>
      </w:r>
      <w:r>
        <w:t>with realistic 2D rendering of vehicles and intersections.</w:t>
      </w:r>
    </w:p>
    <w:p w14:paraId="6C390DFF">
      <w:pPr>
        <w:pStyle w:val="5"/>
        <w:spacing w:before="242" w:line="417" w:lineRule="auto"/>
        <w:ind w:right="6405"/>
      </w:pPr>
      <w:r>
        <w:rPr>
          <w:color w:val="188038"/>
        </w:rPr>
        <w:t>gui_mode = True env_config</w:t>
      </w:r>
      <w:r>
        <w:rPr>
          <w:color w:val="188038"/>
          <w:spacing w:val="-16"/>
        </w:rPr>
        <w:t xml:space="preserve"> </w:t>
      </w:r>
      <w:r>
        <w:rPr>
          <w:color w:val="188038"/>
        </w:rPr>
        <w:t>=</w:t>
      </w:r>
      <w:r>
        <w:rPr>
          <w:color w:val="188038"/>
          <w:spacing w:val="-16"/>
        </w:rPr>
        <w:t xml:space="preserve"> </w:t>
      </w:r>
      <w:r>
        <w:rPr>
          <w:color w:val="188038"/>
        </w:rPr>
        <w:t>EnvConfig(</w:t>
      </w:r>
    </w:p>
    <w:p w14:paraId="68772DE7">
      <w:pPr>
        <w:pStyle w:val="5"/>
        <w:spacing w:before="3" w:line="417" w:lineRule="auto"/>
        <w:ind w:right="4525"/>
      </w:pPr>
      <w:r>
        <w:rPr>
          <w:color w:val="188038"/>
          <w:spacing w:val="-2"/>
        </w:rPr>
        <w:t>sumocfg_path=sumo_cfg.get( 'sumocfg_path',</w:t>
      </w:r>
    </w:p>
    <w:p w14:paraId="31098F9D">
      <w:pPr>
        <w:pStyle w:val="5"/>
        <w:spacing w:before="3"/>
      </w:pPr>
      <w:r>
        <w:rPr>
          <w:color w:val="188038"/>
          <w:spacing w:val="-2"/>
        </w:rPr>
        <w:t>'data/scenarios/hn_sample/config_gui.sumocfg'</w:t>
      </w:r>
    </w:p>
    <w:p w14:paraId="4A43002C">
      <w:pPr>
        <w:pStyle w:val="5"/>
        <w:spacing w:before="239"/>
      </w:pPr>
      <w:r>
        <w:rPr>
          <w:color w:val="188038"/>
        </w:rPr>
        <w:t>if</w:t>
      </w:r>
      <w:r>
        <w:rPr>
          <w:color w:val="188038"/>
          <w:spacing w:val="-5"/>
        </w:rPr>
        <w:t xml:space="preserve"> </w:t>
      </w:r>
      <w:r>
        <w:rPr>
          <w:color w:val="188038"/>
        </w:rPr>
        <w:t>gui_mode</w:t>
      </w:r>
      <w:r>
        <w:rPr>
          <w:color w:val="188038"/>
          <w:spacing w:val="-1"/>
        </w:rPr>
        <w:t xml:space="preserve"> </w:t>
      </w:r>
      <w:r>
        <w:rPr>
          <w:color w:val="188038"/>
        </w:rPr>
        <w:t xml:space="preserve">else </w:t>
      </w:r>
      <w:r>
        <w:rPr>
          <w:color w:val="188038"/>
          <w:spacing w:val="-2"/>
        </w:rPr>
        <w:t>'data/scenarios/hn_sample/config.sumocfg'</w:t>
      </w:r>
    </w:p>
    <w:p w14:paraId="66F5E0C8">
      <w:pPr>
        <w:spacing w:before="240"/>
        <w:ind w:left="138" w:right="0" w:firstLine="0"/>
        <w:jc w:val="left"/>
        <w:rPr>
          <w:sz w:val="28"/>
        </w:rPr>
      </w:pPr>
      <w:r>
        <w:rPr>
          <w:color w:val="188038"/>
          <w:spacing w:val="-5"/>
          <w:sz w:val="28"/>
        </w:rPr>
        <w:t>),</w:t>
      </w:r>
    </w:p>
    <w:p w14:paraId="6FD8A1F3">
      <w:pPr>
        <w:spacing w:after="0"/>
        <w:jc w:val="left"/>
        <w:rPr>
          <w:sz w:val="28"/>
        </w:rPr>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46003C1E">
      <w:pPr>
        <w:pStyle w:val="5"/>
        <w:spacing w:before="69"/>
      </w:pPr>
      <w:r>
        <w:rPr>
          <w:color w:val="188038"/>
        </w:rPr>
        <w:t>tls_id=sumo_cfg.get('tls_id',</w:t>
      </w:r>
      <w:r>
        <w:rPr>
          <w:color w:val="188038"/>
          <w:spacing w:val="-12"/>
        </w:rPr>
        <w:t xml:space="preserve"> </w:t>
      </w:r>
      <w:r>
        <w:rPr>
          <w:color w:val="188038"/>
          <w:spacing w:val="-2"/>
        </w:rPr>
        <w:t>'0'),</w:t>
      </w:r>
    </w:p>
    <w:p w14:paraId="52208547">
      <w:pPr>
        <w:pStyle w:val="5"/>
        <w:spacing w:before="240"/>
      </w:pPr>
      <w:r>
        <w:rPr>
          <w:color w:val="188038"/>
        </w:rPr>
        <w:t>phases=sumo_cfg.get('phases',</w:t>
      </w:r>
      <w:r>
        <w:rPr>
          <w:color w:val="188038"/>
          <w:spacing w:val="-3"/>
        </w:rPr>
        <w:t xml:space="preserve"> </w:t>
      </w:r>
      <w:r>
        <w:rPr>
          <w:color w:val="188038"/>
        </w:rPr>
        <w:t>[25,</w:t>
      </w:r>
      <w:r>
        <w:rPr>
          <w:color w:val="188038"/>
          <w:spacing w:val="-3"/>
        </w:rPr>
        <w:t xml:space="preserve"> </w:t>
      </w:r>
      <w:r>
        <w:rPr>
          <w:color w:val="188038"/>
        </w:rPr>
        <w:t>5,</w:t>
      </w:r>
      <w:r>
        <w:rPr>
          <w:color w:val="188038"/>
          <w:spacing w:val="-3"/>
        </w:rPr>
        <w:t xml:space="preserve"> </w:t>
      </w:r>
      <w:r>
        <w:rPr>
          <w:color w:val="188038"/>
        </w:rPr>
        <w:t>25,</w:t>
      </w:r>
      <w:r>
        <w:rPr>
          <w:color w:val="188038"/>
          <w:spacing w:val="-2"/>
        </w:rPr>
        <w:t xml:space="preserve"> </w:t>
      </w:r>
      <w:r>
        <w:rPr>
          <w:color w:val="188038"/>
          <w:spacing w:val="-4"/>
        </w:rPr>
        <w:t>5]),</w:t>
      </w:r>
    </w:p>
    <w:p w14:paraId="3DB4F9D2">
      <w:pPr>
        <w:pStyle w:val="5"/>
        <w:spacing w:before="240" w:line="417" w:lineRule="auto"/>
        <w:ind w:right="3545"/>
      </w:pPr>
      <w:r>
        <w:rPr>
          <w:color w:val="188038"/>
        </w:rPr>
        <w:t>action_duration=sumo_cfg.get('action_duration',</w:t>
      </w:r>
      <w:r>
        <w:rPr>
          <w:color w:val="188038"/>
          <w:spacing w:val="-18"/>
        </w:rPr>
        <w:t xml:space="preserve"> </w:t>
      </w:r>
      <w:r>
        <w:rPr>
          <w:color w:val="188038"/>
        </w:rPr>
        <w:t xml:space="preserve">1), </w:t>
      </w:r>
      <w:r>
        <w:rPr>
          <w:color w:val="188038"/>
          <w:spacing w:val="-2"/>
        </w:rPr>
        <w:t>max_steps=steps,</w:t>
      </w:r>
    </w:p>
    <w:p w14:paraId="766F1DDC">
      <w:pPr>
        <w:pStyle w:val="5"/>
        <w:spacing w:before="5" w:line="417" w:lineRule="auto"/>
        <w:ind w:right="6405"/>
      </w:pPr>
      <w:r>
        <w:rPr>
          <w:color w:val="188038"/>
          <w:spacing w:val="-2"/>
        </w:rPr>
        <w:t>gui=gui_mode, vn_weights=VNWeights( motorcycle=0.6,</w:t>
      </w:r>
    </w:p>
    <w:p w14:paraId="2E9C93F5">
      <w:pPr>
        <w:pStyle w:val="5"/>
        <w:spacing w:before="4" w:line="417" w:lineRule="auto"/>
        <w:ind w:right="7896"/>
      </w:pPr>
      <w:r>
        <w:rPr>
          <w:color w:val="188038"/>
          <w:spacing w:val="-2"/>
        </w:rPr>
        <w:t>car=0.3, bus=0.05, truck=0.05,</w:t>
      </w:r>
    </w:p>
    <w:p w14:paraId="0DFDCFBF">
      <w:pPr>
        <w:spacing w:before="4"/>
        <w:ind w:left="138" w:right="0" w:firstLine="0"/>
        <w:jc w:val="left"/>
        <w:rPr>
          <w:sz w:val="28"/>
        </w:rPr>
      </w:pPr>
      <w:r>
        <w:rPr>
          <w:color w:val="188038"/>
          <w:spacing w:val="-5"/>
          <w:sz w:val="28"/>
        </w:rPr>
        <w:t>),</w:t>
      </w:r>
    </w:p>
    <w:p w14:paraId="7660E0B5">
      <w:pPr>
        <w:spacing w:before="242"/>
        <w:ind w:left="138" w:right="0" w:firstLine="0"/>
        <w:jc w:val="left"/>
        <w:rPr>
          <w:sz w:val="28"/>
        </w:rPr>
      </w:pPr>
      <w:r>
        <w:rPr>
          <w:color w:val="188038"/>
          <w:spacing w:val="-10"/>
          <w:sz w:val="28"/>
        </w:rPr>
        <w:t>)</w:t>
      </w:r>
    </w:p>
    <w:p w14:paraId="3C88B476">
      <w:pPr>
        <w:pStyle w:val="5"/>
        <w:spacing w:before="240" w:line="417" w:lineRule="auto"/>
        <w:ind w:right="5237"/>
      </w:pPr>
      <w:r>
        <w:rPr>
          <w:color w:val="188038"/>
        </w:rPr>
        <w:t>env</w:t>
      </w:r>
      <w:r>
        <w:rPr>
          <w:color w:val="188038"/>
          <w:spacing w:val="-15"/>
        </w:rPr>
        <w:t xml:space="preserve"> </w:t>
      </w:r>
      <w:r>
        <w:rPr>
          <w:color w:val="188038"/>
        </w:rPr>
        <w:t>=</w:t>
      </w:r>
      <w:r>
        <w:rPr>
          <w:color w:val="188038"/>
          <w:spacing w:val="-15"/>
        </w:rPr>
        <w:t xml:space="preserve"> </w:t>
      </w:r>
      <w:r>
        <w:rPr>
          <w:color w:val="188038"/>
        </w:rPr>
        <w:t>SumoMDPEnv(env_config) state = env.reset()</w:t>
      </w:r>
    </w:p>
    <w:p w14:paraId="48F13E3A">
      <w:pPr>
        <w:pStyle w:val="5"/>
        <w:spacing w:before="2"/>
      </w:pPr>
      <w:r>
        <w:rPr>
          <w:spacing w:val="-2"/>
        </w:rPr>
        <w:t>Explanation:</w:t>
      </w:r>
    </w:p>
    <w:p w14:paraId="7407AE71">
      <w:pPr>
        <w:pStyle w:val="5"/>
        <w:spacing w:before="48" w:line="276" w:lineRule="auto"/>
        <w:ind w:right="149"/>
        <w:jc w:val="both"/>
      </w:pPr>
      <w:r>
        <w:t>This</w:t>
      </w:r>
      <w:r>
        <w:rPr>
          <w:spacing w:val="-2"/>
        </w:rPr>
        <w:t xml:space="preserve"> </w:t>
      </w:r>
      <w:r>
        <w:t>launcher</w:t>
      </w:r>
      <w:r>
        <w:rPr>
          <w:spacing w:val="-2"/>
        </w:rPr>
        <w:t xml:space="preserve"> </w:t>
      </w:r>
      <w:r>
        <w:t>initializes</w:t>
      </w:r>
      <w:r>
        <w:rPr>
          <w:spacing w:val="-2"/>
        </w:rPr>
        <w:t xml:space="preserve"> </w:t>
      </w:r>
      <w:r>
        <w:t>the environment in GUI</w:t>
      </w:r>
      <w:r>
        <w:rPr>
          <w:spacing w:val="-2"/>
        </w:rPr>
        <w:t xml:space="preserve"> </w:t>
      </w:r>
      <w:r>
        <w:t>mode with a</w:t>
      </w:r>
      <w:r>
        <w:rPr>
          <w:spacing w:val="-2"/>
        </w:rPr>
        <w:t xml:space="preserve"> </w:t>
      </w:r>
      <w:r>
        <w:t>1400×900</w:t>
      </w:r>
      <w:r>
        <w:rPr>
          <w:spacing w:val="-2"/>
        </w:rPr>
        <w:t xml:space="preserve"> </w:t>
      </w:r>
      <w:r>
        <w:t>pixel</w:t>
      </w:r>
      <w:r>
        <w:rPr>
          <w:spacing w:val="-2"/>
        </w:rPr>
        <w:t xml:space="preserve"> </w:t>
      </w:r>
      <w:r>
        <w:t>win- dow, allowing direct observation of vehicle queues, signal phase transitions, and traffic flow patterns during training or evaluation.</w:t>
      </w:r>
    </w:p>
    <w:p w14:paraId="744395E0">
      <w:pPr>
        <w:pStyle w:val="2"/>
        <w:numPr>
          <w:ilvl w:val="0"/>
          <w:numId w:val="13"/>
        </w:numPr>
        <w:tabs>
          <w:tab w:val="left" w:pos="418"/>
        </w:tabs>
        <w:spacing w:before="245" w:after="0" w:line="240" w:lineRule="auto"/>
        <w:ind w:left="418" w:right="0" w:hanging="280"/>
        <w:jc w:val="both"/>
      </w:pPr>
      <w:bookmarkStart w:id="40" w:name="2. Intersection Scenario Description &#13;"/>
      <w:bookmarkEnd w:id="40"/>
      <w:bookmarkStart w:id="41" w:name="_bookmark20"/>
      <w:bookmarkEnd w:id="41"/>
      <w:r>
        <w:t>Intersection</w:t>
      </w:r>
      <w:r>
        <w:rPr>
          <w:spacing w:val="-7"/>
        </w:rPr>
        <w:t xml:space="preserve"> </w:t>
      </w:r>
      <w:r>
        <w:t>Scenario</w:t>
      </w:r>
      <w:r>
        <w:rPr>
          <w:spacing w:val="-6"/>
        </w:rPr>
        <w:t xml:space="preserve"> </w:t>
      </w:r>
      <w:r>
        <w:rPr>
          <w:spacing w:val="-2"/>
        </w:rPr>
        <w:t>Description</w:t>
      </w:r>
    </w:p>
    <w:p w14:paraId="34455613">
      <w:pPr>
        <w:pStyle w:val="5"/>
        <w:spacing w:before="245"/>
        <w:ind w:right="149"/>
        <w:jc w:val="both"/>
      </w:pPr>
      <w:r>
        <w:t>The traffic scenario used in this study is a signalized four-way intersection, repre- senting a typical urban junction commonly found in Vietnamese cities. The inter- section</w:t>
      </w:r>
      <w:r>
        <w:rPr>
          <w:spacing w:val="1"/>
        </w:rPr>
        <w:t xml:space="preserve"> </w:t>
      </w:r>
      <w:r>
        <w:t>consists</w:t>
      </w:r>
      <w:r>
        <w:rPr>
          <w:spacing w:val="1"/>
        </w:rPr>
        <w:t xml:space="preserve"> </w:t>
      </w:r>
      <w:r>
        <w:t>of</w:t>
      </w:r>
      <w:r>
        <w:rPr>
          <w:spacing w:val="2"/>
        </w:rPr>
        <w:t xml:space="preserve"> </w:t>
      </w:r>
      <w:r>
        <w:t>incoming</w:t>
      </w:r>
      <w:r>
        <w:rPr>
          <w:spacing w:val="4"/>
        </w:rPr>
        <w:t xml:space="preserve"> </w:t>
      </w:r>
      <w:r>
        <w:t>roads</w:t>
      </w:r>
      <w:r>
        <w:rPr>
          <w:spacing w:val="2"/>
        </w:rPr>
        <w:t xml:space="preserve"> </w:t>
      </w:r>
      <w:r>
        <w:t>from</w:t>
      </w:r>
      <w:r>
        <w:rPr>
          <w:spacing w:val="-3"/>
        </w:rPr>
        <w:t xml:space="preserve"> </w:t>
      </w:r>
      <w:r>
        <w:t>the</w:t>
      </w:r>
      <w:r>
        <w:rPr>
          <w:spacing w:val="3"/>
        </w:rPr>
        <w:t xml:space="preserve"> </w:t>
      </w:r>
      <w:r>
        <w:t>north</w:t>
      </w:r>
      <w:r>
        <w:rPr>
          <w:spacing w:val="-1"/>
        </w:rPr>
        <w:t xml:space="preserve"> </w:t>
      </w:r>
      <w:r>
        <w:t>(N),</w:t>
      </w:r>
      <w:r>
        <w:rPr>
          <w:spacing w:val="2"/>
        </w:rPr>
        <w:t xml:space="preserve"> </w:t>
      </w:r>
      <w:r>
        <w:t>south</w:t>
      </w:r>
      <w:r>
        <w:rPr>
          <w:spacing w:val="2"/>
        </w:rPr>
        <w:t xml:space="preserve"> </w:t>
      </w:r>
      <w:r>
        <w:t>(S), east</w:t>
      </w:r>
      <w:r>
        <w:rPr>
          <w:spacing w:val="2"/>
        </w:rPr>
        <w:t xml:space="preserve"> </w:t>
      </w:r>
      <w:r>
        <w:t>(E), and</w:t>
      </w:r>
      <w:r>
        <w:rPr>
          <w:spacing w:val="3"/>
        </w:rPr>
        <w:t xml:space="preserve"> </w:t>
      </w:r>
      <w:r>
        <w:rPr>
          <w:spacing w:val="-4"/>
        </w:rPr>
        <w:t>west</w:t>
      </w:r>
    </w:p>
    <w:p w14:paraId="5C8E6511">
      <w:pPr>
        <w:pStyle w:val="5"/>
        <w:spacing w:before="1"/>
        <w:ind w:right="150"/>
        <w:jc w:val="both"/>
      </w:pPr>
      <w:r>
        <w:t>(W) directions, all converging at a central node (C). Each approach includes lanes that allow vehicles to go straight or turn, enabling diverse traffic movements and interaction patterns.</w:t>
      </w:r>
    </w:p>
    <w:p w14:paraId="0D96569A">
      <w:pPr>
        <w:pStyle w:val="5"/>
        <w:spacing w:before="241"/>
        <w:ind w:right="149"/>
        <w:jc w:val="both"/>
      </w:pPr>
      <w:r>
        <w:t>The</w:t>
      </w:r>
      <w:r>
        <w:rPr>
          <w:spacing w:val="-11"/>
        </w:rPr>
        <w:t xml:space="preserve"> </w:t>
      </w:r>
      <w:r>
        <w:t>traffic</w:t>
      </w:r>
      <w:r>
        <w:rPr>
          <w:spacing w:val="-13"/>
        </w:rPr>
        <w:t xml:space="preserve"> </w:t>
      </w:r>
      <w:r>
        <w:t>signal</w:t>
      </w:r>
      <w:r>
        <w:rPr>
          <w:spacing w:val="-13"/>
        </w:rPr>
        <w:t xml:space="preserve"> </w:t>
      </w:r>
      <w:r>
        <w:t>system</w:t>
      </w:r>
      <w:r>
        <w:rPr>
          <w:spacing w:val="-16"/>
        </w:rPr>
        <w:t xml:space="preserve"> </w:t>
      </w:r>
      <w:r>
        <w:t>is</w:t>
      </w:r>
      <w:r>
        <w:rPr>
          <w:spacing w:val="-12"/>
        </w:rPr>
        <w:t xml:space="preserve"> </w:t>
      </w:r>
      <w:r>
        <w:t>defined</w:t>
      </w:r>
      <w:r>
        <w:rPr>
          <w:spacing w:val="-14"/>
        </w:rPr>
        <w:t xml:space="preserve"> </w:t>
      </w:r>
      <w:r>
        <w:t>by</w:t>
      </w:r>
      <w:r>
        <w:rPr>
          <w:spacing w:val="-14"/>
        </w:rPr>
        <w:t xml:space="preserve"> </w:t>
      </w:r>
      <w:r>
        <w:t>a</w:t>
      </w:r>
      <w:r>
        <w:rPr>
          <w:spacing w:val="-11"/>
        </w:rPr>
        <w:t xml:space="preserve"> </w:t>
      </w:r>
      <w:r>
        <w:t>finite</w:t>
      </w:r>
      <w:r>
        <w:rPr>
          <w:spacing w:val="-11"/>
        </w:rPr>
        <w:t xml:space="preserve"> </w:t>
      </w:r>
      <w:r>
        <w:t>set</w:t>
      </w:r>
      <w:r>
        <w:rPr>
          <w:spacing w:val="-14"/>
        </w:rPr>
        <w:t xml:space="preserve"> </w:t>
      </w:r>
      <w:r>
        <w:t>of</w:t>
      </w:r>
      <w:r>
        <w:rPr>
          <w:spacing w:val="-13"/>
        </w:rPr>
        <w:t xml:space="preserve"> </w:t>
      </w:r>
      <w:r>
        <w:t>signal</w:t>
      </w:r>
      <w:r>
        <w:rPr>
          <w:spacing w:val="-13"/>
        </w:rPr>
        <w:t xml:space="preserve"> </w:t>
      </w:r>
      <w:r>
        <w:t>phases,</w:t>
      </w:r>
      <w:r>
        <w:rPr>
          <w:spacing w:val="-12"/>
        </w:rPr>
        <w:t xml:space="preserve"> </w:t>
      </w:r>
      <w:r>
        <w:t>where</w:t>
      </w:r>
      <w:r>
        <w:rPr>
          <w:spacing w:val="-13"/>
        </w:rPr>
        <w:t xml:space="preserve"> </w:t>
      </w:r>
      <w:r>
        <w:t>each</w:t>
      </w:r>
      <w:r>
        <w:rPr>
          <w:spacing w:val="-15"/>
        </w:rPr>
        <w:t xml:space="preserve"> </w:t>
      </w:r>
      <w:r>
        <w:t>phase permits vehicle movements for specific directions while restricting others. At each decision</w:t>
      </w:r>
      <w:r>
        <w:rPr>
          <w:spacing w:val="-10"/>
        </w:rPr>
        <w:t xml:space="preserve"> </w:t>
      </w:r>
      <w:r>
        <w:t>step,</w:t>
      </w:r>
      <w:r>
        <w:rPr>
          <w:spacing w:val="-12"/>
        </w:rPr>
        <w:t xml:space="preserve"> </w:t>
      </w:r>
      <w:r>
        <w:t>the</w:t>
      </w:r>
      <w:r>
        <w:rPr>
          <w:spacing w:val="-10"/>
        </w:rPr>
        <w:t xml:space="preserve"> </w:t>
      </w:r>
      <w:r>
        <w:t>reinforcement</w:t>
      </w:r>
      <w:r>
        <w:rPr>
          <w:spacing w:val="-8"/>
        </w:rPr>
        <w:t xml:space="preserve"> </w:t>
      </w:r>
      <w:r>
        <w:t>learning</w:t>
      </w:r>
      <w:r>
        <w:rPr>
          <w:spacing w:val="-8"/>
        </w:rPr>
        <w:t xml:space="preserve"> </w:t>
      </w:r>
      <w:r>
        <w:t>agent</w:t>
      </w:r>
      <w:r>
        <w:rPr>
          <w:spacing w:val="-10"/>
        </w:rPr>
        <w:t xml:space="preserve"> </w:t>
      </w:r>
      <w:r>
        <w:t>selects</w:t>
      </w:r>
      <w:r>
        <w:rPr>
          <w:spacing w:val="-10"/>
        </w:rPr>
        <w:t xml:space="preserve"> </w:t>
      </w:r>
      <w:r>
        <w:t>one</w:t>
      </w:r>
      <w:r>
        <w:rPr>
          <w:spacing w:val="-10"/>
        </w:rPr>
        <w:t xml:space="preserve"> </w:t>
      </w:r>
      <w:r>
        <w:t>phase</w:t>
      </w:r>
      <w:r>
        <w:rPr>
          <w:spacing w:val="-11"/>
        </w:rPr>
        <w:t xml:space="preserve"> </w:t>
      </w:r>
      <w:r>
        <w:t>to</w:t>
      </w:r>
      <w:r>
        <w:rPr>
          <w:spacing w:val="-8"/>
        </w:rPr>
        <w:t xml:space="preserve"> </w:t>
      </w:r>
      <w:r>
        <w:t>activate,</w:t>
      </w:r>
      <w:r>
        <w:rPr>
          <w:spacing w:val="-9"/>
        </w:rPr>
        <w:t xml:space="preserve"> </w:t>
      </w:r>
      <w:r>
        <w:t>and</w:t>
      </w:r>
      <w:r>
        <w:rPr>
          <w:spacing w:val="-10"/>
        </w:rPr>
        <w:t xml:space="preserve"> </w:t>
      </w:r>
      <w:r>
        <w:t>the chosen phase remains active for a fixed duration before the next decision is made.</w:t>
      </w:r>
    </w:p>
    <w:p w14:paraId="1D6E0150">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5F3E09FB">
      <w:pPr>
        <w:pStyle w:val="5"/>
        <w:spacing w:before="69"/>
        <w:ind w:right="147"/>
        <w:jc w:val="both"/>
      </w:pPr>
      <w:r>
        <w:t>Vehicles</w:t>
      </w:r>
      <w:r>
        <w:rPr>
          <w:spacing w:val="-7"/>
        </w:rPr>
        <w:t xml:space="preserve"> </w:t>
      </w:r>
      <w:r>
        <w:t>are</w:t>
      </w:r>
      <w:r>
        <w:rPr>
          <w:spacing w:val="-8"/>
        </w:rPr>
        <w:t xml:space="preserve"> </w:t>
      </w:r>
      <w:r>
        <w:t>generated</w:t>
      </w:r>
      <w:r>
        <w:rPr>
          <w:spacing w:val="-3"/>
        </w:rPr>
        <w:t xml:space="preserve"> </w:t>
      </w:r>
      <w:r>
        <w:t>dynamically</w:t>
      </w:r>
      <w:r>
        <w:rPr>
          <w:spacing w:val="-9"/>
        </w:rPr>
        <w:t xml:space="preserve"> </w:t>
      </w:r>
      <w:r>
        <w:t>and</w:t>
      </w:r>
      <w:r>
        <w:rPr>
          <w:spacing w:val="-6"/>
        </w:rPr>
        <w:t xml:space="preserve"> </w:t>
      </w:r>
      <w:r>
        <w:t>travel</w:t>
      </w:r>
      <w:r>
        <w:rPr>
          <w:spacing w:val="-6"/>
        </w:rPr>
        <w:t xml:space="preserve"> </w:t>
      </w:r>
      <w:r>
        <w:t>through</w:t>
      </w:r>
      <w:r>
        <w:rPr>
          <w:spacing w:val="-3"/>
        </w:rPr>
        <w:t xml:space="preserve"> </w:t>
      </w:r>
      <w:r>
        <w:t>the</w:t>
      </w:r>
      <w:r>
        <w:rPr>
          <w:spacing w:val="-7"/>
        </w:rPr>
        <w:t xml:space="preserve"> </w:t>
      </w:r>
      <w:r>
        <w:t>intersection</w:t>
      </w:r>
      <w:r>
        <w:rPr>
          <w:spacing w:val="-3"/>
        </w:rPr>
        <w:t xml:space="preserve"> </w:t>
      </w:r>
      <w:r>
        <w:t>according</w:t>
      </w:r>
      <w:r>
        <w:rPr>
          <w:spacing w:val="-10"/>
        </w:rPr>
        <w:t xml:space="preserve"> </w:t>
      </w:r>
      <w:r>
        <w:t>to predefined routes in SUMO. The combination of heterogeneous vehicle types, sto- chastic traffic flows, and signalized control creates a dynamic and realistic traffic environment</w:t>
      </w:r>
      <w:r>
        <w:rPr>
          <w:spacing w:val="-11"/>
        </w:rPr>
        <w:t xml:space="preserve"> </w:t>
      </w:r>
      <w:r>
        <w:t>for</w:t>
      </w:r>
      <w:r>
        <w:rPr>
          <w:spacing w:val="-12"/>
        </w:rPr>
        <w:t xml:space="preserve"> </w:t>
      </w:r>
      <w:r>
        <w:t>evaluating</w:t>
      </w:r>
      <w:r>
        <w:rPr>
          <w:spacing w:val="-13"/>
        </w:rPr>
        <w:t xml:space="preserve"> </w:t>
      </w:r>
      <w:r>
        <w:t>the</w:t>
      </w:r>
      <w:r>
        <w:rPr>
          <w:spacing w:val="-13"/>
        </w:rPr>
        <w:t xml:space="preserve"> </w:t>
      </w:r>
      <w:r>
        <w:t>proposed</w:t>
      </w:r>
      <w:r>
        <w:rPr>
          <w:spacing w:val="-12"/>
        </w:rPr>
        <w:t xml:space="preserve"> </w:t>
      </w:r>
      <w:r>
        <w:t>Deep</w:t>
      </w:r>
      <w:r>
        <w:rPr>
          <w:spacing w:val="-13"/>
        </w:rPr>
        <w:t xml:space="preserve"> </w:t>
      </w:r>
      <w:r>
        <w:t>Q-Learning–based</w:t>
      </w:r>
      <w:r>
        <w:rPr>
          <w:spacing w:val="-14"/>
        </w:rPr>
        <w:t xml:space="preserve"> </w:t>
      </w:r>
      <w:r>
        <w:t>traffic</w:t>
      </w:r>
      <w:r>
        <w:rPr>
          <w:spacing w:val="-15"/>
        </w:rPr>
        <w:t xml:space="preserve"> </w:t>
      </w:r>
      <w:r>
        <w:t>signal</w:t>
      </w:r>
      <w:r>
        <w:rPr>
          <w:spacing w:val="-15"/>
        </w:rPr>
        <w:t xml:space="preserve"> </w:t>
      </w:r>
      <w:r>
        <w:t>con- trol approach.</w:t>
      </w:r>
    </w:p>
    <w:p w14:paraId="518E1D5B">
      <w:pPr>
        <w:pStyle w:val="2"/>
        <w:numPr>
          <w:ilvl w:val="0"/>
          <w:numId w:val="16"/>
        </w:numPr>
        <w:tabs>
          <w:tab w:val="left" w:pos="442"/>
        </w:tabs>
        <w:spacing w:before="243" w:after="0" w:line="240" w:lineRule="auto"/>
        <w:ind w:left="442" w:right="0" w:hanging="304"/>
        <w:jc w:val="left"/>
      </w:pPr>
      <w:bookmarkStart w:id="42" w:name="a) Scenario Generation Script&#13;"/>
      <w:bookmarkEnd w:id="42"/>
      <w:bookmarkStart w:id="43" w:name="_bookmark21"/>
      <w:bookmarkEnd w:id="43"/>
      <w:r>
        <w:t>Scenario</w:t>
      </w:r>
      <w:r>
        <w:rPr>
          <w:spacing w:val="-6"/>
        </w:rPr>
        <w:t xml:space="preserve"> </w:t>
      </w:r>
      <w:r>
        <w:t>Generation</w:t>
      </w:r>
      <w:r>
        <w:rPr>
          <w:spacing w:val="-5"/>
        </w:rPr>
        <w:t xml:space="preserve"> </w:t>
      </w:r>
      <w:r>
        <w:rPr>
          <w:spacing w:val="-2"/>
        </w:rPr>
        <w:t>Script</w:t>
      </w:r>
    </w:p>
    <w:p w14:paraId="3A211B43">
      <w:pPr>
        <w:pStyle w:val="5"/>
        <w:spacing w:before="262"/>
        <w:ind w:right="150"/>
        <w:jc w:val="both"/>
      </w:pPr>
      <w:r>
        <w:t>The</w:t>
      </w:r>
      <w:r>
        <w:rPr>
          <w:spacing w:val="-18"/>
        </w:rPr>
        <w:t xml:space="preserve"> </w:t>
      </w:r>
      <w:r>
        <w:t>intersection</w:t>
      </w:r>
      <w:r>
        <w:rPr>
          <w:spacing w:val="-17"/>
        </w:rPr>
        <w:t xml:space="preserve"> </w:t>
      </w:r>
      <w:r>
        <w:t>scenario</w:t>
      </w:r>
      <w:r>
        <w:rPr>
          <w:spacing w:val="-18"/>
        </w:rPr>
        <w:t xml:space="preserve"> </w:t>
      </w:r>
      <w:r>
        <w:t>is</w:t>
      </w:r>
      <w:r>
        <w:rPr>
          <w:spacing w:val="-17"/>
        </w:rPr>
        <w:t xml:space="preserve"> </w:t>
      </w:r>
      <w:r>
        <w:t>programmatically</w:t>
      </w:r>
      <w:r>
        <w:rPr>
          <w:spacing w:val="-18"/>
        </w:rPr>
        <w:t xml:space="preserve"> </w:t>
      </w:r>
      <w:r>
        <w:t>generated</w:t>
      </w:r>
      <w:r>
        <w:rPr>
          <w:spacing w:val="-17"/>
        </w:rPr>
        <w:t xml:space="preserve"> </w:t>
      </w:r>
      <w:r>
        <w:t>using</w:t>
      </w:r>
      <w:r>
        <w:rPr>
          <w:spacing w:val="-18"/>
        </w:rPr>
        <w:t xml:space="preserve"> </w:t>
      </w:r>
      <w:r>
        <w:t>the</w:t>
      </w:r>
      <w:r>
        <w:rPr>
          <w:spacing w:val="-17"/>
        </w:rPr>
        <w:t xml:space="preserve"> </w:t>
      </w:r>
      <w:r>
        <w:t>Python</w:t>
      </w:r>
      <w:r>
        <w:rPr>
          <w:spacing w:val="-18"/>
        </w:rPr>
        <w:t xml:space="preserve"> </w:t>
      </w:r>
      <w:r>
        <w:t>script</w:t>
      </w:r>
      <w:r>
        <w:rPr>
          <w:spacing w:val="-17"/>
        </w:rPr>
        <w:t xml:space="preserve"> </w:t>
      </w:r>
      <w:r>
        <w:rPr>
          <w:color w:val="188038"/>
        </w:rPr>
        <w:t>gen- erate_scenario.py</w:t>
      </w:r>
      <w:r>
        <w:t>,</w:t>
      </w:r>
      <w:r>
        <w:rPr>
          <w:spacing w:val="-12"/>
        </w:rPr>
        <w:t xml:space="preserve"> </w:t>
      </w:r>
      <w:r>
        <w:t>which</w:t>
      </w:r>
      <w:r>
        <w:rPr>
          <w:spacing w:val="-11"/>
        </w:rPr>
        <w:t xml:space="preserve"> </w:t>
      </w:r>
      <w:r>
        <w:t>automates</w:t>
      </w:r>
      <w:r>
        <w:rPr>
          <w:spacing w:val="-9"/>
        </w:rPr>
        <w:t xml:space="preserve"> </w:t>
      </w:r>
      <w:r>
        <w:t>the</w:t>
      </w:r>
      <w:r>
        <w:rPr>
          <w:spacing w:val="-11"/>
        </w:rPr>
        <w:t xml:space="preserve"> </w:t>
      </w:r>
      <w:r>
        <w:t>creation</w:t>
      </w:r>
      <w:r>
        <w:rPr>
          <w:spacing w:val="-11"/>
        </w:rPr>
        <w:t xml:space="preserve"> </w:t>
      </w:r>
      <w:r>
        <w:t>of</w:t>
      </w:r>
      <w:r>
        <w:rPr>
          <w:spacing w:val="-12"/>
        </w:rPr>
        <w:t xml:space="preserve"> </w:t>
      </w:r>
      <w:r>
        <w:t>network</w:t>
      </w:r>
      <w:r>
        <w:rPr>
          <w:spacing w:val="-14"/>
        </w:rPr>
        <w:t xml:space="preserve"> </w:t>
      </w:r>
      <w:r>
        <w:t>topology,</w:t>
      </w:r>
      <w:r>
        <w:rPr>
          <w:spacing w:val="-12"/>
        </w:rPr>
        <w:t xml:space="preserve"> </w:t>
      </w:r>
      <w:r>
        <w:t>vehicle</w:t>
      </w:r>
      <w:r>
        <w:rPr>
          <w:spacing w:val="-11"/>
        </w:rPr>
        <w:t xml:space="preserve"> </w:t>
      </w:r>
      <w:r>
        <w:t>types, and traffic flows.</w:t>
      </w:r>
    </w:p>
    <w:p w14:paraId="682F8DF6">
      <w:pPr>
        <w:pStyle w:val="5"/>
        <w:spacing w:before="241"/>
      </w:pPr>
      <w:r>
        <w:t>Main</w:t>
      </w:r>
      <w:r>
        <w:rPr>
          <w:spacing w:val="-4"/>
        </w:rPr>
        <w:t xml:space="preserve"> </w:t>
      </w:r>
      <w:r>
        <w:t>responsibilities</w:t>
      </w:r>
      <w:r>
        <w:rPr>
          <w:spacing w:val="-3"/>
        </w:rPr>
        <w:t xml:space="preserve"> </w:t>
      </w:r>
      <w:r>
        <w:t>of</w:t>
      </w:r>
      <w:r>
        <w:rPr>
          <w:spacing w:val="-3"/>
        </w:rPr>
        <w:t xml:space="preserve"> </w:t>
      </w:r>
      <w:r>
        <w:rPr>
          <w:color w:val="188038"/>
          <w:spacing w:val="-2"/>
        </w:rPr>
        <w:t>generate_scenario.py</w:t>
      </w:r>
      <w:r>
        <w:rPr>
          <w:spacing w:val="-2"/>
        </w:rPr>
        <w:t>:</w:t>
      </w:r>
    </w:p>
    <w:p w14:paraId="77188F21">
      <w:pPr>
        <w:pStyle w:val="11"/>
        <w:numPr>
          <w:ilvl w:val="1"/>
          <w:numId w:val="16"/>
        </w:numPr>
        <w:tabs>
          <w:tab w:val="left" w:pos="858"/>
        </w:tabs>
        <w:spacing w:before="238" w:after="0" w:line="240" w:lineRule="auto"/>
        <w:ind w:left="858" w:right="0" w:hanging="360"/>
        <w:jc w:val="left"/>
        <w:rPr>
          <w:b/>
          <w:sz w:val="28"/>
        </w:rPr>
      </w:pPr>
      <w:r>
        <w:rPr>
          <w:sz w:val="28"/>
        </w:rPr>
        <w:t>Construct</w:t>
      </w:r>
      <w:r>
        <w:rPr>
          <w:spacing w:val="-5"/>
          <w:sz w:val="28"/>
        </w:rPr>
        <w:t xml:space="preserve"> </w:t>
      </w:r>
      <w:r>
        <w:rPr>
          <w:sz w:val="28"/>
        </w:rPr>
        <w:t>a</w:t>
      </w:r>
      <w:r>
        <w:rPr>
          <w:spacing w:val="-5"/>
          <w:sz w:val="28"/>
        </w:rPr>
        <w:t xml:space="preserve"> </w:t>
      </w:r>
      <w:r>
        <w:rPr>
          <w:b/>
          <w:sz w:val="28"/>
        </w:rPr>
        <w:t>four-way</w:t>
      </w:r>
      <w:r>
        <w:rPr>
          <w:b/>
          <w:spacing w:val="-6"/>
          <w:sz w:val="28"/>
        </w:rPr>
        <w:t xml:space="preserve"> </w:t>
      </w:r>
      <w:r>
        <w:rPr>
          <w:b/>
          <w:sz w:val="28"/>
        </w:rPr>
        <w:t>intersection</w:t>
      </w:r>
      <w:r>
        <w:rPr>
          <w:b/>
          <w:spacing w:val="-2"/>
          <w:sz w:val="28"/>
        </w:rPr>
        <w:t xml:space="preserve"> topology</w:t>
      </w:r>
    </w:p>
    <w:p w14:paraId="53C92B32">
      <w:pPr>
        <w:pStyle w:val="11"/>
        <w:numPr>
          <w:ilvl w:val="1"/>
          <w:numId w:val="16"/>
        </w:numPr>
        <w:tabs>
          <w:tab w:val="left" w:pos="858"/>
        </w:tabs>
        <w:spacing w:before="1" w:after="0" w:line="323" w:lineRule="exact"/>
        <w:ind w:left="858" w:right="0" w:hanging="360"/>
        <w:jc w:val="left"/>
        <w:rPr>
          <w:sz w:val="28"/>
        </w:rPr>
      </w:pPr>
      <w:r>
        <w:rPr>
          <w:sz w:val="28"/>
        </w:rPr>
        <w:t>Define</w:t>
      </w:r>
      <w:r>
        <w:rPr>
          <w:spacing w:val="-3"/>
          <w:sz w:val="28"/>
        </w:rPr>
        <w:t xml:space="preserve"> </w:t>
      </w:r>
      <w:r>
        <w:rPr>
          <w:sz w:val="28"/>
        </w:rPr>
        <w:t>nodes</w:t>
      </w:r>
      <w:r>
        <w:rPr>
          <w:spacing w:val="-4"/>
          <w:sz w:val="28"/>
        </w:rPr>
        <w:t xml:space="preserve"> </w:t>
      </w:r>
      <w:r>
        <w:rPr>
          <w:sz w:val="28"/>
        </w:rPr>
        <w:t>and</w:t>
      </w:r>
      <w:r>
        <w:rPr>
          <w:spacing w:val="-3"/>
          <w:sz w:val="28"/>
        </w:rPr>
        <w:t xml:space="preserve"> </w:t>
      </w:r>
      <w:r>
        <w:rPr>
          <w:sz w:val="28"/>
        </w:rPr>
        <w:t>edges</w:t>
      </w:r>
      <w:r>
        <w:rPr>
          <w:spacing w:val="-3"/>
          <w:sz w:val="28"/>
        </w:rPr>
        <w:t xml:space="preserve"> </w:t>
      </w:r>
      <w:r>
        <w:rPr>
          <w:sz w:val="28"/>
        </w:rPr>
        <w:t>corresponding</w:t>
      </w:r>
      <w:r>
        <w:rPr>
          <w:spacing w:val="-3"/>
          <w:sz w:val="28"/>
        </w:rPr>
        <w:t xml:space="preserve"> </w:t>
      </w:r>
      <w:r>
        <w:rPr>
          <w:sz w:val="28"/>
        </w:rPr>
        <w:t>to</w:t>
      </w:r>
      <w:r>
        <w:rPr>
          <w:spacing w:val="-3"/>
          <w:sz w:val="28"/>
        </w:rPr>
        <w:t xml:space="preserve"> </w:t>
      </w:r>
      <w:r>
        <w:rPr>
          <w:sz w:val="28"/>
        </w:rPr>
        <w:t>road</w:t>
      </w:r>
      <w:r>
        <w:rPr>
          <w:spacing w:val="-3"/>
          <w:sz w:val="28"/>
        </w:rPr>
        <w:t xml:space="preserve"> </w:t>
      </w:r>
      <w:r>
        <w:rPr>
          <w:spacing w:val="-2"/>
          <w:sz w:val="28"/>
        </w:rPr>
        <w:t>geometry</w:t>
      </w:r>
    </w:p>
    <w:p w14:paraId="5B9FBB69">
      <w:pPr>
        <w:pStyle w:val="11"/>
        <w:numPr>
          <w:ilvl w:val="1"/>
          <w:numId w:val="16"/>
        </w:numPr>
        <w:tabs>
          <w:tab w:val="left" w:pos="858"/>
        </w:tabs>
        <w:spacing w:before="0" w:after="0" w:line="323" w:lineRule="exact"/>
        <w:ind w:left="858" w:right="0" w:hanging="360"/>
        <w:jc w:val="left"/>
        <w:rPr>
          <w:sz w:val="28"/>
        </w:rPr>
      </w:pPr>
      <w:r>
        <w:rPr>
          <w:sz w:val="28"/>
        </w:rPr>
        <w:t>Specify</w:t>
      </w:r>
      <w:r>
        <w:rPr>
          <w:spacing w:val="-7"/>
          <w:sz w:val="28"/>
        </w:rPr>
        <w:t xml:space="preserve"> </w:t>
      </w:r>
      <w:r>
        <w:rPr>
          <w:sz w:val="28"/>
        </w:rPr>
        <w:t>multiple</w:t>
      </w:r>
      <w:r>
        <w:rPr>
          <w:spacing w:val="-2"/>
          <w:sz w:val="28"/>
        </w:rPr>
        <w:t xml:space="preserve"> </w:t>
      </w:r>
      <w:r>
        <w:rPr>
          <w:sz w:val="28"/>
        </w:rPr>
        <w:t>vehicle</w:t>
      </w:r>
      <w:r>
        <w:rPr>
          <w:spacing w:val="-2"/>
          <w:sz w:val="28"/>
        </w:rPr>
        <w:t xml:space="preserve"> </w:t>
      </w:r>
      <w:r>
        <w:rPr>
          <w:sz w:val="28"/>
        </w:rPr>
        <w:t>types</w:t>
      </w:r>
      <w:r>
        <w:rPr>
          <w:spacing w:val="-3"/>
          <w:sz w:val="28"/>
        </w:rPr>
        <w:t xml:space="preserve"> </w:t>
      </w:r>
      <w:r>
        <w:rPr>
          <w:sz w:val="28"/>
        </w:rPr>
        <w:t>reflecting real</w:t>
      </w:r>
      <w:r>
        <w:rPr>
          <w:spacing w:val="-2"/>
          <w:sz w:val="28"/>
        </w:rPr>
        <w:t xml:space="preserve"> </w:t>
      </w:r>
      <w:r>
        <w:rPr>
          <w:sz w:val="28"/>
        </w:rPr>
        <w:t>traffic</w:t>
      </w:r>
      <w:r>
        <w:rPr>
          <w:spacing w:val="-2"/>
          <w:sz w:val="28"/>
        </w:rPr>
        <w:t xml:space="preserve"> composition</w:t>
      </w:r>
    </w:p>
    <w:p w14:paraId="4EFDA14C">
      <w:pPr>
        <w:pStyle w:val="11"/>
        <w:numPr>
          <w:ilvl w:val="1"/>
          <w:numId w:val="16"/>
        </w:numPr>
        <w:tabs>
          <w:tab w:val="left" w:pos="858"/>
        </w:tabs>
        <w:spacing w:before="1" w:after="0" w:line="420" w:lineRule="auto"/>
        <w:ind w:left="138" w:right="3440" w:firstLine="360"/>
        <w:jc w:val="left"/>
        <w:rPr>
          <w:sz w:val="28"/>
        </w:rPr>
      </w:pPr>
      <w:r>
        <w:rPr>
          <w:sz w:val="28"/>
        </w:rPr>
        <w:t>Generate</w:t>
      </w:r>
      <w:r>
        <w:rPr>
          <w:spacing w:val="-5"/>
          <w:sz w:val="28"/>
        </w:rPr>
        <w:t xml:space="preserve"> </w:t>
      </w:r>
      <w:r>
        <w:rPr>
          <w:sz w:val="28"/>
        </w:rPr>
        <w:t>routes</w:t>
      </w:r>
      <w:r>
        <w:rPr>
          <w:spacing w:val="-5"/>
          <w:sz w:val="28"/>
        </w:rPr>
        <w:t xml:space="preserve"> </w:t>
      </w:r>
      <w:r>
        <w:rPr>
          <w:sz w:val="28"/>
        </w:rPr>
        <w:t>and</w:t>
      </w:r>
      <w:r>
        <w:rPr>
          <w:spacing w:val="-5"/>
          <w:sz w:val="28"/>
        </w:rPr>
        <w:t xml:space="preserve"> </w:t>
      </w:r>
      <w:r>
        <w:rPr>
          <w:sz w:val="28"/>
        </w:rPr>
        <w:t>traffic</w:t>
      </w:r>
      <w:r>
        <w:rPr>
          <w:spacing w:val="-5"/>
          <w:sz w:val="28"/>
        </w:rPr>
        <w:t xml:space="preserve"> </w:t>
      </w:r>
      <w:r>
        <w:rPr>
          <w:sz w:val="28"/>
        </w:rPr>
        <w:t>flows</w:t>
      </w:r>
      <w:r>
        <w:rPr>
          <w:spacing w:val="-5"/>
          <w:sz w:val="28"/>
        </w:rPr>
        <w:t xml:space="preserve"> </w:t>
      </w:r>
      <w:r>
        <w:rPr>
          <w:sz w:val="28"/>
        </w:rPr>
        <w:t>for</w:t>
      </w:r>
      <w:r>
        <w:rPr>
          <w:spacing w:val="-5"/>
          <w:sz w:val="28"/>
        </w:rPr>
        <w:t xml:space="preserve"> </w:t>
      </w:r>
      <w:r>
        <w:rPr>
          <w:sz w:val="28"/>
        </w:rPr>
        <w:t>simulation Conceptually, the script defines five nodes:</w:t>
      </w:r>
    </w:p>
    <w:p w14:paraId="09EB8DCE">
      <w:pPr>
        <w:pStyle w:val="11"/>
        <w:numPr>
          <w:ilvl w:val="1"/>
          <w:numId w:val="16"/>
        </w:numPr>
        <w:tabs>
          <w:tab w:val="left" w:pos="858"/>
        </w:tabs>
        <w:spacing w:before="0" w:after="0" w:line="321" w:lineRule="exact"/>
        <w:ind w:left="858" w:right="0" w:hanging="360"/>
        <w:jc w:val="left"/>
        <w:rPr>
          <w:sz w:val="28"/>
        </w:rPr>
      </w:pPr>
      <w:r>
        <w:rPr>
          <w:b/>
          <w:sz w:val="28"/>
        </w:rPr>
        <w:t>N,</w:t>
      </w:r>
      <w:r>
        <w:rPr>
          <w:b/>
          <w:spacing w:val="-1"/>
          <w:sz w:val="28"/>
        </w:rPr>
        <w:t xml:space="preserve"> </w:t>
      </w:r>
      <w:r>
        <w:rPr>
          <w:b/>
          <w:sz w:val="28"/>
        </w:rPr>
        <w:t>S,</w:t>
      </w:r>
      <w:r>
        <w:rPr>
          <w:b/>
          <w:spacing w:val="-1"/>
          <w:sz w:val="28"/>
        </w:rPr>
        <w:t xml:space="preserve"> </w:t>
      </w:r>
      <w:r>
        <w:rPr>
          <w:b/>
          <w:sz w:val="28"/>
        </w:rPr>
        <w:t>E,</w:t>
      </w:r>
      <w:r>
        <w:rPr>
          <w:b/>
          <w:spacing w:val="-4"/>
          <w:sz w:val="28"/>
        </w:rPr>
        <w:t xml:space="preserve"> </w:t>
      </w:r>
      <w:r>
        <w:rPr>
          <w:b/>
          <w:sz w:val="28"/>
        </w:rPr>
        <w:t>W</w:t>
      </w:r>
      <w:r>
        <w:rPr>
          <w:sz w:val="28"/>
        </w:rPr>
        <w:t>: entry</w:t>
      </w:r>
      <w:r>
        <w:rPr>
          <w:spacing w:val="-5"/>
          <w:sz w:val="28"/>
        </w:rPr>
        <w:t xml:space="preserve"> </w:t>
      </w:r>
      <w:r>
        <w:rPr>
          <w:sz w:val="28"/>
        </w:rPr>
        <w:t>and</w:t>
      </w:r>
      <w:r>
        <w:rPr>
          <w:spacing w:val="-1"/>
          <w:sz w:val="28"/>
        </w:rPr>
        <w:t xml:space="preserve"> </w:t>
      </w:r>
      <w:r>
        <w:rPr>
          <w:sz w:val="28"/>
        </w:rPr>
        <w:t>exit points</w:t>
      </w:r>
      <w:r>
        <w:rPr>
          <w:spacing w:val="-1"/>
          <w:sz w:val="28"/>
        </w:rPr>
        <w:t xml:space="preserve"> </w:t>
      </w:r>
      <w:r>
        <w:rPr>
          <w:sz w:val="28"/>
        </w:rPr>
        <w:t>of</w:t>
      </w:r>
      <w:r>
        <w:rPr>
          <w:spacing w:val="-4"/>
          <w:sz w:val="28"/>
        </w:rPr>
        <w:t xml:space="preserve"> </w:t>
      </w:r>
      <w:r>
        <w:rPr>
          <w:sz w:val="28"/>
        </w:rPr>
        <w:t>the</w:t>
      </w:r>
      <w:r>
        <w:rPr>
          <w:spacing w:val="-1"/>
          <w:sz w:val="28"/>
        </w:rPr>
        <w:t xml:space="preserve"> </w:t>
      </w:r>
      <w:r>
        <w:rPr>
          <w:spacing w:val="-2"/>
          <w:sz w:val="28"/>
        </w:rPr>
        <w:t>intersection</w:t>
      </w:r>
    </w:p>
    <w:p w14:paraId="76F1FED6">
      <w:pPr>
        <w:pStyle w:val="11"/>
        <w:numPr>
          <w:ilvl w:val="1"/>
          <w:numId w:val="16"/>
        </w:numPr>
        <w:tabs>
          <w:tab w:val="left" w:pos="858"/>
        </w:tabs>
        <w:spacing w:before="0" w:after="0" w:line="240" w:lineRule="auto"/>
        <w:ind w:left="858" w:right="0" w:hanging="360"/>
        <w:jc w:val="left"/>
        <w:rPr>
          <w:sz w:val="28"/>
        </w:rPr>
      </w:pPr>
      <w:r>
        <w:rPr>
          <w:b/>
          <w:sz w:val="28"/>
        </w:rPr>
        <w:t>C</w:t>
      </w:r>
      <w:r>
        <w:rPr>
          <w:sz w:val="28"/>
        </w:rPr>
        <w:t>:</w:t>
      </w:r>
      <w:r>
        <w:rPr>
          <w:spacing w:val="-3"/>
          <w:sz w:val="28"/>
        </w:rPr>
        <w:t xml:space="preserve"> </w:t>
      </w:r>
      <w:r>
        <w:rPr>
          <w:sz w:val="28"/>
        </w:rPr>
        <w:t>the</w:t>
      </w:r>
      <w:r>
        <w:rPr>
          <w:spacing w:val="-3"/>
          <w:sz w:val="28"/>
        </w:rPr>
        <w:t xml:space="preserve"> </w:t>
      </w:r>
      <w:r>
        <w:rPr>
          <w:sz w:val="28"/>
        </w:rPr>
        <w:t>central</w:t>
      </w:r>
      <w:r>
        <w:rPr>
          <w:spacing w:val="-2"/>
          <w:sz w:val="28"/>
        </w:rPr>
        <w:t xml:space="preserve"> </w:t>
      </w:r>
      <w:r>
        <w:rPr>
          <w:sz w:val="28"/>
        </w:rPr>
        <w:t>intersection</w:t>
      </w:r>
      <w:r>
        <w:rPr>
          <w:spacing w:val="-3"/>
          <w:sz w:val="28"/>
        </w:rPr>
        <w:t xml:space="preserve"> </w:t>
      </w:r>
      <w:r>
        <w:rPr>
          <w:sz w:val="28"/>
        </w:rPr>
        <w:t>node</w:t>
      </w:r>
      <w:r>
        <w:rPr>
          <w:spacing w:val="-3"/>
          <w:sz w:val="28"/>
        </w:rPr>
        <w:t xml:space="preserve"> </w:t>
      </w:r>
      <w:r>
        <w:rPr>
          <w:sz w:val="28"/>
        </w:rPr>
        <w:t>where</w:t>
      </w:r>
      <w:r>
        <w:rPr>
          <w:spacing w:val="-2"/>
          <w:sz w:val="28"/>
        </w:rPr>
        <w:t xml:space="preserve"> </w:t>
      </w:r>
      <w:r>
        <w:rPr>
          <w:sz w:val="28"/>
        </w:rPr>
        <w:t>traffic</w:t>
      </w:r>
      <w:r>
        <w:rPr>
          <w:spacing w:val="-3"/>
          <w:sz w:val="28"/>
        </w:rPr>
        <w:t xml:space="preserve"> </w:t>
      </w:r>
      <w:r>
        <w:rPr>
          <w:sz w:val="28"/>
        </w:rPr>
        <w:t>signals</w:t>
      </w:r>
      <w:r>
        <w:rPr>
          <w:spacing w:val="-3"/>
          <w:sz w:val="28"/>
        </w:rPr>
        <w:t xml:space="preserve"> </w:t>
      </w:r>
      <w:r>
        <w:rPr>
          <w:sz w:val="28"/>
        </w:rPr>
        <w:t>are</w:t>
      </w:r>
      <w:r>
        <w:rPr>
          <w:spacing w:val="-2"/>
          <w:sz w:val="28"/>
        </w:rPr>
        <w:t xml:space="preserve"> installed</w:t>
      </w:r>
    </w:p>
    <w:p w14:paraId="7BFB5A2D">
      <w:pPr>
        <w:pStyle w:val="5"/>
        <w:spacing w:before="240"/>
      </w:pPr>
      <w:r>
        <w:t>This</w:t>
      </w:r>
      <w:r>
        <w:rPr>
          <w:spacing w:val="-2"/>
        </w:rPr>
        <w:t xml:space="preserve"> </w:t>
      </w:r>
      <w:r>
        <w:t>automated generation</w:t>
      </w:r>
      <w:r>
        <w:rPr>
          <w:spacing w:val="-2"/>
        </w:rPr>
        <w:t xml:space="preserve"> </w:t>
      </w:r>
      <w:r>
        <w:t>ensures</w:t>
      </w:r>
      <w:r>
        <w:rPr>
          <w:spacing w:val="-2"/>
        </w:rPr>
        <w:t xml:space="preserve"> </w:t>
      </w:r>
      <w:r>
        <w:t>consistency</w:t>
      </w:r>
      <w:r>
        <w:rPr>
          <w:spacing w:val="-5"/>
        </w:rPr>
        <w:t xml:space="preserve"> </w:t>
      </w:r>
      <w:r>
        <w:t>across</w:t>
      </w:r>
      <w:r>
        <w:rPr>
          <w:spacing w:val="-2"/>
        </w:rPr>
        <w:t xml:space="preserve"> </w:t>
      </w:r>
      <w:r>
        <w:t>experiments and</w:t>
      </w:r>
      <w:r>
        <w:rPr>
          <w:spacing w:val="-2"/>
        </w:rPr>
        <w:t xml:space="preserve"> </w:t>
      </w:r>
      <w:r>
        <w:t>allows easy modification of traffic demand or intersection geometry.</w:t>
      </w:r>
    </w:p>
    <w:p w14:paraId="696F949C">
      <w:pPr>
        <w:pStyle w:val="5"/>
        <w:spacing w:before="280"/>
      </w:pPr>
      <w:bookmarkStart w:id="44" w:name="_bookmark22"/>
      <w:bookmarkEnd w:id="44"/>
      <w:bookmarkStart w:id="45" w:name="SUMO Network Structure&#13;"/>
      <w:bookmarkEnd w:id="45"/>
      <w:r>
        <w:t>SUMO</w:t>
      </w:r>
      <w:r>
        <w:rPr>
          <w:spacing w:val="-7"/>
        </w:rPr>
        <w:t xml:space="preserve"> </w:t>
      </w:r>
      <w:r>
        <w:t>Network</w:t>
      </w:r>
      <w:r>
        <w:rPr>
          <w:spacing w:val="-1"/>
        </w:rPr>
        <w:t xml:space="preserve"> </w:t>
      </w:r>
      <w:r>
        <w:rPr>
          <w:spacing w:val="-2"/>
        </w:rPr>
        <w:t>Structure</w:t>
      </w:r>
    </w:p>
    <w:p w14:paraId="7F84E1D4">
      <w:pPr>
        <w:pStyle w:val="5"/>
        <w:spacing w:before="264" w:line="242" w:lineRule="auto"/>
        <w:ind w:right="150"/>
        <w:jc w:val="both"/>
      </w:pPr>
      <w:r>
        <w:t>The</w:t>
      </w:r>
      <w:r>
        <w:rPr>
          <w:spacing w:val="-2"/>
        </w:rPr>
        <w:t xml:space="preserve"> </w:t>
      </w:r>
      <w:r>
        <w:t>complete</w:t>
      </w:r>
      <w:r>
        <w:rPr>
          <w:spacing w:val="-2"/>
        </w:rPr>
        <w:t xml:space="preserve"> </w:t>
      </w:r>
      <w:r>
        <w:t>structure</w:t>
      </w:r>
      <w:r>
        <w:rPr>
          <w:spacing w:val="-2"/>
        </w:rPr>
        <w:t xml:space="preserve"> </w:t>
      </w:r>
      <w:r>
        <w:t>of</w:t>
      </w:r>
      <w:r>
        <w:rPr>
          <w:spacing w:val="-2"/>
        </w:rPr>
        <w:t xml:space="preserve"> </w:t>
      </w:r>
      <w:r>
        <w:t>the</w:t>
      </w:r>
      <w:r>
        <w:rPr>
          <w:spacing w:val="-2"/>
        </w:rPr>
        <w:t xml:space="preserve"> </w:t>
      </w:r>
      <w:r>
        <w:t>intersection</w:t>
      </w:r>
      <w:r>
        <w:rPr>
          <w:spacing w:val="-5"/>
        </w:rPr>
        <w:t xml:space="preserve"> </w:t>
      </w:r>
      <w:r>
        <w:t>is</w:t>
      </w:r>
      <w:r>
        <w:rPr>
          <w:spacing w:val="-2"/>
        </w:rPr>
        <w:t xml:space="preserve"> </w:t>
      </w:r>
      <w:r>
        <w:t>described</w:t>
      </w:r>
      <w:r>
        <w:rPr>
          <w:spacing w:val="-2"/>
        </w:rPr>
        <w:t xml:space="preserve"> </w:t>
      </w:r>
      <w:r>
        <w:t>using</w:t>
      </w:r>
      <w:r>
        <w:rPr>
          <w:spacing w:val="-2"/>
        </w:rPr>
        <w:t xml:space="preserve"> </w:t>
      </w:r>
      <w:r>
        <w:t>standard</w:t>
      </w:r>
      <w:r>
        <w:rPr>
          <w:spacing w:val="-2"/>
        </w:rPr>
        <w:t xml:space="preserve"> </w:t>
      </w:r>
      <w:r>
        <w:t>SUMO</w:t>
      </w:r>
      <w:r>
        <w:rPr>
          <w:spacing w:val="-5"/>
        </w:rPr>
        <w:t xml:space="preserve"> </w:t>
      </w:r>
      <w:r>
        <w:t xml:space="preserve">XML </w:t>
      </w:r>
      <w:r>
        <w:rPr>
          <w:spacing w:val="-2"/>
        </w:rPr>
        <w:t>files:</w:t>
      </w:r>
    </w:p>
    <w:p w14:paraId="416451C9">
      <w:pPr>
        <w:pStyle w:val="11"/>
        <w:numPr>
          <w:ilvl w:val="1"/>
          <w:numId w:val="16"/>
        </w:numPr>
        <w:tabs>
          <w:tab w:val="left" w:pos="858"/>
        </w:tabs>
        <w:spacing w:before="238" w:after="0" w:line="322" w:lineRule="exact"/>
        <w:ind w:left="858" w:right="0" w:hanging="360"/>
        <w:jc w:val="left"/>
        <w:rPr>
          <w:b/>
          <w:sz w:val="28"/>
        </w:rPr>
      </w:pPr>
      <w:r>
        <w:rPr>
          <w:b/>
          <w:color w:val="188038"/>
          <w:spacing w:val="-2"/>
          <w:sz w:val="28"/>
        </w:rPr>
        <w:t>nodes.nod.xml</w:t>
      </w:r>
    </w:p>
    <w:p w14:paraId="30424FC6">
      <w:pPr>
        <w:pStyle w:val="5"/>
        <w:ind w:left="858"/>
      </w:pPr>
      <w:r>
        <w:t>Defines</w:t>
      </w:r>
      <w:r>
        <w:rPr>
          <w:spacing w:val="-5"/>
        </w:rPr>
        <w:t xml:space="preserve"> </w:t>
      </w:r>
      <w:r>
        <w:t>the</w:t>
      </w:r>
      <w:r>
        <w:rPr>
          <w:spacing w:val="-4"/>
        </w:rPr>
        <w:t xml:space="preserve"> </w:t>
      </w:r>
      <w:r>
        <w:t>nodes</w:t>
      </w:r>
      <w:r>
        <w:rPr>
          <w:spacing w:val="-5"/>
        </w:rPr>
        <w:t xml:space="preserve"> </w:t>
      </w:r>
      <w:r>
        <w:t>of</w:t>
      </w:r>
      <w:r>
        <w:rPr>
          <w:spacing w:val="-3"/>
        </w:rPr>
        <w:t xml:space="preserve"> </w:t>
      </w:r>
      <w:r>
        <w:t>the</w:t>
      </w:r>
      <w:r>
        <w:rPr>
          <w:spacing w:val="-3"/>
        </w:rPr>
        <w:t xml:space="preserve"> </w:t>
      </w:r>
      <w:r>
        <w:t>network,</w:t>
      </w:r>
      <w:r>
        <w:rPr>
          <w:spacing w:val="-3"/>
        </w:rPr>
        <w:t xml:space="preserve"> </w:t>
      </w:r>
      <w:r>
        <w:t>including</w:t>
      </w:r>
      <w:r>
        <w:rPr>
          <w:spacing w:val="-3"/>
        </w:rPr>
        <w:t xml:space="preserve"> </w:t>
      </w:r>
      <w:r>
        <w:t>the</w:t>
      </w:r>
      <w:r>
        <w:rPr>
          <w:spacing w:val="-3"/>
        </w:rPr>
        <w:t xml:space="preserve"> </w:t>
      </w:r>
      <w:r>
        <w:t>four</w:t>
      </w:r>
      <w:r>
        <w:rPr>
          <w:spacing w:val="-3"/>
        </w:rPr>
        <w:t xml:space="preserve"> </w:t>
      </w:r>
      <w:r>
        <w:t>approach</w:t>
      </w:r>
      <w:r>
        <w:rPr>
          <w:spacing w:val="-3"/>
        </w:rPr>
        <w:t xml:space="preserve"> </w:t>
      </w:r>
      <w:r>
        <w:t>nodes</w:t>
      </w:r>
      <w:r>
        <w:rPr>
          <w:spacing w:val="-3"/>
        </w:rPr>
        <w:t xml:space="preserve"> </w:t>
      </w:r>
      <w:r>
        <w:t>and</w:t>
      </w:r>
      <w:r>
        <w:rPr>
          <w:spacing w:val="-3"/>
        </w:rPr>
        <w:t xml:space="preserve"> </w:t>
      </w:r>
      <w:r>
        <w:t>the central intersection node.</w:t>
      </w:r>
    </w:p>
    <w:p w14:paraId="27E23A24">
      <w:pPr>
        <w:pStyle w:val="11"/>
        <w:numPr>
          <w:ilvl w:val="1"/>
          <w:numId w:val="16"/>
        </w:numPr>
        <w:tabs>
          <w:tab w:val="left" w:pos="858"/>
        </w:tabs>
        <w:spacing w:before="2" w:after="0" w:line="322" w:lineRule="exact"/>
        <w:ind w:left="858" w:right="0" w:hanging="360"/>
        <w:jc w:val="left"/>
        <w:rPr>
          <w:b/>
          <w:sz w:val="28"/>
        </w:rPr>
      </w:pPr>
      <w:r>
        <w:rPr>
          <w:b/>
          <w:color w:val="188038"/>
          <w:spacing w:val="-2"/>
          <w:sz w:val="28"/>
        </w:rPr>
        <w:t>edges.edg.xml</w:t>
      </w:r>
    </w:p>
    <w:p w14:paraId="33012E31">
      <w:pPr>
        <w:pStyle w:val="5"/>
        <w:ind w:left="858" w:right="265"/>
      </w:pPr>
      <w:r>
        <w:t>Defines</w:t>
      </w:r>
      <w:r>
        <w:rPr>
          <w:spacing w:val="-6"/>
        </w:rPr>
        <w:t xml:space="preserve"> </w:t>
      </w:r>
      <w:r>
        <w:t>the</w:t>
      </w:r>
      <w:r>
        <w:rPr>
          <w:spacing w:val="-4"/>
        </w:rPr>
        <w:t xml:space="preserve"> </w:t>
      </w:r>
      <w:r>
        <w:t>directed</w:t>
      </w:r>
      <w:r>
        <w:rPr>
          <w:spacing w:val="-4"/>
        </w:rPr>
        <w:t xml:space="preserve"> </w:t>
      </w:r>
      <w:r>
        <w:t>edges</w:t>
      </w:r>
      <w:r>
        <w:rPr>
          <w:spacing w:val="-4"/>
        </w:rPr>
        <w:t xml:space="preserve"> </w:t>
      </w:r>
      <w:r>
        <w:t>(roads)</w:t>
      </w:r>
      <w:r>
        <w:rPr>
          <w:spacing w:val="-4"/>
        </w:rPr>
        <w:t xml:space="preserve"> </w:t>
      </w:r>
      <w:r>
        <w:t>connecting</w:t>
      </w:r>
      <w:r>
        <w:rPr>
          <w:spacing w:val="-6"/>
        </w:rPr>
        <w:t xml:space="preserve"> </w:t>
      </w:r>
      <w:r>
        <w:t>nodes,</w:t>
      </w:r>
      <w:r>
        <w:rPr>
          <w:spacing w:val="-4"/>
        </w:rPr>
        <w:t xml:space="preserve"> </w:t>
      </w:r>
      <w:r>
        <w:t>including</w:t>
      </w:r>
      <w:r>
        <w:rPr>
          <w:spacing w:val="-4"/>
        </w:rPr>
        <w:t xml:space="preserve"> </w:t>
      </w:r>
      <w:r>
        <w:t>the</w:t>
      </w:r>
      <w:r>
        <w:rPr>
          <w:spacing w:val="-4"/>
        </w:rPr>
        <w:t xml:space="preserve"> </w:t>
      </w:r>
      <w:r>
        <w:t>number of lanes and their directions.</w:t>
      </w:r>
    </w:p>
    <w:p w14:paraId="370FB9D3">
      <w:pPr>
        <w:pStyle w:val="11"/>
        <w:numPr>
          <w:ilvl w:val="1"/>
          <w:numId w:val="16"/>
        </w:numPr>
        <w:tabs>
          <w:tab w:val="left" w:pos="858"/>
        </w:tabs>
        <w:spacing w:before="1" w:after="0" w:line="322" w:lineRule="exact"/>
        <w:ind w:left="858" w:right="0" w:hanging="360"/>
        <w:jc w:val="left"/>
        <w:rPr>
          <w:b/>
          <w:sz w:val="28"/>
        </w:rPr>
      </w:pPr>
      <w:r>
        <w:rPr>
          <w:b/>
          <w:color w:val="188038"/>
          <w:spacing w:val="-2"/>
          <w:sz w:val="28"/>
        </w:rPr>
        <w:t>intersection.net.xml</w:t>
      </w:r>
    </w:p>
    <w:p w14:paraId="001FE6B0">
      <w:pPr>
        <w:pStyle w:val="5"/>
        <w:ind w:left="858"/>
      </w:pPr>
      <w:r>
        <w:t>A</w:t>
      </w:r>
      <w:r>
        <w:rPr>
          <w:spacing w:val="-3"/>
        </w:rPr>
        <w:t xml:space="preserve"> </w:t>
      </w:r>
      <w:r>
        <w:t>compiled</w:t>
      </w:r>
      <w:r>
        <w:rPr>
          <w:spacing w:val="-3"/>
        </w:rPr>
        <w:t xml:space="preserve"> </w:t>
      </w:r>
      <w:r>
        <w:t>network</w:t>
      </w:r>
      <w:r>
        <w:rPr>
          <w:spacing w:val="-5"/>
        </w:rPr>
        <w:t xml:space="preserve"> </w:t>
      </w:r>
      <w:r>
        <w:t>file</w:t>
      </w:r>
      <w:r>
        <w:rPr>
          <w:spacing w:val="-3"/>
        </w:rPr>
        <w:t xml:space="preserve"> </w:t>
      </w:r>
      <w:r>
        <w:t>(200+</w:t>
      </w:r>
      <w:r>
        <w:rPr>
          <w:spacing w:val="-3"/>
        </w:rPr>
        <w:t xml:space="preserve"> </w:t>
      </w:r>
      <w:r>
        <w:t>lines</w:t>
      </w:r>
      <w:r>
        <w:rPr>
          <w:spacing w:val="-3"/>
        </w:rPr>
        <w:t xml:space="preserve"> </w:t>
      </w:r>
      <w:r>
        <w:t>of</w:t>
      </w:r>
      <w:r>
        <w:rPr>
          <w:spacing w:val="-3"/>
        </w:rPr>
        <w:t xml:space="preserve"> </w:t>
      </w:r>
      <w:r>
        <w:t>XML)</w:t>
      </w:r>
      <w:r>
        <w:rPr>
          <w:spacing w:val="-3"/>
        </w:rPr>
        <w:t xml:space="preserve"> </w:t>
      </w:r>
      <w:r>
        <w:t>generated</w:t>
      </w:r>
      <w:r>
        <w:rPr>
          <w:spacing w:val="-3"/>
        </w:rPr>
        <w:t xml:space="preserve"> </w:t>
      </w:r>
      <w:r>
        <w:t>by</w:t>
      </w:r>
      <w:r>
        <w:rPr>
          <w:spacing w:val="-5"/>
        </w:rPr>
        <w:t xml:space="preserve"> </w:t>
      </w:r>
      <w:r>
        <w:t>SUMO</w:t>
      </w:r>
      <w:r>
        <w:rPr>
          <w:spacing w:val="-3"/>
        </w:rPr>
        <w:t xml:space="preserve"> </w:t>
      </w:r>
      <w:r>
        <w:t xml:space="preserve">tools, </w:t>
      </w:r>
      <w:r>
        <w:rPr>
          <w:spacing w:val="-2"/>
        </w:rPr>
        <w:t>containing:</w:t>
      </w:r>
    </w:p>
    <w:p w14:paraId="28D9AA74">
      <w:pPr>
        <w:pStyle w:val="11"/>
        <w:numPr>
          <w:ilvl w:val="2"/>
          <w:numId w:val="16"/>
        </w:numPr>
        <w:tabs>
          <w:tab w:val="left" w:pos="1577"/>
        </w:tabs>
        <w:spacing w:before="0" w:after="0" w:line="321" w:lineRule="exact"/>
        <w:ind w:left="1577" w:right="0" w:hanging="359"/>
        <w:jc w:val="left"/>
        <w:rPr>
          <w:sz w:val="28"/>
        </w:rPr>
      </w:pPr>
      <w:r>
        <w:rPr>
          <w:sz w:val="28"/>
        </w:rPr>
        <w:t xml:space="preserve">Lane </w:t>
      </w:r>
      <w:r>
        <w:rPr>
          <w:spacing w:val="-2"/>
          <w:sz w:val="28"/>
        </w:rPr>
        <w:t>geometries</w:t>
      </w:r>
    </w:p>
    <w:p w14:paraId="33726CEC">
      <w:pPr>
        <w:pStyle w:val="11"/>
        <w:numPr>
          <w:ilvl w:val="2"/>
          <w:numId w:val="16"/>
        </w:numPr>
        <w:tabs>
          <w:tab w:val="left" w:pos="1577"/>
        </w:tabs>
        <w:spacing w:before="0" w:after="0" w:line="240" w:lineRule="auto"/>
        <w:ind w:left="1577" w:right="0" w:hanging="359"/>
        <w:jc w:val="left"/>
        <w:rPr>
          <w:sz w:val="28"/>
        </w:rPr>
      </w:pPr>
      <w:r>
        <w:rPr>
          <w:sz w:val="28"/>
        </w:rPr>
        <w:t>Internal</w:t>
      </w:r>
      <w:r>
        <w:rPr>
          <w:spacing w:val="-2"/>
          <w:sz w:val="28"/>
        </w:rPr>
        <w:t xml:space="preserve"> </w:t>
      </w:r>
      <w:r>
        <w:rPr>
          <w:sz w:val="28"/>
        </w:rPr>
        <w:t>junction</w:t>
      </w:r>
      <w:r>
        <w:rPr>
          <w:spacing w:val="-1"/>
          <w:sz w:val="28"/>
        </w:rPr>
        <w:t xml:space="preserve"> </w:t>
      </w:r>
      <w:r>
        <w:rPr>
          <w:spacing w:val="-2"/>
          <w:sz w:val="28"/>
        </w:rPr>
        <w:t>connections</w:t>
      </w:r>
    </w:p>
    <w:p w14:paraId="7EA3A7BC">
      <w:pPr>
        <w:pStyle w:val="11"/>
        <w:numPr>
          <w:ilvl w:val="2"/>
          <w:numId w:val="16"/>
        </w:numPr>
        <w:tabs>
          <w:tab w:val="left" w:pos="1577"/>
        </w:tabs>
        <w:spacing w:before="1" w:after="0" w:line="240" w:lineRule="auto"/>
        <w:ind w:left="1577" w:right="0" w:hanging="359"/>
        <w:jc w:val="left"/>
        <w:rPr>
          <w:sz w:val="28"/>
        </w:rPr>
      </w:pPr>
      <w:r>
        <w:rPr>
          <w:sz w:val="28"/>
        </w:rPr>
        <w:t>Traffic</w:t>
      </w:r>
      <w:r>
        <w:rPr>
          <w:spacing w:val="-3"/>
          <w:sz w:val="28"/>
        </w:rPr>
        <w:t xml:space="preserve"> </w:t>
      </w:r>
      <w:r>
        <w:rPr>
          <w:sz w:val="28"/>
        </w:rPr>
        <w:t>light logic</w:t>
      </w:r>
      <w:r>
        <w:rPr>
          <w:spacing w:val="-3"/>
          <w:sz w:val="28"/>
        </w:rPr>
        <w:t xml:space="preserve"> </w:t>
      </w:r>
      <w:r>
        <w:rPr>
          <w:sz w:val="28"/>
        </w:rPr>
        <w:t xml:space="preserve">and stop </w:t>
      </w:r>
      <w:r>
        <w:rPr>
          <w:spacing w:val="-2"/>
          <w:sz w:val="28"/>
        </w:rPr>
        <w:t>lines</w:t>
      </w:r>
    </w:p>
    <w:p w14:paraId="62DA7773">
      <w:pPr>
        <w:pStyle w:val="11"/>
        <w:spacing w:after="0" w:line="240" w:lineRule="auto"/>
        <w:jc w:val="left"/>
        <w:rPr>
          <w:sz w:val="28"/>
        </w:rPr>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37BE1155">
      <w:pPr>
        <w:pStyle w:val="5"/>
        <w:spacing w:before="69"/>
        <w:ind w:right="151"/>
        <w:jc w:val="both"/>
      </w:pPr>
      <w:r>
        <w:t>These</w:t>
      </w:r>
      <w:r>
        <w:rPr>
          <w:spacing w:val="-3"/>
        </w:rPr>
        <w:t xml:space="preserve"> </w:t>
      </w:r>
      <w:r>
        <w:t>files</w:t>
      </w:r>
      <w:r>
        <w:rPr>
          <w:spacing w:val="-3"/>
        </w:rPr>
        <w:t xml:space="preserve"> </w:t>
      </w:r>
      <w:r>
        <w:t>together</w:t>
      </w:r>
      <w:r>
        <w:rPr>
          <w:spacing w:val="-3"/>
        </w:rPr>
        <w:t xml:space="preserve"> </w:t>
      </w:r>
      <w:r>
        <w:t>describe</w:t>
      </w:r>
      <w:r>
        <w:rPr>
          <w:spacing w:val="-3"/>
        </w:rPr>
        <w:t xml:space="preserve"> </w:t>
      </w:r>
      <w:r>
        <w:t>the</w:t>
      </w:r>
      <w:r>
        <w:rPr>
          <w:spacing w:val="-3"/>
        </w:rPr>
        <w:t xml:space="preserve"> </w:t>
      </w:r>
      <w:r>
        <w:t>full</w:t>
      </w:r>
      <w:r>
        <w:rPr>
          <w:spacing w:val="-3"/>
        </w:rPr>
        <w:t xml:space="preserve"> </w:t>
      </w:r>
      <w:r>
        <w:t>road</w:t>
      </w:r>
      <w:r>
        <w:rPr>
          <w:spacing w:val="-3"/>
        </w:rPr>
        <w:t xml:space="preserve"> </w:t>
      </w:r>
      <w:r>
        <w:t>geometry</w:t>
      </w:r>
      <w:r>
        <w:rPr>
          <w:spacing w:val="-3"/>
        </w:rPr>
        <w:t xml:space="preserve"> </w:t>
      </w:r>
      <w:r>
        <w:t>and</w:t>
      </w:r>
      <w:r>
        <w:rPr>
          <w:spacing w:val="-2"/>
        </w:rPr>
        <w:t xml:space="preserve"> </w:t>
      </w:r>
      <w:r>
        <w:t>signalized</w:t>
      </w:r>
      <w:r>
        <w:rPr>
          <w:spacing w:val="-3"/>
        </w:rPr>
        <w:t xml:space="preserve"> </w:t>
      </w:r>
      <w:r>
        <w:t>intersection</w:t>
      </w:r>
      <w:r>
        <w:rPr>
          <w:spacing w:val="-3"/>
        </w:rPr>
        <w:t xml:space="preserve"> </w:t>
      </w:r>
      <w:r>
        <w:t>lay- out used in the simulation.</w:t>
      </w:r>
    </w:p>
    <w:p w14:paraId="3B335668">
      <w:pPr>
        <w:pStyle w:val="2"/>
        <w:numPr>
          <w:ilvl w:val="0"/>
          <w:numId w:val="16"/>
        </w:numPr>
        <w:tabs>
          <w:tab w:val="left" w:pos="456"/>
        </w:tabs>
        <w:spacing w:before="242" w:after="0" w:line="240" w:lineRule="auto"/>
        <w:ind w:left="456" w:right="0" w:hanging="318"/>
        <w:jc w:val="left"/>
      </w:pPr>
      <w:bookmarkStart w:id="46" w:name="_bookmark23"/>
      <w:bookmarkEnd w:id="46"/>
      <w:bookmarkStart w:id="47" w:name="b) Vehicle Types and Traffic Composition"/>
      <w:bookmarkEnd w:id="47"/>
      <w:r>
        <w:t>Vehicle</w:t>
      </w:r>
      <w:r>
        <w:rPr>
          <w:spacing w:val="-3"/>
        </w:rPr>
        <w:t xml:space="preserve"> </w:t>
      </w:r>
      <w:r>
        <w:t>Types</w:t>
      </w:r>
      <w:r>
        <w:rPr>
          <w:spacing w:val="-2"/>
        </w:rPr>
        <w:t xml:space="preserve"> </w:t>
      </w:r>
      <w:r>
        <w:t>and</w:t>
      </w:r>
      <w:r>
        <w:rPr>
          <w:spacing w:val="-3"/>
        </w:rPr>
        <w:t xml:space="preserve"> </w:t>
      </w:r>
      <w:r>
        <w:t>Traffic</w:t>
      </w:r>
      <w:r>
        <w:rPr>
          <w:spacing w:val="-2"/>
        </w:rPr>
        <w:t xml:space="preserve"> Composition</w:t>
      </w:r>
    </w:p>
    <w:p w14:paraId="1D697FBB">
      <w:pPr>
        <w:pStyle w:val="5"/>
        <w:spacing w:before="264"/>
        <w:ind w:right="148"/>
        <w:jc w:val="both"/>
      </w:pPr>
      <w:r>
        <w:t>To realistically model urban traffic conditions, especially in Vietnam, multiple ve- hicle</w:t>
      </w:r>
      <w:r>
        <w:rPr>
          <w:spacing w:val="-15"/>
        </w:rPr>
        <w:t xml:space="preserve"> </w:t>
      </w:r>
      <w:r>
        <w:t>types</w:t>
      </w:r>
      <w:r>
        <w:rPr>
          <w:spacing w:val="-11"/>
        </w:rPr>
        <w:t xml:space="preserve"> </w:t>
      </w:r>
      <w:r>
        <w:t>are</w:t>
      </w:r>
      <w:r>
        <w:rPr>
          <w:spacing w:val="-16"/>
        </w:rPr>
        <w:t xml:space="preserve"> </w:t>
      </w:r>
      <w:r>
        <w:t>defined</w:t>
      </w:r>
      <w:r>
        <w:rPr>
          <w:spacing w:val="-12"/>
        </w:rPr>
        <w:t xml:space="preserve"> </w:t>
      </w:r>
      <w:r>
        <w:t>in</w:t>
      </w:r>
      <w:r>
        <w:rPr>
          <w:spacing w:val="-13"/>
        </w:rPr>
        <w:t xml:space="preserve"> </w:t>
      </w:r>
      <w:r>
        <w:rPr>
          <w:color w:val="188038"/>
        </w:rPr>
        <w:t>routes.rou.xml</w:t>
      </w:r>
      <w:r>
        <w:t>.</w:t>
      </w:r>
      <w:r>
        <w:rPr>
          <w:spacing w:val="-14"/>
        </w:rPr>
        <w:t xml:space="preserve"> </w:t>
      </w:r>
      <w:r>
        <w:t>The</w:t>
      </w:r>
      <w:r>
        <w:rPr>
          <w:spacing w:val="-16"/>
        </w:rPr>
        <w:t xml:space="preserve"> </w:t>
      </w:r>
      <w:r>
        <w:t>simulation</w:t>
      </w:r>
      <w:r>
        <w:rPr>
          <w:spacing w:val="-13"/>
        </w:rPr>
        <w:t xml:space="preserve"> </w:t>
      </w:r>
      <w:r>
        <w:t>includes</w:t>
      </w:r>
      <w:r>
        <w:rPr>
          <w:spacing w:val="-12"/>
        </w:rPr>
        <w:t xml:space="preserve"> </w:t>
      </w:r>
      <w:r>
        <w:t>motorcycles,</w:t>
      </w:r>
      <w:r>
        <w:rPr>
          <w:spacing w:val="-15"/>
        </w:rPr>
        <w:t xml:space="preserve"> </w:t>
      </w:r>
      <w:r>
        <w:t>cars, buses, and trucks, each with distinct physical and dynamic characteristics.</w:t>
      </w:r>
    </w:p>
    <w:p w14:paraId="2135A864">
      <w:pPr>
        <w:pStyle w:val="5"/>
        <w:spacing w:before="239" w:line="420" w:lineRule="auto"/>
        <w:ind w:left="207" w:right="1062" w:hanging="70"/>
      </w:pPr>
      <w:r>
        <w:rPr>
          <w:color w:val="188038"/>
        </w:rPr>
        <w:t>&lt;vType</w:t>
      </w:r>
      <w:r>
        <w:rPr>
          <w:color w:val="188038"/>
          <w:spacing w:val="-8"/>
        </w:rPr>
        <w:t xml:space="preserve"> </w:t>
      </w:r>
      <w:r>
        <w:rPr>
          <w:color w:val="188038"/>
        </w:rPr>
        <w:t>id="motorcycle"</w:t>
      </w:r>
      <w:r>
        <w:rPr>
          <w:color w:val="188038"/>
          <w:spacing w:val="-9"/>
        </w:rPr>
        <w:t xml:space="preserve"> </w:t>
      </w:r>
      <w:r>
        <w:rPr>
          <w:color w:val="188038"/>
        </w:rPr>
        <w:t>accel="3.0"</w:t>
      </w:r>
      <w:r>
        <w:rPr>
          <w:color w:val="188038"/>
          <w:spacing w:val="-8"/>
        </w:rPr>
        <w:t xml:space="preserve"> </w:t>
      </w:r>
      <w:r>
        <w:rPr>
          <w:color w:val="188038"/>
        </w:rPr>
        <w:t>decel="5.0"</w:t>
      </w:r>
      <w:r>
        <w:rPr>
          <w:color w:val="188038"/>
          <w:spacing w:val="-9"/>
        </w:rPr>
        <w:t xml:space="preserve"> </w:t>
      </w:r>
      <w:r>
        <w:rPr>
          <w:color w:val="188038"/>
        </w:rPr>
        <w:t>sigma="0.3" length="2.0" maxSpeed="16.67"/&gt;</w:t>
      </w:r>
    </w:p>
    <w:p w14:paraId="1CEA5B45">
      <w:pPr>
        <w:pStyle w:val="5"/>
        <w:spacing w:line="417" w:lineRule="auto"/>
        <w:ind w:left="207" w:right="2887" w:hanging="70"/>
      </w:pPr>
      <w:r>
        <w:rPr>
          <w:color w:val="188038"/>
        </w:rPr>
        <w:t>&lt;vType</w:t>
      </w:r>
      <w:r>
        <w:rPr>
          <w:color w:val="188038"/>
          <w:spacing w:val="-7"/>
        </w:rPr>
        <w:t xml:space="preserve"> </w:t>
      </w:r>
      <w:r>
        <w:rPr>
          <w:color w:val="188038"/>
        </w:rPr>
        <w:t>id="car"</w:t>
      </w:r>
      <w:r>
        <w:rPr>
          <w:color w:val="188038"/>
          <w:spacing w:val="-7"/>
        </w:rPr>
        <w:t xml:space="preserve"> </w:t>
      </w:r>
      <w:r>
        <w:rPr>
          <w:color w:val="188038"/>
        </w:rPr>
        <w:t>accel="2.6"</w:t>
      </w:r>
      <w:r>
        <w:rPr>
          <w:color w:val="188038"/>
          <w:spacing w:val="-7"/>
        </w:rPr>
        <w:t xml:space="preserve"> </w:t>
      </w:r>
      <w:r>
        <w:rPr>
          <w:color w:val="188038"/>
        </w:rPr>
        <w:t>decel="4.5"</w:t>
      </w:r>
      <w:r>
        <w:rPr>
          <w:color w:val="188038"/>
          <w:spacing w:val="-11"/>
        </w:rPr>
        <w:t xml:space="preserve"> </w:t>
      </w:r>
      <w:r>
        <w:rPr>
          <w:color w:val="188038"/>
        </w:rPr>
        <w:t>sigma="0.5" length="5.0" maxSpeed="13.89"/&gt;</w:t>
      </w:r>
    </w:p>
    <w:p w14:paraId="418FADD6">
      <w:pPr>
        <w:pStyle w:val="5"/>
        <w:spacing w:before="1" w:line="417" w:lineRule="auto"/>
        <w:ind w:left="207" w:right="2887" w:hanging="70"/>
      </w:pPr>
      <w:r>
        <w:rPr>
          <w:color w:val="188038"/>
        </w:rPr>
        <w:t>&lt;vType</w:t>
      </w:r>
      <w:r>
        <w:rPr>
          <w:color w:val="188038"/>
          <w:spacing w:val="-7"/>
        </w:rPr>
        <w:t xml:space="preserve"> </w:t>
      </w:r>
      <w:r>
        <w:rPr>
          <w:color w:val="188038"/>
        </w:rPr>
        <w:t>id="bus"</w:t>
      </w:r>
      <w:r>
        <w:rPr>
          <w:color w:val="188038"/>
          <w:spacing w:val="-7"/>
        </w:rPr>
        <w:t xml:space="preserve"> </w:t>
      </w:r>
      <w:r>
        <w:rPr>
          <w:color w:val="188038"/>
        </w:rPr>
        <w:t>accel="1.5"</w:t>
      </w:r>
      <w:r>
        <w:rPr>
          <w:color w:val="188038"/>
          <w:spacing w:val="-7"/>
        </w:rPr>
        <w:t xml:space="preserve"> </w:t>
      </w:r>
      <w:r>
        <w:rPr>
          <w:color w:val="188038"/>
        </w:rPr>
        <w:t>decel="3.0"</w:t>
      </w:r>
      <w:r>
        <w:rPr>
          <w:color w:val="188038"/>
          <w:spacing w:val="-11"/>
        </w:rPr>
        <w:t xml:space="preserve"> </w:t>
      </w:r>
      <w:r>
        <w:rPr>
          <w:color w:val="188038"/>
        </w:rPr>
        <w:t>sigma="0.5" length="12.0" maxSpeed="11.11"/&gt;</w:t>
      </w:r>
    </w:p>
    <w:p w14:paraId="35286DFF">
      <w:pPr>
        <w:pStyle w:val="5"/>
        <w:spacing w:before="3" w:line="420" w:lineRule="auto"/>
        <w:ind w:left="207" w:right="2887" w:hanging="70"/>
      </w:pPr>
      <w:r>
        <w:rPr>
          <w:color w:val="188038"/>
        </w:rPr>
        <w:t>&lt;vType</w:t>
      </w:r>
      <w:r>
        <w:rPr>
          <w:color w:val="188038"/>
          <w:spacing w:val="-8"/>
        </w:rPr>
        <w:t xml:space="preserve"> </w:t>
      </w:r>
      <w:r>
        <w:rPr>
          <w:color w:val="188038"/>
        </w:rPr>
        <w:t>id="truck"</w:t>
      </w:r>
      <w:r>
        <w:rPr>
          <w:color w:val="188038"/>
          <w:spacing w:val="-8"/>
        </w:rPr>
        <w:t xml:space="preserve"> </w:t>
      </w:r>
      <w:r>
        <w:rPr>
          <w:color w:val="188038"/>
        </w:rPr>
        <w:t>accel="1.5"</w:t>
      </w:r>
      <w:r>
        <w:rPr>
          <w:color w:val="188038"/>
          <w:spacing w:val="-12"/>
        </w:rPr>
        <w:t xml:space="preserve"> </w:t>
      </w:r>
      <w:r>
        <w:rPr>
          <w:color w:val="188038"/>
        </w:rPr>
        <w:t>decel="3.0"</w:t>
      </w:r>
      <w:r>
        <w:rPr>
          <w:color w:val="188038"/>
          <w:spacing w:val="-8"/>
        </w:rPr>
        <w:t xml:space="preserve"> </w:t>
      </w:r>
      <w:r>
        <w:rPr>
          <w:color w:val="188038"/>
        </w:rPr>
        <w:t>sigma="0.5" length="7.5" maxSpeed="11.11"/&gt;</w:t>
      </w:r>
    </w:p>
    <w:p w14:paraId="172C16D5">
      <w:pPr>
        <w:pStyle w:val="5"/>
        <w:spacing w:line="321" w:lineRule="exact"/>
        <w:rPr>
          <w:b/>
        </w:rPr>
      </w:pPr>
      <w:r>
        <w:rPr>
          <w:spacing w:val="-2"/>
        </w:rPr>
        <w:t>Explanation</w:t>
      </w:r>
      <w:r>
        <w:rPr>
          <w:b/>
          <w:spacing w:val="-2"/>
        </w:rPr>
        <w:t>:</w:t>
      </w:r>
    </w:p>
    <w:p w14:paraId="51B0178F">
      <w:pPr>
        <w:pStyle w:val="5"/>
        <w:spacing w:before="47" w:line="276" w:lineRule="auto"/>
        <w:ind w:right="150"/>
        <w:jc w:val="both"/>
      </w:pPr>
      <w:r>
        <w:t>Each</w:t>
      </w:r>
      <w:r>
        <w:rPr>
          <w:spacing w:val="-13"/>
        </w:rPr>
        <w:t xml:space="preserve"> </w:t>
      </w:r>
      <w:r>
        <w:t>vehicle</w:t>
      </w:r>
      <w:r>
        <w:rPr>
          <w:spacing w:val="-12"/>
        </w:rPr>
        <w:t xml:space="preserve"> </w:t>
      </w:r>
      <w:r>
        <w:t>type</w:t>
      </w:r>
      <w:r>
        <w:rPr>
          <w:spacing w:val="-12"/>
        </w:rPr>
        <w:t xml:space="preserve"> </w:t>
      </w:r>
      <w:r>
        <w:t>is</w:t>
      </w:r>
      <w:r>
        <w:rPr>
          <w:spacing w:val="-14"/>
        </w:rPr>
        <w:t xml:space="preserve"> </w:t>
      </w:r>
      <w:r>
        <w:t>characterized</w:t>
      </w:r>
      <w:r>
        <w:rPr>
          <w:spacing w:val="-16"/>
        </w:rPr>
        <w:t xml:space="preserve"> </w:t>
      </w:r>
      <w:r>
        <w:t>by</w:t>
      </w:r>
      <w:r>
        <w:rPr>
          <w:spacing w:val="-15"/>
        </w:rPr>
        <w:t xml:space="preserve"> </w:t>
      </w:r>
      <w:r>
        <w:t>its</w:t>
      </w:r>
      <w:r>
        <w:rPr>
          <w:spacing w:val="-10"/>
        </w:rPr>
        <w:t xml:space="preserve"> </w:t>
      </w:r>
      <w:r>
        <w:t>acceleration,</w:t>
      </w:r>
      <w:r>
        <w:rPr>
          <w:spacing w:val="-14"/>
        </w:rPr>
        <w:t xml:space="preserve"> </w:t>
      </w:r>
      <w:r>
        <w:t>deceleration,</w:t>
      </w:r>
      <w:r>
        <w:rPr>
          <w:spacing w:val="-15"/>
        </w:rPr>
        <w:t xml:space="preserve"> </w:t>
      </w:r>
      <w:r>
        <w:t>length,</w:t>
      </w:r>
      <w:r>
        <w:rPr>
          <w:spacing w:val="-13"/>
        </w:rPr>
        <w:t xml:space="preserve"> </w:t>
      </w:r>
      <w:r>
        <w:t>and</w:t>
      </w:r>
      <w:r>
        <w:rPr>
          <w:spacing w:val="-12"/>
        </w:rPr>
        <w:t xml:space="preserve"> </w:t>
      </w:r>
      <w:r>
        <w:t>max- imum speed. Motorcycles are modeled as shorter and more agile vehicles, while buses</w:t>
      </w:r>
      <w:r>
        <w:rPr>
          <w:spacing w:val="-3"/>
        </w:rPr>
        <w:t xml:space="preserve"> </w:t>
      </w:r>
      <w:r>
        <w:t>and</w:t>
      </w:r>
      <w:r>
        <w:rPr>
          <w:spacing w:val="-3"/>
        </w:rPr>
        <w:t xml:space="preserve"> </w:t>
      </w:r>
      <w:r>
        <w:t>trucks</w:t>
      </w:r>
      <w:r>
        <w:rPr>
          <w:spacing w:val="-3"/>
        </w:rPr>
        <w:t xml:space="preserve"> </w:t>
      </w:r>
      <w:r>
        <w:t>exhibit</w:t>
      </w:r>
      <w:r>
        <w:rPr>
          <w:spacing w:val="-3"/>
        </w:rPr>
        <w:t xml:space="preserve"> </w:t>
      </w:r>
      <w:r>
        <w:t>lower</w:t>
      </w:r>
      <w:r>
        <w:rPr>
          <w:spacing w:val="-3"/>
        </w:rPr>
        <w:t xml:space="preserve"> </w:t>
      </w:r>
      <w:r>
        <w:t>acceleration</w:t>
      </w:r>
      <w:r>
        <w:rPr>
          <w:spacing w:val="-3"/>
        </w:rPr>
        <w:t xml:space="preserve"> </w:t>
      </w:r>
      <w:r>
        <w:t>and</w:t>
      </w:r>
      <w:r>
        <w:rPr>
          <w:spacing w:val="-3"/>
        </w:rPr>
        <w:t xml:space="preserve"> </w:t>
      </w:r>
      <w:r>
        <w:t>longer</w:t>
      </w:r>
      <w:r>
        <w:rPr>
          <w:spacing w:val="-7"/>
        </w:rPr>
        <w:t xml:space="preserve"> </w:t>
      </w:r>
      <w:r>
        <w:t>vehicle</w:t>
      </w:r>
      <w:r>
        <w:rPr>
          <w:spacing w:val="-3"/>
        </w:rPr>
        <w:t xml:space="preserve"> </w:t>
      </w:r>
      <w:r>
        <w:t>lengths.</w:t>
      </w:r>
      <w:r>
        <w:rPr>
          <w:spacing w:val="-3"/>
        </w:rPr>
        <w:t xml:space="preserve"> </w:t>
      </w:r>
      <w:r>
        <w:t>This</w:t>
      </w:r>
      <w:r>
        <w:rPr>
          <w:spacing w:val="-3"/>
        </w:rPr>
        <w:t xml:space="preserve"> </w:t>
      </w:r>
      <w:r>
        <w:t xml:space="preserve">hetero- geneity directly affects queue formation, discharge rates, and overall intersection </w:t>
      </w:r>
      <w:r>
        <w:rPr>
          <w:spacing w:val="-2"/>
        </w:rPr>
        <w:t>performance.</w:t>
      </w:r>
    </w:p>
    <w:p w14:paraId="08923532">
      <w:pPr>
        <w:pStyle w:val="2"/>
        <w:numPr>
          <w:ilvl w:val="0"/>
          <w:numId w:val="16"/>
        </w:numPr>
        <w:tabs>
          <w:tab w:val="left" w:pos="425"/>
        </w:tabs>
        <w:spacing w:before="242" w:after="0" w:line="240" w:lineRule="auto"/>
        <w:ind w:left="425" w:right="0" w:hanging="287"/>
        <w:jc w:val="left"/>
      </w:pPr>
      <w:bookmarkStart w:id="48" w:name="_bookmark24"/>
      <w:bookmarkEnd w:id="48"/>
      <w:bookmarkStart w:id="49" w:name="c) Routes and Traffic Flows&#13;"/>
      <w:bookmarkEnd w:id="49"/>
      <w:r>
        <w:t>Routes</w:t>
      </w:r>
      <w:r>
        <w:rPr>
          <w:spacing w:val="-4"/>
        </w:rPr>
        <w:t xml:space="preserve"> </w:t>
      </w:r>
      <w:r>
        <w:t>and</w:t>
      </w:r>
      <w:r>
        <w:rPr>
          <w:spacing w:val="-4"/>
        </w:rPr>
        <w:t xml:space="preserve"> </w:t>
      </w:r>
      <w:r>
        <w:t>Traffic</w:t>
      </w:r>
      <w:r>
        <w:rPr>
          <w:spacing w:val="-6"/>
        </w:rPr>
        <w:t xml:space="preserve"> </w:t>
      </w:r>
      <w:r>
        <w:rPr>
          <w:spacing w:val="-4"/>
        </w:rPr>
        <w:t>Flows</w:t>
      </w:r>
    </w:p>
    <w:p w14:paraId="256C10D4">
      <w:pPr>
        <w:pStyle w:val="5"/>
        <w:spacing w:before="264"/>
        <w:ind w:right="150"/>
        <w:jc w:val="both"/>
      </w:pPr>
      <w:r>
        <w:t>Traffic</w:t>
      </w:r>
      <w:r>
        <w:rPr>
          <w:spacing w:val="-10"/>
        </w:rPr>
        <w:t xml:space="preserve"> </w:t>
      </w:r>
      <w:r>
        <w:t>demand</w:t>
      </w:r>
      <w:r>
        <w:rPr>
          <w:spacing w:val="-8"/>
        </w:rPr>
        <w:t xml:space="preserve"> </w:t>
      </w:r>
      <w:r>
        <w:t>is</w:t>
      </w:r>
      <w:r>
        <w:rPr>
          <w:spacing w:val="-8"/>
        </w:rPr>
        <w:t xml:space="preserve"> </w:t>
      </w:r>
      <w:r>
        <w:t>specified</w:t>
      </w:r>
      <w:r>
        <w:rPr>
          <w:spacing w:val="-8"/>
        </w:rPr>
        <w:t xml:space="preserve"> </w:t>
      </w:r>
      <w:r>
        <w:t>through</w:t>
      </w:r>
      <w:r>
        <w:rPr>
          <w:spacing w:val="-9"/>
        </w:rPr>
        <w:t xml:space="preserve"> </w:t>
      </w:r>
      <w:r>
        <w:t>predefined</w:t>
      </w:r>
      <w:r>
        <w:rPr>
          <w:spacing w:val="-10"/>
        </w:rPr>
        <w:t xml:space="preserve"> </w:t>
      </w:r>
      <w:r>
        <w:t>routes</w:t>
      </w:r>
      <w:r>
        <w:rPr>
          <w:spacing w:val="-10"/>
        </w:rPr>
        <w:t xml:space="preserve"> </w:t>
      </w:r>
      <w:r>
        <w:t>and</w:t>
      </w:r>
      <w:r>
        <w:rPr>
          <w:spacing w:val="-10"/>
        </w:rPr>
        <w:t xml:space="preserve"> </w:t>
      </w:r>
      <w:r>
        <w:t>stochastic</w:t>
      </w:r>
      <w:r>
        <w:rPr>
          <w:spacing w:val="-11"/>
        </w:rPr>
        <w:t xml:space="preserve"> </w:t>
      </w:r>
      <w:r>
        <w:t>traffic</w:t>
      </w:r>
      <w:r>
        <w:rPr>
          <w:spacing w:val="-10"/>
        </w:rPr>
        <w:t xml:space="preserve"> </w:t>
      </w:r>
      <w:r>
        <w:t>flows</w:t>
      </w:r>
      <w:r>
        <w:rPr>
          <w:spacing w:val="-9"/>
        </w:rPr>
        <w:t xml:space="preserve"> </w:t>
      </w:r>
      <w:r>
        <w:t xml:space="preserve">in </w:t>
      </w:r>
      <w:r>
        <w:rPr>
          <w:color w:val="188038"/>
        </w:rPr>
        <w:t xml:space="preserve">routes.rou.xml </w:t>
      </w:r>
      <w:r>
        <w:t>(lines</w:t>
      </w:r>
      <w:r>
        <w:rPr>
          <w:spacing w:val="-1"/>
        </w:rPr>
        <w:t xml:space="preserve"> </w:t>
      </w:r>
      <w:r>
        <w:t>21–50).</w:t>
      </w:r>
      <w:r>
        <w:rPr>
          <w:spacing w:val="-1"/>
        </w:rPr>
        <w:t xml:space="preserve"> </w:t>
      </w:r>
      <w:r>
        <w:t>Vehicles are</w:t>
      </w:r>
      <w:r>
        <w:rPr>
          <w:spacing w:val="-1"/>
        </w:rPr>
        <w:t xml:space="preserve"> </w:t>
      </w:r>
      <w:r>
        <w:t>generated</w:t>
      </w:r>
      <w:r>
        <w:rPr>
          <w:spacing w:val="-1"/>
        </w:rPr>
        <w:t xml:space="preserve"> </w:t>
      </w:r>
      <w:r>
        <w:t>continuously</w:t>
      </w:r>
      <w:r>
        <w:rPr>
          <w:spacing w:val="-6"/>
        </w:rPr>
        <w:t xml:space="preserve"> </w:t>
      </w:r>
      <w:r>
        <w:t>during</w:t>
      </w:r>
      <w:r>
        <w:rPr>
          <w:spacing w:val="-1"/>
        </w:rPr>
        <w:t xml:space="preserve"> </w:t>
      </w:r>
      <w:r>
        <w:t>the simu- lation and assigned routes that pass through the intersection.</w:t>
      </w:r>
    </w:p>
    <w:p w14:paraId="6478DBA8">
      <w:pPr>
        <w:pStyle w:val="5"/>
        <w:spacing w:before="241"/>
        <w:jc w:val="both"/>
      </w:pPr>
      <w:r>
        <w:t>The</w:t>
      </w:r>
      <w:r>
        <w:rPr>
          <w:spacing w:val="-4"/>
        </w:rPr>
        <w:t xml:space="preserve"> </w:t>
      </w:r>
      <w:r>
        <w:t>overall</w:t>
      </w:r>
      <w:r>
        <w:rPr>
          <w:spacing w:val="-3"/>
        </w:rPr>
        <w:t xml:space="preserve"> </w:t>
      </w:r>
      <w:r>
        <w:t>traffic</w:t>
      </w:r>
      <w:r>
        <w:rPr>
          <w:spacing w:val="-3"/>
        </w:rPr>
        <w:t xml:space="preserve"> </w:t>
      </w:r>
      <w:r>
        <w:t>composition</w:t>
      </w:r>
      <w:r>
        <w:rPr>
          <w:spacing w:val="-3"/>
        </w:rPr>
        <w:t xml:space="preserve"> </w:t>
      </w:r>
      <w:r>
        <w:t>is</w:t>
      </w:r>
      <w:r>
        <w:rPr>
          <w:spacing w:val="-3"/>
        </w:rPr>
        <w:t xml:space="preserve"> </w:t>
      </w:r>
      <w:r>
        <w:t>configured</w:t>
      </w:r>
      <w:r>
        <w:rPr>
          <w:spacing w:val="-3"/>
        </w:rPr>
        <w:t xml:space="preserve"> </w:t>
      </w:r>
      <w:r>
        <w:t>as</w:t>
      </w:r>
      <w:r>
        <w:rPr>
          <w:spacing w:val="-3"/>
        </w:rPr>
        <w:t xml:space="preserve"> </w:t>
      </w:r>
      <w:r>
        <w:rPr>
          <w:spacing w:val="-2"/>
        </w:rPr>
        <w:t>follows:</w:t>
      </w:r>
    </w:p>
    <w:p w14:paraId="5A43176A">
      <w:pPr>
        <w:pStyle w:val="11"/>
        <w:numPr>
          <w:ilvl w:val="1"/>
          <w:numId w:val="16"/>
        </w:numPr>
        <w:tabs>
          <w:tab w:val="left" w:pos="858"/>
        </w:tabs>
        <w:spacing w:before="238" w:after="0" w:line="322" w:lineRule="exact"/>
        <w:ind w:left="858" w:right="0" w:hanging="360"/>
        <w:jc w:val="left"/>
        <w:rPr>
          <w:sz w:val="28"/>
        </w:rPr>
      </w:pPr>
      <w:r>
        <w:rPr>
          <w:sz w:val="28"/>
        </w:rPr>
        <w:t>Motorcycles:</w:t>
      </w:r>
      <w:r>
        <w:rPr>
          <w:spacing w:val="-6"/>
          <w:sz w:val="28"/>
        </w:rPr>
        <w:t xml:space="preserve"> </w:t>
      </w:r>
      <w:r>
        <w:rPr>
          <w:sz w:val="28"/>
        </w:rPr>
        <w:t>approximately</w:t>
      </w:r>
      <w:r>
        <w:rPr>
          <w:spacing w:val="-10"/>
          <w:sz w:val="28"/>
        </w:rPr>
        <w:t xml:space="preserve"> </w:t>
      </w:r>
      <w:r>
        <w:rPr>
          <w:spacing w:val="-5"/>
          <w:sz w:val="28"/>
        </w:rPr>
        <w:t>60%</w:t>
      </w:r>
    </w:p>
    <w:p w14:paraId="2DF6708B">
      <w:pPr>
        <w:pStyle w:val="11"/>
        <w:numPr>
          <w:ilvl w:val="1"/>
          <w:numId w:val="16"/>
        </w:numPr>
        <w:tabs>
          <w:tab w:val="left" w:pos="858"/>
        </w:tabs>
        <w:spacing w:before="0" w:after="0" w:line="322" w:lineRule="exact"/>
        <w:ind w:left="858" w:right="0" w:hanging="360"/>
        <w:jc w:val="left"/>
        <w:rPr>
          <w:sz w:val="28"/>
        </w:rPr>
      </w:pPr>
      <w:r>
        <w:rPr>
          <w:sz w:val="28"/>
        </w:rPr>
        <w:t>Cars:</w:t>
      </w:r>
      <w:r>
        <w:rPr>
          <w:spacing w:val="-4"/>
          <w:sz w:val="28"/>
        </w:rPr>
        <w:t xml:space="preserve"> </w:t>
      </w:r>
      <w:r>
        <w:rPr>
          <w:sz w:val="28"/>
        </w:rPr>
        <w:t>approximately</w:t>
      </w:r>
      <w:r>
        <w:rPr>
          <w:spacing w:val="-6"/>
          <w:sz w:val="28"/>
        </w:rPr>
        <w:t xml:space="preserve"> </w:t>
      </w:r>
      <w:r>
        <w:rPr>
          <w:spacing w:val="-5"/>
          <w:sz w:val="28"/>
        </w:rPr>
        <w:t>30%</w:t>
      </w:r>
    </w:p>
    <w:p w14:paraId="4B4C05FA">
      <w:pPr>
        <w:pStyle w:val="11"/>
        <w:numPr>
          <w:ilvl w:val="1"/>
          <w:numId w:val="16"/>
        </w:numPr>
        <w:tabs>
          <w:tab w:val="left" w:pos="858"/>
        </w:tabs>
        <w:spacing w:before="1" w:after="0" w:line="240" w:lineRule="auto"/>
        <w:ind w:left="858" w:right="0" w:hanging="360"/>
        <w:jc w:val="left"/>
        <w:rPr>
          <w:sz w:val="28"/>
        </w:rPr>
      </w:pPr>
      <w:r>
        <w:rPr>
          <w:sz w:val="28"/>
        </w:rPr>
        <w:t>Buses</w:t>
      </w:r>
      <w:r>
        <w:rPr>
          <w:spacing w:val="-3"/>
          <w:sz w:val="28"/>
        </w:rPr>
        <w:t xml:space="preserve"> </w:t>
      </w:r>
      <w:r>
        <w:rPr>
          <w:sz w:val="28"/>
        </w:rPr>
        <w:t>and</w:t>
      </w:r>
      <w:r>
        <w:rPr>
          <w:spacing w:val="-3"/>
          <w:sz w:val="28"/>
        </w:rPr>
        <w:t xml:space="preserve"> </w:t>
      </w:r>
      <w:r>
        <w:rPr>
          <w:sz w:val="28"/>
        </w:rPr>
        <w:t>trucks:</w:t>
      </w:r>
      <w:r>
        <w:rPr>
          <w:spacing w:val="-5"/>
          <w:sz w:val="28"/>
        </w:rPr>
        <w:t xml:space="preserve"> </w:t>
      </w:r>
      <w:r>
        <w:rPr>
          <w:sz w:val="28"/>
        </w:rPr>
        <w:t>approximately</w:t>
      </w:r>
      <w:r>
        <w:rPr>
          <w:spacing w:val="-6"/>
          <w:sz w:val="28"/>
        </w:rPr>
        <w:t xml:space="preserve"> </w:t>
      </w:r>
      <w:r>
        <w:rPr>
          <w:spacing w:val="-5"/>
          <w:sz w:val="28"/>
        </w:rPr>
        <w:t>10%</w:t>
      </w:r>
    </w:p>
    <w:p w14:paraId="1D67721B">
      <w:pPr>
        <w:pStyle w:val="11"/>
        <w:spacing w:after="0" w:line="240" w:lineRule="auto"/>
        <w:jc w:val="left"/>
        <w:rPr>
          <w:sz w:val="28"/>
        </w:rPr>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2D752C66">
      <w:pPr>
        <w:pStyle w:val="5"/>
        <w:spacing w:before="69"/>
        <w:ind w:right="151"/>
        <w:jc w:val="both"/>
      </w:pPr>
      <w:r>
        <w:t>This distribution reflects real-world traffic patterns observed in many Vietnamese urban</w:t>
      </w:r>
      <w:r>
        <w:rPr>
          <w:spacing w:val="-18"/>
        </w:rPr>
        <w:t xml:space="preserve"> </w:t>
      </w:r>
      <w:r>
        <w:t>areas,</w:t>
      </w:r>
      <w:r>
        <w:rPr>
          <w:spacing w:val="-17"/>
        </w:rPr>
        <w:t xml:space="preserve"> </w:t>
      </w:r>
      <w:r>
        <w:t>where</w:t>
      </w:r>
      <w:r>
        <w:rPr>
          <w:spacing w:val="-18"/>
        </w:rPr>
        <w:t xml:space="preserve"> </w:t>
      </w:r>
      <w:r>
        <w:t>motorcycles</w:t>
      </w:r>
      <w:r>
        <w:rPr>
          <w:spacing w:val="-17"/>
        </w:rPr>
        <w:t xml:space="preserve"> </w:t>
      </w:r>
      <w:r>
        <w:t>dominate</w:t>
      </w:r>
      <w:r>
        <w:rPr>
          <w:spacing w:val="-17"/>
        </w:rPr>
        <w:t xml:space="preserve"> </w:t>
      </w:r>
      <w:r>
        <w:t>traffic</w:t>
      </w:r>
      <w:r>
        <w:rPr>
          <w:spacing w:val="-18"/>
        </w:rPr>
        <w:t xml:space="preserve"> </w:t>
      </w:r>
      <w:r>
        <w:t>volume.</w:t>
      </w:r>
      <w:r>
        <w:rPr>
          <w:spacing w:val="-17"/>
        </w:rPr>
        <w:t xml:space="preserve"> </w:t>
      </w:r>
      <w:r>
        <w:t>By</w:t>
      </w:r>
      <w:r>
        <w:rPr>
          <w:spacing w:val="-16"/>
        </w:rPr>
        <w:t xml:space="preserve"> </w:t>
      </w:r>
      <w:r>
        <w:t>incorporating</w:t>
      </w:r>
      <w:r>
        <w:rPr>
          <w:spacing w:val="-18"/>
        </w:rPr>
        <w:t xml:space="preserve"> </w:t>
      </w:r>
      <w:r>
        <w:t>this</w:t>
      </w:r>
      <w:r>
        <w:rPr>
          <w:spacing w:val="-17"/>
        </w:rPr>
        <w:t xml:space="preserve"> </w:t>
      </w:r>
      <w:r>
        <w:t>com- position,</w:t>
      </w:r>
      <w:r>
        <w:rPr>
          <w:spacing w:val="-7"/>
        </w:rPr>
        <w:t xml:space="preserve"> </w:t>
      </w:r>
      <w:r>
        <w:t>the</w:t>
      </w:r>
      <w:r>
        <w:rPr>
          <w:spacing w:val="-3"/>
        </w:rPr>
        <w:t xml:space="preserve"> </w:t>
      </w:r>
      <w:r>
        <w:t>simulation</w:t>
      </w:r>
      <w:r>
        <w:rPr>
          <w:spacing w:val="-3"/>
        </w:rPr>
        <w:t xml:space="preserve"> </w:t>
      </w:r>
      <w:r>
        <w:t>environment</w:t>
      </w:r>
      <w:r>
        <w:rPr>
          <w:spacing w:val="-4"/>
        </w:rPr>
        <w:t xml:space="preserve"> </w:t>
      </w:r>
      <w:r>
        <w:t>provides</w:t>
      </w:r>
      <w:r>
        <w:rPr>
          <w:spacing w:val="-6"/>
        </w:rPr>
        <w:t xml:space="preserve"> </w:t>
      </w:r>
      <w:r>
        <w:t>a</w:t>
      </w:r>
      <w:r>
        <w:rPr>
          <w:spacing w:val="-3"/>
        </w:rPr>
        <w:t xml:space="preserve"> </w:t>
      </w:r>
      <w:r>
        <w:t>realistic</w:t>
      </w:r>
      <w:r>
        <w:rPr>
          <w:spacing w:val="-3"/>
        </w:rPr>
        <w:t xml:space="preserve"> </w:t>
      </w:r>
      <w:r>
        <w:t>testbed</w:t>
      </w:r>
      <w:r>
        <w:rPr>
          <w:spacing w:val="-6"/>
        </w:rPr>
        <w:t xml:space="preserve"> </w:t>
      </w:r>
      <w:r>
        <w:t>for</w:t>
      </w:r>
      <w:r>
        <w:rPr>
          <w:spacing w:val="-3"/>
        </w:rPr>
        <w:t xml:space="preserve"> </w:t>
      </w:r>
      <w:r>
        <w:t>evaluating</w:t>
      </w:r>
      <w:r>
        <w:rPr>
          <w:spacing w:val="-4"/>
        </w:rPr>
        <w:t xml:space="preserve"> </w:t>
      </w:r>
      <w:r>
        <w:t>traf- fic signal control policies.</w:t>
      </w:r>
    </w:p>
    <w:p w14:paraId="56FA0532">
      <w:pPr>
        <w:pStyle w:val="2"/>
        <w:numPr>
          <w:ilvl w:val="0"/>
          <w:numId w:val="16"/>
        </w:numPr>
        <w:tabs>
          <w:tab w:val="left" w:pos="456"/>
        </w:tabs>
        <w:spacing w:before="284" w:after="0" w:line="240" w:lineRule="auto"/>
        <w:ind w:left="456" w:right="0" w:hanging="318"/>
        <w:jc w:val="left"/>
      </w:pPr>
      <w:bookmarkStart w:id="50" w:name="_bookmark25"/>
      <w:bookmarkEnd w:id="50"/>
      <w:bookmarkStart w:id="51" w:name="d) Agent Interaction with the Intersecti"/>
      <w:bookmarkEnd w:id="51"/>
      <w:r>
        <w:t>Agent</w:t>
      </w:r>
      <w:r>
        <w:rPr>
          <w:spacing w:val="-3"/>
        </w:rPr>
        <w:t xml:space="preserve"> </w:t>
      </w:r>
      <w:r>
        <w:t>Interaction</w:t>
      </w:r>
      <w:r>
        <w:rPr>
          <w:spacing w:val="-6"/>
        </w:rPr>
        <w:t xml:space="preserve"> </w:t>
      </w:r>
      <w:r>
        <w:t>with</w:t>
      </w:r>
      <w:r>
        <w:rPr>
          <w:spacing w:val="-2"/>
        </w:rPr>
        <w:t xml:space="preserve"> </w:t>
      </w:r>
      <w:r>
        <w:t>the</w:t>
      </w:r>
      <w:r>
        <w:rPr>
          <w:spacing w:val="-2"/>
        </w:rPr>
        <w:t xml:space="preserve"> Intersection</w:t>
      </w:r>
    </w:p>
    <w:p w14:paraId="4A0E4044">
      <w:pPr>
        <w:pStyle w:val="5"/>
        <w:spacing w:before="259"/>
        <w:jc w:val="both"/>
      </w:pPr>
      <w:r>
        <w:t>At</w:t>
      </w:r>
      <w:r>
        <w:rPr>
          <w:spacing w:val="-2"/>
        </w:rPr>
        <w:t xml:space="preserve"> </w:t>
      </w:r>
      <w:r>
        <w:t>each</w:t>
      </w:r>
      <w:r>
        <w:rPr>
          <w:spacing w:val="-1"/>
        </w:rPr>
        <w:t xml:space="preserve"> </w:t>
      </w:r>
      <w:r>
        <w:t>decision</w:t>
      </w:r>
      <w:r>
        <w:rPr>
          <w:spacing w:val="-1"/>
        </w:rPr>
        <w:t xml:space="preserve"> </w:t>
      </w:r>
      <w:r>
        <w:rPr>
          <w:spacing w:val="-4"/>
        </w:rPr>
        <w:t>step:</w:t>
      </w:r>
    </w:p>
    <w:p w14:paraId="13689C16">
      <w:pPr>
        <w:pStyle w:val="11"/>
        <w:numPr>
          <w:ilvl w:val="0"/>
          <w:numId w:val="17"/>
        </w:numPr>
        <w:tabs>
          <w:tab w:val="left" w:pos="857"/>
        </w:tabs>
        <w:spacing w:before="242" w:after="0" w:line="240" w:lineRule="auto"/>
        <w:ind w:left="857" w:right="0" w:hanging="359"/>
        <w:jc w:val="left"/>
        <w:rPr>
          <w:sz w:val="28"/>
        </w:rPr>
      </w:pPr>
      <w:r>
        <w:rPr>
          <w:sz w:val="28"/>
        </w:rPr>
        <w:t>The</w:t>
      </w:r>
      <w:r>
        <w:rPr>
          <w:spacing w:val="-1"/>
          <w:sz w:val="28"/>
        </w:rPr>
        <w:t xml:space="preserve"> </w:t>
      </w:r>
      <w:r>
        <w:rPr>
          <w:sz w:val="28"/>
        </w:rPr>
        <w:t>agent</w:t>
      </w:r>
      <w:r>
        <w:rPr>
          <w:spacing w:val="-2"/>
          <w:sz w:val="28"/>
        </w:rPr>
        <w:t xml:space="preserve"> </w:t>
      </w:r>
      <w:r>
        <w:rPr>
          <w:sz w:val="28"/>
        </w:rPr>
        <w:t>selects</w:t>
      </w:r>
      <w:r>
        <w:rPr>
          <w:spacing w:val="-1"/>
          <w:sz w:val="28"/>
        </w:rPr>
        <w:t xml:space="preserve"> </w:t>
      </w:r>
      <w:r>
        <w:rPr>
          <w:sz w:val="28"/>
        </w:rPr>
        <w:t>a</w:t>
      </w:r>
      <w:r>
        <w:rPr>
          <w:spacing w:val="-1"/>
          <w:sz w:val="28"/>
        </w:rPr>
        <w:t xml:space="preserve"> </w:t>
      </w:r>
      <w:r>
        <w:rPr>
          <w:sz w:val="28"/>
        </w:rPr>
        <w:t>traffic</w:t>
      </w:r>
      <w:r>
        <w:rPr>
          <w:spacing w:val="-3"/>
          <w:sz w:val="28"/>
        </w:rPr>
        <w:t xml:space="preserve"> </w:t>
      </w:r>
      <w:r>
        <w:rPr>
          <w:sz w:val="28"/>
        </w:rPr>
        <w:t>signal</w:t>
      </w:r>
      <w:r>
        <w:rPr>
          <w:spacing w:val="-1"/>
          <w:sz w:val="28"/>
        </w:rPr>
        <w:t xml:space="preserve"> </w:t>
      </w:r>
      <w:r>
        <w:rPr>
          <w:spacing w:val="-2"/>
          <w:sz w:val="28"/>
        </w:rPr>
        <w:t>phase.</w:t>
      </w:r>
    </w:p>
    <w:p w14:paraId="0420E28E">
      <w:pPr>
        <w:pStyle w:val="11"/>
        <w:numPr>
          <w:ilvl w:val="0"/>
          <w:numId w:val="17"/>
        </w:numPr>
        <w:tabs>
          <w:tab w:val="left" w:pos="857"/>
        </w:tabs>
        <w:spacing w:before="48" w:after="0" w:line="240" w:lineRule="auto"/>
        <w:ind w:left="857" w:right="0" w:hanging="359"/>
        <w:jc w:val="left"/>
        <w:rPr>
          <w:sz w:val="28"/>
        </w:rPr>
      </w:pPr>
      <w:r>
        <w:rPr>
          <w:sz w:val="28"/>
        </w:rPr>
        <w:t>SUMO</w:t>
      </w:r>
      <w:r>
        <w:rPr>
          <w:spacing w:val="-5"/>
          <w:sz w:val="28"/>
        </w:rPr>
        <w:t xml:space="preserve"> </w:t>
      </w:r>
      <w:r>
        <w:rPr>
          <w:sz w:val="28"/>
        </w:rPr>
        <w:t>applies</w:t>
      </w:r>
      <w:r>
        <w:rPr>
          <w:spacing w:val="-2"/>
          <w:sz w:val="28"/>
        </w:rPr>
        <w:t xml:space="preserve"> </w:t>
      </w:r>
      <w:r>
        <w:rPr>
          <w:sz w:val="28"/>
        </w:rPr>
        <w:t>the</w:t>
      </w:r>
      <w:r>
        <w:rPr>
          <w:spacing w:val="-5"/>
          <w:sz w:val="28"/>
        </w:rPr>
        <w:t xml:space="preserve"> </w:t>
      </w:r>
      <w:r>
        <w:rPr>
          <w:sz w:val="28"/>
        </w:rPr>
        <w:t>selected</w:t>
      </w:r>
      <w:r>
        <w:rPr>
          <w:spacing w:val="-4"/>
          <w:sz w:val="28"/>
        </w:rPr>
        <w:t xml:space="preserve"> </w:t>
      </w:r>
      <w:r>
        <w:rPr>
          <w:sz w:val="28"/>
        </w:rPr>
        <w:t>phase</w:t>
      </w:r>
      <w:r>
        <w:rPr>
          <w:spacing w:val="-2"/>
          <w:sz w:val="28"/>
        </w:rPr>
        <w:t xml:space="preserve"> </w:t>
      </w:r>
      <w:r>
        <w:rPr>
          <w:sz w:val="28"/>
        </w:rPr>
        <w:t>to</w:t>
      </w:r>
      <w:r>
        <w:rPr>
          <w:spacing w:val="-2"/>
          <w:sz w:val="28"/>
        </w:rPr>
        <w:t xml:space="preserve"> </w:t>
      </w:r>
      <w:r>
        <w:rPr>
          <w:sz w:val="28"/>
        </w:rPr>
        <w:t>the</w:t>
      </w:r>
      <w:r>
        <w:rPr>
          <w:spacing w:val="-1"/>
          <w:sz w:val="28"/>
        </w:rPr>
        <w:t xml:space="preserve"> </w:t>
      </w:r>
      <w:r>
        <w:rPr>
          <w:spacing w:val="-2"/>
          <w:sz w:val="28"/>
        </w:rPr>
        <w:t>intersection.</w:t>
      </w:r>
    </w:p>
    <w:p w14:paraId="29871EBA">
      <w:pPr>
        <w:pStyle w:val="11"/>
        <w:numPr>
          <w:ilvl w:val="0"/>
          <w:numId w:val="17"/>
        </w:numPr>
        <w:tabs>
          <w:tab w:val="left" w:pos="858"/>
        </w:tabs>
        <w:spacing w:before="50" w:after="0" w:line="276" w:lineRule="auto"/>
        <w:ind w:left="858" w:right="150" w:hanging="360"/>
        <w:jc w:val="left"/>
        <w:rPr>
          <w:sz w:val="28"/>
        </w:rPr>
      </w:pPr>
      <w:r>
        <w:rPr>
          <w:sz w:val="28"/>
        </w:rPr>
        <w:t>Vehicles move through the intersection according to signal permissions and their predefined routes.</w:t>
      </w:r>
    </w:p>
    <w:p w14:paraId="074BF45B">
      <w:pPr>
        <w:pStyle w:val="11"/>
        <w:numPr>
          <w:ilvl w:val="0"/>
          <w:numId w:val="17"/>
        </w:numPr>
        <w:tabs>
          <w:tab w:val="left" w:pos="858"/>
        </w:tabs>
        <w:spacing w:before="0" w:after="0" w:line="276" w:lineRule="auto"/>
        <w:ind w:left="858" w:right="150" w:hanging="360"/>
        <w:jc w:val="left"/>
        <w:rPr>
          <w:sz w:val="28"/>
        </w:rPr>
      </w:pPr>
      <w:r>
        <w:rPr>
          <w:sz w:val="28"/>
        </w:rPr>
        <w:t>Updated</w:t>
      </w:r>
      <w:r>
        <w:rPr>
          <w:spacing w:val="-10"/>
          <w:sz w:val="28"/>
        </w:rPr>
        <w:t xml:space="preserve"> </w:t>
      </w:r>
      <w:r>
        <w:rPr>
          <w:sz w:val="28"/>
        </w:rPr>
        <w:t>traffic</w:t>
      </w:r>
      <w:r>
        <w:rPr>
          <w:spacing w:val="-11"/>
          <w:sz w:val="28"/>
        </w:rPr>
        <w:t xml:space="preserve"> </w:t>
      </w:r>
      <w:r>
        <w:rPr>
          <w:sz w:val="28"/>
        </w:rPr>
        <w:t>states</w:t>
      </w:r>
      <w:r>
        <w:rPr>
          <w:spacing w:val="-10"/>
          <w:sz w:val="28"/>
        </w:rPr>
        <w:t xml:space="preserve"> </w:t>
      </w:r>
      <w:r>
        <w:rPr>
          <w:sz w:val="28"/>
        </w:rPr>
        <w:t>(e.g.,</w:t>
      </w:r>
      <w:r>
        <w:rPr>
          <w:spacing w:val="-10"/>
          <w:sz w:val="28"/>
        </w:rPr>
        <w:t xml:space="preserve"> </w:t>
      </w:r>
      <w:r>
        <w:rPr>
          <w:sz w:val="28"/>
        </w:rPr>
        <w:t>queue</w:t>
      </w:r>
      <w:r>
        <w:rPr>
          <w:spacing w:val="-10"/>
          <w:sz w:val="28"/>
        </w:rPr>
        <w:t xml:space="preserve"> </w:t>
      </w:r>
      <w:r>
        <w:rPr>
          <w:sz w:val="28"/>
        </w:rPr>
        <w:t>lengths,</w:t>
      </w:r>
      <w:r>
        <w:rPr>
          <w:spacing w:val="-12"/>
          <w:sz w:val="28"/>
        </w:rPr>
        <w:t xml:space="preserve"> </w:t>
      </w:r>
      <w:r>
        <w:rPr>
          <w:sz w:val="28"/>
        </w:rPr>
        <w:t>waiting</w:t>
      </w:r>
      <w:r>
        <w:rPr>
          <w:spacing w:val="-10"/>
          <w:sz w:val="28"/>
        </w:rPr>
        <w:t xml:space="preserve"> </w:t>
      </w:r>
      <w:r>
        <w:rPr>
          <w:sz w:val="28"/>
        </w:rPr>
        <w:t>times)</w:t>
      </w:r>
      <w:r>
        <w:rPr>
          <w:spacing w:val="-9"/>
          <w:sz w:val="28"/>
        </w:rPr>
        <w:t xml:space="preserve"> </w:t>
      </w:r>
      <w:r>
        <w:rPr>
          <w:sz w:val="28"/>
        </w:rPr>
        <w:t>are</w:t>
      </w:r>
      <w:r>
        <w:rPr>
          <w:spacing w:val="-10"/>
          <w:sz w:val="28"/>
        </w:rPr>
        <w:t xml:space="preserve"> </w:t>
      </w:r>
      <w:r>
        <w:rPr>
          <w:sz w:val="28"/>
        </w:rPr>
        <w:t>collected</w:t>
      </w:r>
      <w:r>
        <w:rPr>
          <w:spacing w:val="-9"/>
          <w:sz w:val="28"/>
        </w:rPr>
        <w:t xml:space="preserve"> </w:t>
      </w:r>
      <w:r>
        <w:rPr>
          <w:sz w:val="28"/>
        </w:rPr>
        <w:t>for</w:t>
      </w:r>
      <w:r>
        <w:rPr>
          <w:spacing w:val="-10"/>
          <w:sz w:val="28"/>
        </w:rPr>
        <w:t xml:space="preserve"> </w:t>
      </w:r>
      <w:r>
        <w:rPr>
          <w:sz w:val="28"/>
        </w:rPr>
        <w:t>the next learning step.</w:t>
      </w:r>
    </w:p>
    <w:p w14:paraId="08665597">
      <w:pPr>
        <w:pStyle w:val="5"/>
        <w:spacing w:before="240"/>
        <w:ind w:right="148"/>
        <w:jc w:val="both"/>
      </w:pPr>
      <w:r>
        <w:t>This setup allows the agent to learn adaptive signal control policies based on real- time traffic conditions at a realistic four-way intersection.</w:t>
      </w:r>
    </w:p>
    <w:p w14:paraId="19EA298C">
      <w:pPr>
        <w:pStyle w:val="2"/>
        <w:numPr>
          <w:ilvl w:val="0"/>
          <w:numId w:val="13"/>
        </w:numPr>
        <w:tabs>
          <w:tab w:val="left" w:pos="418"/>
        </w:tabs>
        <w:spacing w:before="244" w:after="0" w:line="240" w:lineRule="auto"/>
        <w:ind w:left="418" w:right="0" w:hanging="280"/>
        <w:jc w:val="left"/>
      </w:pPr>
      <w:bookmarkStart w:id="52" w:name="3. Traffic State Representation &#13;"/>
      <w:bookmarkEnd w:id="52"/>
      <w:bookmarkStart w:id="53" w:name="_bookmark26"/>
      <w:bookmarkEnd w:id="53"/>
      <w:r>
        <w:t>Traffic</w:t>
      </w:r>
      <w:r>
        <w:rPr>
          <w:spacing w:val="-2"/>
        </w:rPr>
        <w:t xml:space="preserve"> </w:t>
      </w:r>
      <w:r>
        <w:t>State</w:t>
      </w:r>
      <w:r>
        <w:rPr>
          <w:spacing w:val="-1"/>
        </w:rPr>
        <w:t xml:space="preserve"> </w:t>
      </w:r>
      <w:r>
        <w:rPr>
          <w:spacing w:val="-2"/>
        </w:rPr>
        <w:t>Representation</w:t>
      </w:r>
    </w:p>
    <w:p w14:paraId="665CDD32">
      <w:pPr>
        <w:pStyle w:val="5"/>
        <w:spacing w:before="244"/>
        <w:ind w:right="151"/>
        <w:jc w:val="both"/>
      </w:pPr>
      <w:r>
        <w:t>To enable the reinforcement learning agent to perceive traffic conditions and make effective</w:t>
      </w:r>
      <w:r>
        <w:rPr>
          <w:spacing w:val="-1"/>
        </w:rPr>
        <w:t xml:space="preserve"> </w:t>
      </w:r>
      <w:r>
        <w:t>signal</w:t>
      </w:r>
      <w:r>
        <w:rPr>
          <w:spacing w:val="-1"/>
        </w:rPr>
        <w:t xml:space="preserve"> </w:t>
      </w:r>
      <w:r>
        <w:t>control</w:t>
      </w:r>
      <w:r>
        <w:rPr>
          <w:spacing w:val="-1"/>
        </w:rPr>
        <w:t xml:space="preserve"> </w:t>
      </w:r>
      <w:r>
        <w:t>decisions,</w:t>
      </w:r>
      <w:r>
        <w:rPr>
          <w:spacing w:val="-1"/>
        </w:rPr>
        <w:t xml:space="preserve"> </w:t>
      </w:r>
      <w:r>
        <w:t>the</w:t>
      </w:r>
      <w:r>
        <w:rPr>
          <w:spacing w:val="-1"/>
        </w:rPr>
        <w:t xml:space="preserve"> </w:t>
      </w:r>
      <w:r>
        <w:t>environment state is</w:t>
      </w:r>
      <w:r>
        <w:rPr>
          <w:spacing w:val="-1"/>
        </w:rPr>
        <w:t xml:space="preserve"> </w:t>
      </w:r>
      <w:r>
        <w:t>represented as a</w:t>
      </w:r>
      <w:r>
        <w:rPr>
          <w:spacing w:val="-1"/>
        </w:rPr>
        <w:t xml:space="preserve"> </w:t>
      </w:r>
      <w:r>
        <w:t>numeri- cal feature vector extracted from the SUMO simulator at each simulation step.</w:t>
      </w:r>
    </w:p>
    <w:p w14:paraId="5C90D560">
      <w:pPr>
        <w:pStyle w:val="5"/>
        <w:spacing w:before="242"/>
        <w:ind w:right="148"/>
        <w:jc w:val="both"/>
      </w:pPr>
      <w:r>
        <w:t>Rather than using raw vehicle trajectories, the state representation aggregates lane- level traffic information, which provides a compact yet informative description of congestion, flow efficiency, and vehicle composition at the intersection.</w:t>
      </w:r>
    </w:p>
    <w:p w14:paraId="0117AE6A">
      <w:pPr>
        <w:pStyle w:val="2"/>
        <w:numPr>
          <w:ilvl w:val="1"/>
          <w:numId w:val="13"/>
        </w:numPr>
        <w:tabs>
          <w:tab w:val="left" w:pos="559"/>
        </w:tabs>
        <w:spacing w:before="246" w:after="0" w:line="240" w:lineRule="auto"/>
        <w:ind w:left="559" w:right="0" w:hanging="421"/>
        <w:jc w:val="both"/>
      </w:pPr>
      <w:bookmarkStart w:id="54" w:name="_bookmark27"/>
      <w:bookmarkEnd w:id="54"/>
      <w:bookmarkStart w:id="55" w:name="3.1.Vehicle Count per Lane &#13;"/>
      <w:bookmarkEnd w:id="55"/>
      <w:r>
        <w:t>Vehicle</w:t>
      </w:r>
      <w:r>
        <w:rPr>
          <w:spacing w:val="-7"/>
        </w:rPr>
        <w:t xml:space="preserve"> </w:t>
      </w:r>
      <w:r>
        <w:t>Count</w:t>
      </w:r>
      <w:r>
        <w:rPr>
          <w:spacing w:val="-1"/>
        </w:rPr>
        <w:t xml:space="preserve"> </w:t>
      </w:r>
      <w:r>
        <w:t>per</w:t>
      </w:r>
      <w:r>
        <w:rPr>
          <w:spacing w:val="-1"/>
        </w:rPr>
        <w:t xml:space="preserve"> </w:t>
      </w:r>
      <w:r>
        <w:rPr>
          <w:spacing w:val="-4"/>
        </w:rPr>
        <w:t>Lane</w:t>
      </w:r>
    </w:p>
    <w:p w14:paraId="4E1F7268">
      <w:pPr>
        <w:pStyle w:val="5"/>
        <w:spacing w:before="244"/>
        <w:ind w:right="147"/>
        <w:jc w:val="both"/>
      </w:pPr>
      <w:r>
        <w:t>To effectively manage traffic at the intersection, the reinforcement learning agent requires</w:t>
      </w:r>
      <w:r>
        <w:rPr>
          <w:spacing w:val="-5"/>
        </w:rPr>
        <w:t xml:space="preserve"> </w:t>
      </w:r>
      <w:r>
        <w:t>detailed</w:t>
      </w:r>
      <w:r>
        <w:rPr>
          <w:spacing w:val="-3"/>
        </w:rPr>
        <w:t xml:space="preserve"> </w:t>
      </w:r>
      <w:r>
        <w:t>and</w:t>
      </w:r>
      <w:r>
        <w:rPr>
          <w:spacing w:val="-7"/>
        </w:rPr>
        <w:t xml:space="preserve"> </w:t>
      </w:r>
      <w:r>
        <w:t>representative</w:t>
      </w:r>
      <w:r>
        <w:rPr>
          <w:spacing w:val="-5"/>
        </w:rPr>
        <w:t xml:space="preserve"> </w:t>
      </w:r>
      <w:r>
        <w:t>information</w:t>
      </w:r>
      <w:r>
        <w:rPr>
          <w:spacing w:val="-5"/>
        </w:rPr>
        <w:t xml:space="preserve"> </w:t>
      </w:r>
      <w:r>
        <w:t>about</w:t>
      </w:r>
      <w:r>
        <w:rPr>
          <w:spacing w:val="-5"/>
        </w:rPr>
        <w:t xml:space="preserve"> </w:t>
      </w:r>
      <w:r>
        <w:t>traffic</w:t>
      </w:r>
      <w:r>
        <w:rPr>
          <w:spacing w:val="-5"/>
        </w:rPr>
        <w:t xml:space="preserve"> </w:t>
      </w:r>
      <w:r>
        <w:t>conditions</w:t>
      </w:r>
      <w:r>
        <w:rPr>
          <w:spacing w:val="-5"/>
        </w:rPr>
        <w:t xml:space="preserve"> </w:t>
      </w:r>
      <w:r>
        <w:t>on</w:t>
      </w:r>
      <w:r>
        <w:rPr>
          <w:spacing w:val="-5"/>
        </w:rPr>
        <w:t xml:space="preserve"> </w:t>
      </w:r>
      <w:r>
        <w:t>each</w:t>
      </w:r>
      <w:r>
        <w:rPr>
          <w:spacing w:val="-5"/>
        </w:rPr>
        <w:t xml:space="preserve"> </w:t>
      </w:r>
      <w:r>
        <w:t>in- coming lane. In this study, the state representation incorporates lane-level vehicle statistics, allowing the agent to assess congestion intensity and prioritize signal phases accordingly.</w:t>
      </w:r>
    </w:p>
    <w:p w14:paraId="6112DC6C">
      <w:pPr>
        <w:pStyle w:val="2"/>
        <w:numPr>
          <w:ilvl w:val="0"/>
          <w:numId w:val="18"/>
        </w:numPr>
        <w:tabs>
          <w:tab w:val="left" w:pos="442"/>
        </w:tabs>
        <w:spacing w:before="243" w:after="0" w:line="240" w:lineRule="auto"/>
        <w:ind w:left="442" w:right="0" w:hanging="304"/>
        <w:jc w:val="left"/>
      </w:pPr>
      <w:bookmarkStart w:id="56" w:name="a) Lane Segmentation and Traffic Observa"/>
      <w:bookmarkEnd w:id="56"/>
      <w:bookmarkStart w:id="57" w:name="_bookmark28"/>
      <w:bookmarkEnd w:id="57"/>
      <w:r>
        <w:t>Lane</w:t>
      </w:r>
      <w:r>
        <w:rPr>
          <w:spacing w:val="-6"/>
        </w:rPr>
        <w:t xml:space="preserve"> </w:t>
      </w:r>
      <w:r>
        <w:t>Segmentation</w:t>
      </w:r>
      <w:r>
        <w:rPr>
          <w:spacing w:val="-5"/>
        </w:rPr>
        <w:t xml:space="preserve"> </w:t>
      </w:r>
      <w:r>
        <w:t>and</w:t>
      </w:r>
      <w:r>
        <w:rPr>
          <w:spacing w:val="-5"/>
        </w:rPr>
        <w:t xml:space="preserve"> </w:t>
      </w:r>
      <w:r>
        <w:t>Traffic</w:t>
      </w:r>
      <w:r>
        <w:rPr>
          <w:spacing w:val="-7"/>
        </w:rPr>
        <w:t xml:space="preserve"> </w:t>
      </w:r>
      <w:r>
        <w:rPr>
          <w:spacing w:val="-2"/>
        </w:rPr>
        <w:t>Observation</w:t>
      </w:r>
    </w:p>
    <w:p w14:paraId="6BD9C3B2">
      <w:pPr>
        <w:pStyle w:val="5"/>
        <w:spacing w:before="264"/>
        <w:ind w:right="147"/>
        <w:jc w:val="both"/>
      </w:pPr>
      <w:r>
        <w:t xml:space="preserve">The four-way intersection consists of </w:t>
      </w:r>
      <w:r>
        <w:rPr>
          <w:b/>
        </w:rPr>
        <w:t xml:space="preserve">12 incoming lanes </w:t>
      </w:r>
      <w:r>
        <w:t>(4 approaches × 3 lanes per approach). At each simulation time step, traffic information is collected inde- pendently</w:t>
      </w:r>
      <w:r>
        <w:rPr>
          <w:spacing w:val="-13"/>
        </w:rPr>
        <w:t xml:space="preserve"> </w:t>
      </w:r>
      <w:r>
        <w:t>for</w:t>
      </w:r>
      <w:r>
        <w:rPr>
          <w:spacing w:val="-8"/>
        </w:rPr>
        <w:t xml:space="preserve"> </w:t>
      </w:r>
      <w:r>
        <w:t>every</w:t>
      </w:r>
      <w:r>
        <w:rPr>
          <w:spacing w:val="-14"/>
        </w:rPr>
        <w:t xml:space="preserve"> </w:t>
      </w:r>
      <w:r>
        <w:t>lane</w:t>
      </w:r>
      <w:r>
        <w:rPr>
          <w:spacing w:val="-9"/>
        </w:rPr>
        <w:t xml:space="preserve"> </w:t>
      </w:r>
      <w:r>
        <w:t>using</w:t>
      </w:r>
      <w:r>
        <w:rPr>
          <w:spacing w:val="-8"/>
        </w:rPr>
        <w:t xml:space="preserve"> </w:t>
      </w:r>
      <w:r>
        <w:t>the</w:t>
      </w:r>
      <w:r>
        <w:rPr>
          <w:spacing w:val="-9"/>
        </w:rPr>
        <w:t xml:space="preserve"> </w:t>
      </w:r>
      <w:r>
        <w:t>SUMO</w:t>
      </w:r>
      <w:r>
        <w:rPr>
          <w:spacing w:val="-12"/>
        </w:rPr>
        <w:t xml:space="preserve"> </w:t>
      </w:r>
      <w:r>
        <w:t>TraCI</w:t>
      </w:r>
      <w:r>
        <w:rPr>
          <w:spacing w:val="-10"/>
        </w:rPr>
        <w:t xml:space="preserve"> </w:t>
      </w:r>
      <w:r>
        <w:t>interface.</w:t>
      </w:r>
      <w:r>
        <w:rPr>
          <w:spacing w:val="-10"/>
        </w:rPr>
        <w:t xml:space="preserve"> </w:t>
      </w:r>
      <w:r>
        <w:t>This</w:t>
      </w:r>
      <w:r>
        <w:rPr>
          <w:spacing w:val="-8"/>
        </w:rPr>
        <w:t xml:space="preserve"> </w:t>
      </w:r>
      <w:r>
        <w:t>lane-based</w:t>
      </w:r>
      <w:r>
        <w:rPr>
          <w:spacing w:val="-10"/>
        </w:rPr>
        <w:t xml:space="preserve"> </w:t>
      </w:r>
      <w:r>
        <w:t>observa- tion enables the agent to:</w:t>
      </w:r>
    </w:p>
    <w:p w14:paraId="632CB332">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2C831AFA">
      <w:pPr>
        <w:pStyle w:val="11"/>
        <w:numPr>
          <w:ilvl w:val="1"/>
          <w:numId w:val="18"/>
        </w:numPr>
        <w:tabs>
          <w:tab w:val="left" w:pos="858"/>
        </w:tabs>
        <w:spacing w:before="68" w:after="0" w:line="240" w:lineRule="auto"/>
        <w:ind w:left="858" w:right="0" w:hanging="360"/>
        <w:jc w:val="left"/>
        <w:rPr>
          <w:sz w:val="28"/>
        </w:rPr>
      </w:pPr>
      <w:r>
        <w:rPr>
          <w:sz w:val="28"/>
        </w:rPr>
        <w:t>Estimate</w:t>
      </w:r>
      <w:r>
        <w:rPr>
          <w:spacing w:val="-3"/>
          <w:sz w:val="28"/>
        </w:rPr>
        <w:t xml:space="preserve"> </w:t>
      </w:r>
      <w:r>
        <w:rPr>
          <w:sz w:val="28"/>
        </w:rPr>
        <w:t>the</w:t>
      </w:r>
      <w:r>
        <w:rPr>
          <w:spacing w:val="-5"/>
          <w:sz w:val="28"/>
        </w:rPr>
        <w:t xml:space="preserve"> </w:t>
      </w:r>
      <w:r>
        <w:rPr>
          <w:sz w:val="28"/>
        </w:rPr>
        <w:t>number</w:t>
      </w:r>
      <w:r>
        <w:rPr>
          <w:spacing w:val="-2"/>
          <w:sz w:val="28"/>
        </w:rPr>
        <w:t xml:space="preserve"> </w:t>
      </w:r>
      <w:r>
        <w:rPr>
          <w:sz w:val="28"/>
        </w:rPr>
        <w:t>of</w:t>
      </w:r>
      <w:r>
        <w:rPr>
          <w:spacing w:val="-2"/>
          <w:sz w:val="28"/>
        </w:rPr>
        <w:t xml:space="preserve"> </w:t>
      </w:r>
      <w:r>
        <w:rPr>
          <w:sz w:val="28"/>
        </w:rPr>
        <w:t>vehicles</w:t>
      </w:r>
      <w:r>
        <w:rPr>
          <w:spacing w:val="-5"/>
          <w:sz w:val="28"/>
        </w:rPr>
        <w:t xml:space="preserve"> </w:t>
      </w:r>
      <w:r>
        <w:rPr>
          <w:sz w:val="28"/>
        </w:rPr>
        <w:t>per</w:t>
      </w:r>
      <w:r>
        <w:rPr>
          <w:spacing w:val="-2"/>
          <w:sz w:val="28"/>
        </w:rPr>
        <w:t xml:space="preserve"> </w:t>
      </w:r>
      <w:r>
        <w:rPr>
          <w:spacing w:val="-4"/>
          <w:sz w:val="28"/>
        </w:rPr>
        <w:t>lane</w:t>
      </w:r>
    </w:p>
    <w:p w14:paraId="50856145">
      <w:pPr>
        <w:pStyle w:val="11"/>
        <w:numPr>
          <w:ilvl w:val="1"/>
          <w:numId w:val="18"/>
        </w:numPr>
        <w:tabs>
          <w:tab w:val="left" w:pos="858"/>
        </w:tabs>
        <w:spacing w:before="1" w:after="0" w:line="322" w:lineRule="exact"/>
        <w:ind w:left="858" w:right="0" w:hanging="360"/>
        <w:jc w:val="left"/>
        <w:rPr>
          <w:sz w:val="28"/>
        </w:rPr>
      </w:pPr>
      <w:r>
        <w:rPr>
          <w:sz w:val="28"/>
        </w:rPr>
        <w:t>Distinguish</w:t>
      </w:r>
      <w:r>
        <w:rPr>
          <w:spacing w:val="-3"/>
          <w:sz w:val="28"/>
        </w:rPr>
        <w:t xml:space="preserve"> </w:t>
      </w:r>
      <w:r>
        <w:rPr>
          <w:sz w:val="28"/>
        </w:rPr>
        <w:t>between</w:t>
      </w:r>
      <w:r>
        <w:rPr>
          <w:spacing w:val="-5"/>
          <w:sz w:val="28"/>
        </w:rPr>
        <w:t xml:space="preserve"> </w:t>
      </w:r>
      <w:r>
        <w:rPr>
          <w:sz w:val="28"/>
        </w:rPr>
        <w:t>congested</w:t>
      </w:r>
      <w:r>
        <w:rPr>
          <w:spacing w:val="-5"/>
          <w:sz w:val="28"/>
        </w:rPr>
        <w:t xml:space="preserve"> </w:t>
      </w:r>
      <w:r>
        <w:rPr>
          <w:sz w:val="28"/>
        </w:rPr>
        <w:t>and</w:t>
      </w:r>
      <w:r>
        <w:rPr>
          <w:spacing w:val="-3"/>
          <w:sz w:val="28"/>
        </w:rPr>
        <w:t xml:space="preserve"> </w:t>
      </w:r>
      <w:r>
        <w:rPr>
          <w:sz w:val="28"/>
        </w:rPr>
        <w:t>uncongested</w:t>
      </w:r>
      <w:r>
        <w:rPr>
          <w:spacing w:val="-2"/>
          <w:sz w:val="28"/>
        </w:rPr>
        <w:t xml:space="preserve"> directions</w:t>
      </w:r>
    </w:p>
    <w:p w14:paraId="6EC6C8B6">
      <w:pPr>
        <w:pStyle w:val="11"/>
        <w:numPr>
          <w:ilvl w:val="1"/>
          <w:numId w:val="18"/>
        </w:numPr>
        <w:tabs>
          <w:tab w:val="left" w:pos="858"/>
        </w:tabs>
        <w:spacing w:before="0" w:after="0" w:line="322" w:lineRule="exact"/>
        <w:ind w:left="858" w:right="0" w:hanging="360"/>
        <w:jc w:val="left"/>
        <w:rPr>
          <w:sz w:val="28"/>
        </w:rPr>
      </w:pPr>
      <w:r>
        <w:rPr>
          <w:sz w:val="28"/>
        </w:rPr>
        <w:t>Identify</w:t>
      </w:r>
      <w:r>
        <w:rPr>
          <w:spacing w:val="-8"/>
          <w:sz w:val="28"/>
        </w:rPr>
        <w:t xml:space="preserve"> </w:t>
      </w:r>
      <w:r>
        <w:rPr>
          <w:sz w:val="28"/>
        </w:rPr>
        <w:t>whether</w:t>
      </w:r>
      <w:r>
        <w:rPr>
          <w:spacing w:val="-1"/>
          <w:sz w:val="28"/>
        </w:rPr>
        <w:t xml:space="preserve"> </w:t>
      </w:r>
      <w:r>
        <w:rPr>
          <w:sz w:val="28"/>
        </w:rPr>
        <w:t>vehicles</w:t>
      </w:r>
      <w:r>
        <w:rPr>
          <w:spacing w:val="-1"/>
          <w:sz w:val="28"/>
        </w:rPr>
        <w:t xml:space="preserve"> </w:t>
      </w:r>
      <w:r>
        <w:rPr>
          <w:sz w:val="28"/>
        </w:rPr>
        <w:t>are</w:t>
      </w:r>
      <w:r>
        <w:rPr>
          <w:spacing w:val="-4"/>
          <w:sz w:val="28"/>
        </w:rPr>
        <w:t xml:space="preserve"> </w:t>
      </w:r>
      <w:r>
        <w:rPr>
          <w:sz w:val="28"/>
        </w:rPr>
        <w:t>near</w:t>
      </w:r>
      <w:r>
        <w:rPr>
          <w:spacing w:val="-1"/>
          <w:sz w:val="28"/>
        </w:rPr>
        <w:t xml:space="preserve"> </w:t>
      </w:r>
      <w:r>
        <w:rPr>
          <w:sz w:val="28"/>
        </w:rPr>
        <w:t>the</w:t>
      </w:r>
      <w:r>
        <w:rPr>
          <w:spacing w:val="-1"/>
          <w:sz w:val="28"/>
        </w:rPr>
        <w:t xml:space="preserve"> </w:t>
      </w:r>
      <w:r>
        <w:rPr>
          <w:sz w:val="28"/>
        </w:rPr>
        <w:t>stop</w:t>
      </w:r>
      <w:r>
        <w:rPr>
          <w:spacing w:val="-2"/>
          <w:sz w:val="28"/>
        </w:rPr>
        <w:t xml:space="preserve"> </w:t>
      </w:r>
      <w:r>
        <w:rPr>
          <w:sz w:val="28"/>
        </w:rPr>
        <w:t>line</w:t>
      </w:r>
      <w:r>
        <w:rPr>
          <w:spacing w:val="-5"/>
          <w:sz w:val="28"/>
        </w:rPr>
        <w:t xml:space="preserve"> </w:t>
      </w:r>
      <w:r>
        <w:rPr>
          <w:sz w:val="28"/>
        </w:rPr>
        <w:t>or</w:t>
      </w:r>
      <w:r>
        <w:rPr>
          <w:spacing w:val="-1"/>
          <w:sz w:val="28"/>
        </w:rPr>
        <w:t xml:space="preserve"> </w:t>
      </w:r>
      <w:r>
        <w:rPr>
          <w:sz w:val="28"/>
        </w:rPr>
        <w:t>moving</w:t>
      </w:r>
      <w:r>
        <w:rPr>
          <w:spacing w:val="-1"/>
          <w:sz w:val="28"/>
        </w:rPr>
        <w:t xml:space="preserve"> </w:t>
      </w:r>
      <w:r>
        <w:rPr>
          <w:spacing w:val="-2"/>
          <w:sz w:val="28"/>
        </w:rPr>
        <w:t>freely</w:t>
      </w:r>
    </w:p>
    <w:p w14:paraId="7D41BCAF">
      <w:pPr>
        <w:pStyle w:val="11"/>
        <w:numPr>
          <w:ilvl w:val="1"/>
          <w:numId w:val="18"/>
        </w:numPr>
        <w:tabs>
          <w:tab w:val="left" w:pos="858"/>
        </w:tabs>
        <w:spacing w:before="1" w:after="0" w:line="240" w:lineRule="auto"/>
        <w:ind w:left="858" w:right="0" w:hanging="360"/>
        <w:jc w:val="left"/>
        <w:rPr>
          <w:sz w:val="28"/>
        </w:rPr>
      </w:pPr>
      <w:bookmarkStart w:id="58" w:name="_bookmark29"/>
      <w:bookmarkEnd w:id="58"/>
      <w:bookmarkStart w:id="59" w:name="b) Extracted Lane-Level Features&#13;"/>
      <w:bookmarkEnd w:id="59"/>
      <w:r>
        <w:rPr>
          <w:sz w:val="28"/>
        </w:rPr>
        <w:t>Capture</w:t>
      </w:r>
      <w:r>
        <w:rPr>
          <w:spacing w:val="-3"/>
          <w:sz w:val="28"/>
        </w:rPr>
        <w:t xml:space="preserve"> </w:t>
      </w:r>
      <w:r>
        <w:rPr>
          <w:sz w:val="28"/>
        </w:rPr>
        <w:t>traffic</w:t>
      </w:r>
      <w:r>
        <w:rPr>
          <w:spacing w:val="-2"/>
          <w:sz w:val="28"/>
        </w:rPr>
        <w:t xml:space="preserve"> </w:t>
      </w:r>
      <w:r>
        <w:rPr>
          <w:sz w:val="28"/>
        </w:rPr>
        <w:t>heterogeneity</w:t>
      </w:r>
      <w:r>
        <w:rPr>
          <w:spacing w:val="-5"/>
          <w:sz w:val="28"/>
        </w:rPr>
        <w:t xml:space="preserve"> </w:t>
      </w:r>
      <w:r>
        <w:rPr>
          <w:sz w:val="28"/>
        </w:rPr>
        <w:t>specific</w:t>
      </w:r>
      <w:r>
        <w:rPr>
          <w:spacing w:val="-4"/>
          <w:sz w:val="28"/>
        </w:rPr>
        <w:t xml:space="preserve"> </w:t>
      </w:r>
      <w:r>
        <w:rPr>
          <w:sz w:val="28"/>
        </w:rPr>
        <w:t>to</w:t>
      </w:r>
      <w:r>
        <w:rPr>
          <w:spacing w:val="-3"/>
          <w:sz w:val="28"/>
        </w:rPr>
        <w:t xml:space="preserve"> </w:t>
      </w:r>
      <w:r>
        <w:rPr>
          <w:sz w:val="28"/>
        </w:rPr>
        <w:t>Vietnamese</w:t>
      </w:r>
      <w:r>
        <w:rPr>
          <w:spacing w:val="-2"/>
          <w:sz w:val="28"/>
        </w:rPr>
        <w:t xml:space="preserve"> </w:t>
      </w:r>
      <w:r>
        <w:rPr>
          <w:sz w:val="28"/>
        </w:rPr>
        <w:t>urban</w:t>
      </w:r>
      <w:r>
        <w:rPr>
          <w:spacing w:val="-5"/>
          <w:sz w:val="28"/>
        </w:rPr>
        <w:t xml:space="preserve"> </w:t>
      </w:r>
      <w:r>
        <w:rPr>
          <w:spacing w:val="-2"/>
          <w:sz w:val="28"/>
        </w:rPr>
        <w:t>traffic</w:t>
      </w:r>
    </w:p>
    <w:p w14:paraId="12FF3BD4">
      <w:pPr>
        <w:pStyle w:val="2"/>
        <w:numPr>
          <w:ilvl w:val="0"/>
          <w:numId w:val="18"/>
        </w:numPr>
        <w:tabs>
          <w:tab w:val="left" w:pos="456"/>
        </w:tabs>
        <w:spacing w:before="285" w:after="0" w:line="240" w:lineRule="auto"/>
        <w:ind w:left="456" w:right="0" w:hanging="318"/>
        <w:jc w:val="both"/>
      </w:pPr>
      <w:r>
        <w:t>Extracted</w:t>
      </w:r>
      <w:r>
        <w:rPr>
          <w:spacing w:val="-9"/>
        </w:rPr>
        <w:t xml:space="preserve"> </w:t>
      </w:r>
      <w:r>
        <w:t>Lane-Level</w:t>
      </w:r>
      <w:r>
        <w:rPr>
          <w:spacing w:val="-6"/>
        </w:rPr>
        <w:t xml:space="preserve"> </w:t>
      </w:r>
      <w:r>
        <w:rPr>
          <w:spacing w:val="-2"/>
        </w:rPr>
        <w:t>Features</w:t>
      </w:r>
    </w:p>
    <w:p w14:paraId="00668371">
      <w:pPr>
        <w:pStyle w:val="5"/>
        <w:spacing w:before="101"/>
        <w:jc w:val="both"/>
      </w:pPr>
      <w:r>
        <w:t>For</w:t>
      </w:r>
      <w:r>
        <w:rPr>
          <w:spacing w:val="-5"/>
        </w:rPr>
        <w:t xml:space="preserve"> </w:t>
      </w:r>
      <w:r>
        <w:t>each</w:t>
      </w:r>
      <w:r>
        <w:rPr>
          <w:spacing w:val="-2"/>
        </w:rPr>
        <w:t xml:space="preserve"> </w:t>
      </w:r>
      <w:r>
        <w:t>lane,</w:t>
      </w:r>
      <w:r>
        <w:rPr>
          <w:spacing w:val="-2"/>
        </w:rPr>
        <w:t xml:space="preserve"> </w:t>
      </w:r>
      <w:r>
        <w:t>four</w:t>
      </w:r>
      <w:r>
        <w:rPr>
          <w:spacing w:val="-2"/>
        </w:rPr>
        <w:t xml:space="preserve"> </w:t>
      </w:r>
      <w:r>
        <w:t>key</w:t>
      </w:r>
      <w:r>
        <w:rPr>
          <w:spacing w:val="-5"/>
        </w:rPr>
        <w:t xml:space="preserve"> </w:t>
      </w:r>
      <w:r>
        <w:t>features</w:t>
      </w:r>
      <w:r>
        <w:rPr>
          <w:spacing w:val="-2"/>
        </w:rPr>
        <w:t xml:space="preserve"> </w:t>
      </w:r>
      <w:r>
        <w:t>are</w:t>
      </w:r>
      <w:r>
        <w:rPr>
          <w:spacing w:val="-2"/>
        </w:rPr>
        <w:t xml:space="preserve"> extracted:</w:t>
      </w:r>
    </w:p>
    <w:p w14:paraId="4E676F65">
      <w:pPr>
        <w:pStyle w:val="11"/>
        <w:numPr>
          <w:ilvl w:val="0"/>
          <w:numId w:val="19"/>
        </w:numPr>
        <w:tabs>
          <w:tab w:val="left" w:pos="857"/>
        </w:tabs>
        <w:spacing w:before="239" w:after="0" w:line="240" w:lineRule="auto"/>
        <w:ind w:left="857" w:right="0" w:hanging="359"/>
        <w:jc w:val="left"/>
        <w:rPr>
          <w:sz w:val="28"/>
        </w:rPr>
      </w:pPr>
      <w:r>
        <w:rPr>
          <w:sz w:val="28"/>
        </w:rPr>
        <w:t>Queue</w:t>
      </w:r>
      <w:r>
        <w:rPr>
          <w:spacing w:val="-2"/>
          <w:sz w:val="28"/>
        </w:rPr>
        <w:t xml:space="preserve"> </w:t>
      </w:r>
      <w:r>
        <w:rPr>
          <w:sz w:val="28"/>
        </w:rPr>
        <w:t>Length</w:t>
      </w:r>
      <w:r>
        <w:rPr>
          <w:spacing w:val="-1"/>
          <w:sz w:val="28"/>
        </w:rPr>
        <w:t xml:space="preserve"> </w:t>
      </w:r>
      <w:r>
        <w:rPr>
          <w:spacing w:val="-2"/>
          <w:sz w:val="28"/>
        </w:rPr>
        <w:t>(</w:t>
      </w:r>
      <w:r>
        <w:rPr>
          <w:color w:val="188038"/>
          <w:spacing w:val="-2"/>
          <w:sz w:val="28"/>
        </w:rPr>
        <w:t>q_len</w:t>
      </w:r>
      <w:r>
        <w:rPr>
          <w:spacing w:val="-2"/>
          <w:sz w:val="28"/>
        </w:rPr>
        <w:t>)</w:t>
      </w:r>
    </w:p>
    <w:p w14:paraId="74669195">
      <w:pPr>
        <w:pStyle w:val="5"/>
        <w:spacing w:before="2"/>
        <w:ind w:left="858"/>
      </w:pPr>
      <w:r>
        <w:t>The</w:t>
      </w:r>
      <w:r>
        <w:rPr>
          <w:spacing w:val="-3"/>
        </w:rPr>
        <w:t xml:space="preserve"> </w:t>
      </w:r>
      <w:r>
        <w:t>number</w:t>
      </w:r>
      <w:r>
        <w:rPr>
          <w:spacing w:val="-3"/>
        </w:rPr>
        <w:t xml:space="preserve"> </w:t>
      </w:r>
      <w:r>
        <w:t>of</w:t>
      </w:r>
      <w:r>
        <w:rPr>
          <w:spacing w:val="-3"/>
        </w:rPr>
        <w:t xml:space="preserve"> </w:t>
      </w:r>
      <w:r>
        <w:t>halting</w:t>
      </w:r>
      <w:r>
        <w:rPr>
          <w:spacing w:val="-3"/>
        </w:rPr>
        <w:t xml:space="preserve"> </w:t>
      </w:r>
      <w:r>
        <w:t>vehicles</w:t>
      </w:r>
      <w:r>
        <w:rPr>
          <w:spacing w:val="-3"/>
        </w:rPr>
        <w:t xml:space="preserve"> </w:t>
      </w:r>
      <w:r>
        <w:t>on</w:t>
      </w:r>
      <w:r>
        <w:rPr>
          <w:spacing w:val="-3"/>
        </w:rPr>
        <w:t xml:space="preserve"> </w:t>
      </w:r>
      <w:r>
        <w:t>the</w:t>
      </w:r>
      <w:r>
        <w:rPr>
          <w:spacing w:val="-6"/>
        </w:rPr>
        <w:t xml:space="preserve"> </w:t>
      </w:r>
      <w:r>
        <w:t>lane,</w:t>
      </w:r>
      <w:r>
        <w:rPr>
          <w:spacing w:val="-6"/>
        </w:rPr>
        <w:t xml:space="preserve"> </w:t>
      </w:r>
      <w:r>
        <w:t>obtained</w:t>
      </w:r>
      <w:r>
        <w:rPr>
          <w:spacing w:val="-3"/>
        </w:rPr>
        <w:t xml:space="preserve"> </w:t>
      </w:r>
      <w:r>
        <w:t xml:space="preserve">via </w:t>
      </w:r>
      <w:r>
        <w:rPr>
          <w:color w:val="188038"/>
          <w:spacing w:val="-2"/>
        </w:rPr>
        <w:t>traci.lane.getLastStepHaltingNumber()</w:t>
      </w:r>
      <w:r>
        <w:rPr>
          <w:spacing w:val="-2"/>
        </w:rPr>
        <w:t>.</w:t>
      </w:r>
    </w:p>
    <w:p w14:paraId="5C687FDC">
      <w:pPr>
        <w:pStyle w:val="5"/>
        <w:spacing w:line="321" w:lineRule="exact"/>
        <w:ind w:left="858"/>
      </w:pPr>
      <w:r>
        <w:t>This</w:t>
      </w:r>
      <w:r>
        <w:rPr>
          <w:spacing w:val="-4"/>
        </w:rPr>
        <w:t xml:space="preserve"> </w:t>
      </w:r>
      <w:r>
        <w:t>metric</w:t>
      </w:r>
      <w:r>
        <w:rPr>
          <w:spacing w:val="-3"/>
        </w:rPr>
        <w:t xml:space="preserve"> </w:t>
      </w:r>
      <w:r>
        <w:t>directly</w:t>
      </w:r>
      <w:r>
        <w:rPr>
          <w:spacing w:val="-4"/>
        </w:rPr>
        <w:t xml:space="preserve"> </w:t>
      </w:r>
      <w:r>
        <w:t>reflects</w:t>
      </w:r>
      <w:r>
        <w:rPr>
          <w:spacing w:val="-3"/>
        </w:rPr>
        <w:t xml:space="preserve"> </w:t>
      </w:r>
      <w:r>
        <w:t>congestion</w:t>
      </w:r>
      <w:r>
        <w:rPr>
          <w:spacing w:val="-3"/>
        </w:rPr>
        <w:t xml:space="preserve"> </w:t>
      </w:r>
      <w:r>
        <w:rPr>
          <w:spacing w:val="-2"/>
        </w:rPr>
        <w:t>severity.</w:t>
      </w:r>
    </w:p>
    <w:p w14:paraId="6DA2FA3D">
      <w:pPr>
        <w:pStyle w:val="11"/>
        <w:numPr>
          <w:ilvl w:val="0"/>
          <w:numId w:val="19"/>
        </w:numPr>
        <w:tabs>
          <w:tab w:val="left" w:pos="857"/>
        </w:tabs>
        <w:spacing w:before="0" w:after="0" w:line="322" w:lineRule="exact"/>
        <w:ind w:left="857" w:right="0" w:hanging="359"/>
        <w:jc w:val="left"/>
        <w:rPr>
          <w:sz w:val="28"/>
        </w:rPr>
      </w:pPr>
      <w:r>
        <w:rPr>
          <w:sz w:val="28"/>
        </w:rPr>
        <w:t>Average</w:t>
      </w:r>
      <w:r>
        <w:rPr>
          <w:spacing w:val="-2"/>
          <w:sz w:val="28"/>
        </w:rPr>
        <w:t xml:space="preserve"> </w:t>
      </w:r>
      <w:r>
        <w:rPr>
          <w:sz w:val="28"/>
        </w:rPr>
        <w:t>Speed</w:t>
      </w:r>
      <w:r>
        <w:rPr>
          <w:spacing w:val="-1"/>
          <w:sz w:val="28"/>
        </w:rPr>
        <w:t xml:space="preserve"> </w:t>
      </w:r>
      <w:r>
        <w:rPr>
          <w:spacing w:val="-2"/>
          <w:sz w:val="28"/>
        </w:rPr>
        <w:t>(</w:t>
      </w:r>
      <w:r>
        <w:rPr>
          <w:color w:val="188038"/>
          <w:spacing w:val="-2"/>
          <w:sz w:val="28"/>
        </w:rPr>
        <w:t>avg_speed</w:t>
      </w:r>
      <w:r>
        <w:rPr>
          <w:spacing w:val="-2"/>
          <w:sz w:val="28"/>
        </w:rPr>
        <w:t>)</w:t>
      </w:r>
    </w:p>
    <w:p w14:paraId="70B04D47">
      <w:pPr>
        <w:pStyle w:val="5"/>
        <w:ind w:left="858"/>
      </w:pPr>
      <w:r>
        <w:t>The mean speed of vehicles on the lane during the last simulation step, ob-</w:t>
      </w:r>
      <w:r>
        <w:rPr>
          <w:spacing w:val="40"/>
        </w:rPr>
        <w:t xml:space="preserve"> </w:t>
      </w:r>
      <w:r>
        <w:t>tained via</w:t>
      </w:r>
    </w:p>
    <w:p w14:paraId="0D796C35">
      <w:pPr>
        <w:pStyle w:val="5"/>
        <w:spacing w:before="2" w:line="322" w:lineRule="exact"/>
        <w:ind w:left="858"/>
      </w:pPr>
      <w:r>
        <w:rPr>
          <w:color w:val="188038"/>
          <w:spacing w:val="-2"/>
        </w:rPr>
        <w:t>traci.lane.getLastStepMeanSpeed()</w:t>
      </w:r>
      <w:r>
        <w:rPr>
          <w:spacing w:val="-2"/>
        </w:rPr>
        <w:t>.</w:t>
      </w:r>
    </w:p>
    <w:p w14:paraId="45C89F9B">
      <w:pPr>
        <w:pStyle w:val="5"/>
        <w:spacing w:line="322" w:lineRule="exact"/>
        <w:ind w:left="858"/>
      </w:pPr>
      <w:r>
        <w:t>Lower</w:t>
      </w:r>
      <w:r>
        <w:rPr>
          <w:spacing w:val="-3"/>
        </w:rPr>
        <w:t xml:space="preserve"> </w:t>
      </w:r>
      <w:r>
        <w:t>speeds</w:t>
      </w:r>
      <w:r>
        <w:rPr>
          <w:spacing w:val="-6"/>
        </w:rPr>
        <w:t xml:space="preserve"> </w:t>
      </w:r>
      <w:r>
        <w:t>indicate</w:t>
      </w:r>
      <w:r>
        <w:rPr>
          <w:spacing w:val="-2"/>
        </w:rPr>
        <w:t xml:space="preserve"> </w:t>
      </w:r>
      <w:r>
        <w:t>higher</w:t>
      </w:r>
      <w:r>
        <w:rPr>
          <w:spacing w:val="-3"/>
        </w:rPr>
        <w:t xml:space="preserve"> </w:t>
      </w:r>
      <w:r>
        <w:t>traffic</w:t>
      </w:r>
      <w:r>
        <w:rPr>
          <w:spacing w:val="-3"/>
        </w:rPr>
        <w:t xml:space="preserve"> </w:t>
      </w:r>
      <w:r>
        <w:t>density</w:t>
      </w:r>
      <w:r>
        <w:rPr>
          <w:spacing w:val="-2"/>
        </w:rPr>
        <w:t xml:space="preserve"> </w:t>
      </w:r>
      <w:r>
        <w:t>or</w:t>
      </w:r>
      <w:r>
        <w:rPr>
          <w:spacing w:val="-3"/>
        </w:rPr>
        <w:t xml:space="preserve"> </w:t>
      </w:r>
      <w:r>
        <w:t>stop-and-go</w:t>
      </w:r>
      <w:r>
        <w:rPr>
          <w:spacing w:val="-2"/>
        </w:rPr>
        <w:t xml:space="preserve"> conditions.</w:t>
      </w:r>
    </w:p>
    <w:p w14:paraId="3F8FC7FD">
      <w:pPr>
        <w:pStyle w:val="11"/>
        <w:numPr>
          <w:ilvl w:val="0"/>
          <w:numId w:val="19"/>
        </w:numPr>
        <w:tabs>
          <w:tab w:val="left" w:pos="857"/>
        </w:tabs>
        <w:spacing w:before="0" w:after="0" w:line="322" w:lineRule="exact"/>
        <w:ind w:left="857" w:right="0" w:hanging="359"/>
        <w:jc w:val="left"/>
        <w:rPr>
          <w:sz w:val="28"/>
        </w:rPr>
      </w:pPr>
      <w:r>
        <w:rPr>
          <w:sz w:val="28"/>
        </w:rPr>
        <w:t>Waiting</w:t>
      </w:r>
      <w:r>
        <w:rPr>
          <w:spacing w:val="-3"/>
          <w:sz w:val="28"/>
        </w:rPr>
        <w:t xml:space="preserve"> </w:t>
      </w:r>
      <w:r>
        <w:rPr>
          <w:sz w:val="28"/>
        </w:rPr>
        <w:t>Time</w:t>
      </w:r>
      <w:r>
        <w:rPr>
          <w:spacing w:val="-4"/>
          <w:sz w:val="28"/>
        </w:rPr>
        <w:t xml:space="preserve"> </w:t>
      </w:r>
      <w:r>
        <w:rPr>
          <w:spacing w:val="-2"/>
          <w:sz w:val="28"/>
        </w:rPr>
        <w:t>(</w:t>
      </w:r>
      <w:r>
        <w:rPr>
          <w:color w:val="188038"/>
          <w:spacing w:val="-2"/>
          <w:sz w:val="28"/>
        </w:rPr>
        <w:t>wait_time</w:t>
      </w:r>
      <w:r>
        <w:rPr>
          <w:spacing w:val="-2"/>
          <w:sz w:val="28"/>
        </w:rPr>
        <w:t>)</w:t>
      </w:r>
    </w:p>
    <w:p w14:paraId="6CF30524">
      <w:pPr>
        <w:pStyle w:val="5"/>
        <w:ind w:left="858"/>
      </w:pPr>
      <w:r>
        <w:t>The</w:t>
      </w:r>
      <w:r>
        <w:rPr>
          <w:spacing w:val="-3"/>
        </w:rPr>
        <w:t xml:space="preserve"> </w:t>
      </w:r>
      <w:r>
        <w:t>cumulative</w:t>
      </w:r>
      <w:r>
        <w:rPr>
          <w:spacing w:val="-3"/>
        </w:rPr>
        <w:t xml:space="preserve"> </w:t>
      </w:r>
      <w:r>
        <w:t>waiting</w:t>
      </w:r>
      <w:r>
        <w:rPr>
          <w:spacing w:val="-3"/>
        </w:rPr>
        <w:t xml:space="preserve"> </w:t>
      </w:r>
      <w:r>
        <w:t>time</w:t>
      </w:r>
      <w:r>
        <w:rPr>
          <w:spacing w:val="-3"/>
        </w:rPr>
        <w:t xml:space="preserve"> </w:t>
      </w:r>
      <w:r>
        <w:t>of</w:t>
      </w:r>
      <w:r>
        <w:rPr>
          <w:spacing w:val="-3"/>
        </w:rPr>
        <w:t xml:space="preserve"> </w:t>
      </w:r>
      <w:r>
        <w:t>vehicles</w:t>
      </w:r>
      <w:r>
        <w:rPr>
          <w:spacing w:val="-3"/>
        </w:rPr>
        <w:t xml:space="preserve"> </w:t>
      </w:r>
      <w:r>
        <w:t>on</w:t>
      </w:r>
      <w:r>
        <w:rPr>
          <w:spacing w:val="-3"/>
        </w:rPr>
        <w:t xml:space="preserve"> </w:t>
      </w:r>
      <w:r>
        <w:t>the</w:t>
      </w:r>
      <w:r>
        <w:rPr>
          <w:spacing w:val="-3"/>
        </w:rPr>
        <w:t xml:space="preserve"> </w:t>
      </w:r>
      <w:r>
        <w:t>lane,</w:t>
      </w:r>
      <w:r>
        <w:rPr>
          <w:spacing w:val="-7"/>
        </w:rPr>
        <w:t xml:space="preserve"> </w:t>
      </w:r>
      <w:r>
        <w:t>obtained</w:t>
      </w:r>
      <w:r>
        <w:rPr>
          <w:spacing w:val="-6"/>
        </w:rPr>
        <w:t xml:space="preserve"> </w:t>
      </w:r>
      <w:r>
        <w:t xml:space="preserve">via </w:t>
      </w:r>
      <w:r>
        <w:rPr>
          <w:color w:val="188038"/>
          <w:spacing w:val="-2"/>
        </w:rPr>
        <w:t>traci.lane.getWaitingTime()</w:t>
      </w:r>
      <w:r>
        <w:rPr>
          <w:spacing w:val="-2"/>
        </w:rPr>
        <w:t>.</w:t>
      </w:r>
    </w:p>
    <w:p w14:paraId="2BDDB087">
      <w:pPr>
        <w:pStyle w:val="5"/>
        <w:spacing w:line="242" w:lineRule="auto"/>
        <w:ind w:left="858"/>
      </w:pPr>
      <w:r>
        <w:t>This</w:t>
      </w:r>
      <w:r>
        <w:rPr>
          <w:spacing w:val="40"/>
        </w:rPr>
        <w:t xml:space="preserve"> </w:t>
      </w:r>
      <w:r>
        <w:t>feature</w:t>
      </w:r>
      <w:r>
        <w:rPr>
          <w:spacing w:val="40"/>
        </w:rPr>
        <w:t xml:space="preserve"> </w:t>
      </w:r>
      <w:r>
        <w:t>captures</w:t>
      </w:r>
      <w:r>
        <w:rPr>
          <w:spacing w:val="40"/>
        </w:rPr>
        <w:t xml:space="preserve"> </w:t>
      </w:r>
      <w:r>
        <w:t>temporal</w:t>
      </w:r>
      <w:r>
        <w:rPr>
          <w:spacing w:val="40"/>
        </w:rPr>
        <w:t xml:space="preserve"> </w:t>
      </w:r>
      <w:r>
        <w:t>congestion</w:t>
      </w:r>
      <w:r>
        <w:rPr>
          <w:spacing w:val="40"/>
        </w:rPr>
        <w:t xml:space="preserve"> </w:t>
      </w:r>
      <w:r>
        <w:t>effects</w:t>
      </w:r>
      <w:r>
        <w:rPr>
          <w:spacing w:val="40"/>
        </w:rPr>
        <w:t xml:space="preserve"> </w:t>
      </w:r>
      <w:r>
        <w:t>not</w:t>
      </w:r>
      <w:r>
        <w:rPr>
          <w:spacing w:val="40"/>
        </w:rPr>
        <w:t xml:space="preserve"> </w:t>
      </w:r>
      <w:r>
        <w:t>reflected</w:t>
      </w:r>
      <w:r>
        <w:rPr>
          <w:spacing w:val="40"/>
        </w:rPr>
        <w:t xml:space="preserve"> </w:t>
      </w:r>
      <w:r>
        <w:t>by</w:t>
      </w:r>
      <w:r>
        <w:rPr>
          <w:spacing w:val="40"/>
        </w:rPr>
        <w:t xml:space="preserve"> </w:t>
      </w:r>
      <w:r>
        <w:t>queue length alone.</w:t>
      </w:r>
    </w:p>
    <w:p w14:paraId="741D71A9">
      <w:pPr>
        <w:pStyle w:val="11"/>
        <w:numPr>
          <w:ilvl w:val="0"/>
          <w:numId w:val="19"/>
        </w:numPr>
        <w:tabs>
          <w:tab w:val="left" w:pos="857"/>
        </w:tabs>
        <w:spacing w:before="0" w:after="0" w:line="317" w:lineRule="exact"/>
        <w:ind w:left="857" w:right="0" w:hanging="359"/>
        <w:jc w:val="left"/>
        <w:rPr>
          <w:sz w:val="28"/>
        </w:rPr>
      </w:pPr>
      <w:r>
        <w:rPr>
          <w:sz w:val="28"/>
        </w:rPr>
        <w:t>Weighted</w:t>
      </w:r>
      <w:r>
        <w:rPr>
          <w:spacing w:val="-3"/>
          <w:sz w:val="28"/>
        </w:rPr>
        <w:t xml:space="preserve"> </w:t>
      </w:r>
      <w:r>
        <w:rPr>
          <w:sz w:val="28"/>
        </w:rPr>
        <w:t>Vehicle</w:t>
      </w:r>
      <w:r>
        <w:rPr>
          <w:spacing w:val="-3"/>
          <w:sz w:val="28"/>
        </w:rPr>
        <w:t xml:space="preserve"> </w:t>
      </w:r>
      <w:r>
        <w:rPr>
          <w:sz w:val="28"/>
        </w:rPr>
        <w:t>Count</w:t>
      </w:r>
      <w:r>
        <w:rPr>
          <w:spacing w:val="-2"/>
          <w:sz w:val="28"/>
        </w:rPr>
        <w:t xml:space="preserve"> (</w:t>
      </w:r>
      <w:r>
        <w:rPr>
          <w:color w:val="188038"/>
          <w:spacing w:val="-2"/>
          <w:sz w:val="28"/>
        </w:rPr>
        <w:t>weighted_count</w:t>
      </w:r>
      <w:r>
        <w:rPr>
          <w:spacing w:val="-2"/>
          <w:sz w:val="28"/>
        </w:rPr>
        <w:t>)</w:t>
      </w:r>
    </w:p>
    <w:p w14:paraId="084B8B90">
      <w:pPr>
        <w:pStyle w:val="5"/>
        <w:ind w:left="858" w:right="149"/>
        <w:jc w:val="both"/>
      </w:pPr>
      <w:r>
        <w:t xml:space="preserve">To better represent the heterogeneous vehicle composition in Vietnam, vehi- cles are counted using type-dependent weighting factors rather than simple </w:t>
      </w:r>
      <w:bookmarkStart w:id="60" w:name="c) Vietnamese Vehicle Weighting Scheme&#13;"/>
      <w:bookmarkEnd w:id="60"/>
      <w:bookmarkStart w:id="61" w:name="_bookmark30"/>
      <w:bookmarkEnd w:id="61"/>
      <w:r>
        <w:rPr>
          <w:spacing w:val="-2"/>
        </w:rPr>
        <w:t>counts.</w:t>
      </w:r>
    </w:p>
    <w:p w14:paraId="12436904">
      <w:pPr>
        <w:pStyle w:val="2"/>
        <w:numPr>
          <w:ilvl w:val="0"/>
          <w:numId w:val="18"/>
        </w:numPr>
        <w:tabs>
          <w:tab w:val="left" w:pos="425"/>
        </w:tabs>
        <w:spacing w:before="280" w:after="0" w:line="240" w:lineRule="auto"/>
        <w:ind w:left="425" w:right="0" w:hanging="287"/>
        <w:jc w:val="both"/>
      </w:pPr>
      <w:r>
        <w:t>Vietnamese</w:t>
      </w:r>
      <w:r>
        <w:rPr>
          <w:spacing w:val="-3"/>
        </w:rPr>
        <w:t xml:space="preserve"> </w:t>
      </w:r>
      <w:r>
        <w:t>Vehicle</w:t>
      </w:r>
      <w:r>
        <w:rPr>
          <w:spacing w:val="-3"/>
        </w:rPr>
        <w:t xml:space="preserve"> </w:t>
      </w:r>
      <w:r>
        <w:t>Weighting</w:t>
      </w:r>
      <w:r>
        <w:rPr>
          <w:spacing w:val="-3"/>
        </w:rPr>
        <w:t xml:space="preserve"> </w:t>
      </w:r>
      <w:r>
        <w:rPr>
          <w:spacing w:val="-2"/>
        </w:rPr>
        <w:t>Scheme</w:t>
      </w:r>
    </w:p>
    <w:p w14:paraId="77EC1CA0">
      <w:pPr>
        <w:pStyle w:val="5"/>
        <w:spacing w:before="103"/>
        <w:ind w:right="149"/>
        <w:jc w:val="both"/>
      </w:pPr>
      <w:r>
        <w:t>Traffic in Vietnam is dominated by motorcycles, with a smaller proportion of cars and heavy vehicles such as buses and trucks. To reflect their differing impacts on traffic</w:t>
      </w:r>
      <w:r>
        <w:rPr>
          <w:spacing w:val="-5"/>
        </w:rPr>
        <w:t xml:space="preserve"> </w:t>
      </w:r>
      <w:r>
        <w:t>flow</w:t>
      </w:r>
      <w:r>
        <w:rPr>
          <w:spacing w:val="-6"/>
        </w:rPr>
        <w:t xml:space="preserve"> </w:t>
      </w:r>
      <w:r>
        <w:t>and</w:t>
      </w:r>
      <w:r>
        <w:rPr>
          <w:spacing w:val="-5"/>
        </w:rPr>
        <w:t xml:space="preserve"> </w:t>
      </w:r>
      <w:r>
        <w:t>intersection</w:t>
      </w:r>
      <w:r>
        <w:rPr>
          <w:spacing w:val="-2"/>
        </w:rPr>
        <w:t xml:space="preserve"> </w:t>
      </w:r>
      <w:r>
        <w:t>capacity,</w:t>
      </w:r>
      <w:r>
        <w:rPr>
          <w:spacing w:val="-8"/>
        </w:rPr>
        <w:t xml:space="preserve"> </w:t>
      </w:r>
      <w:r>
        <w:t>a</w:t>
      </w:r>
      <w:r>
        <w:rPr>
          <w:spacing w:val="-5"/>
        </w:rPr>
        <w:t xml:space="preserve"> </w:t>
      </w:r>
      <w:r>
        <w:t>Vietnam-specific</w:t>
      </w:r>
      <w:r>
        <w:rPr>
          <w:spacing w:val="-5"/>
        </w:rPr>
        <w:t xml:space="preserve"> </w:t>
      </w:r>
      <w:r>
        <w:t>vehicle</w:t>
      </w:r>
      <w:r>
        <w:rPr>
          <w:spacing w:val="-10"/>
        </w:rPr>
        <w:t xml:space="preserve"> </w:t>
      </w:r>
      <w:r>
        <w:t>weighting</w:t>
      </w:r>
      <w:r>
        <w:rPr>
          <w:spacing w:val="-5"/>
        </w:rPr>
        <w:t xml:space="preserve"> </w:t>
      </w:r>
      <w:r>
        <w:t>scheme is applied.</w:t>
      </w:r>
    </w:p>
    <w:p w14:paraId="52434F51">
      <w:pPr>
        <w:pStyle w:val="5"/>
        <w:spacing w:before="241"/>
        <w:jc w:val="both"/>
      </w:pPr>
      <w:r>
        <w:t>The</w:t>
      </w:r>
      <w:r>
        <w:rPr>
          <w:spacing w:val="-3"/>
        </w:rPr>
        <w:t xml:space="preserve"> </w:t>
      </w:r>
      <w:r>
        <w:t>weighting</w:t>
      </w:r>
      <w:r>
        <w:rPr>
          <w:spacing w:val="-3"/>
        </w:rPr>
        <w:t xml:space="preserve"> </w:t>
      </w:r>
      <w:r>
        <w:t>factors</w:t>
      </w:r>
      <w:r>
        <w:rPr>
          <w:spacing w:val="-3"/>
        </w:rPr>
        <w:t xml:space="preserve"> </w:t>
      </w:r>
      <w:r>
        <w:t>are</w:t>
      </w:r>
      <w:r>
        <w:rPr>
          <w:spacing w:val="-3"/>
        </w:rPr>
        <w:t xml:space="preserve"> </w:t>
      </w:r>
      <w:r>
        <w:t>defined</w:t>
      </w:r>
      <w:r>
        <w:rPr>
          <w:spacing w:val="-2"/>
        </w:rPr>
        <w:t xml:space="preserve"> </w:t>
      </w:r>
      <w:r>
        <w:t>in</w:t>
      </w:r>
      <w:r>
        <w:rPr>
          <w:spacing w:val="-3"/>
        </w:rPr>
        <w:t xml:space="preserve"> </w:t>
      </w:r>
      <w:r>
        <w:t>the</w:t>
      </w:r>
      <w:r>
        <w:rPr>
          <w:spacing w:val="-3"/>
        </w:rPr>
        <w:t xml:space="preserve"> </w:t>
      </w:r>
      <w:r>
        <w:rPr>
          <w:color w:val="188038"/>
        </w:rPr>
        <w:t>VNWeights</w:t>
      </w:r>
      <w:r>
        <w:rPr>
          <w:color w:val="188038"/>
          <w:spacing w:val="-3"/>
        </w:rPr>
        <w:t xml:space="preserve"> </w:t>
      </w:r>
      <w:r>
        <w:t>data</w:t>
      </w:r>
      <w:r>
        <w:rPr>
          <w:spacing w:val="-2"/>
        </w:rPr>
        <w:t xml:space="preserve"> class:</w:t>
      </w:r>
    </w:p>
    <w:p w14:paraId="4773E439">
      <w:pPr>
        <w:pStyle w:val="5"/>
        <w:spacing w:before="17"/>
        <w:ind w:left="0"/>
        <w:rPr>
          <w:sz w:val="20"/>
        </w:rPr>
      </w:pPr>
    </w:p>
    <w:tbl>
      <w:tblPr>
        <w:tblStyle w:val="4"/>
        <w:tblW w:w="0" w:type="auto"/>
        <w:tblInd w:w="15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021"/>
        <w:gridCol w:w="2215"/>
        <w:gridCol w:w="5124"/>
      </w:tblGrid>
      <w:tr w14:paraId="65D505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2" w:hRule="atLeast"/>
        </w:trPr>
        <w:tc>
          <w:tcPr>
            <w:tcW w:w="2021" w:type="dxa"/>
          </w:tcPr>
          <w:p w14:paraId="286D24A4">
            <w:pPr>
              <w:pStyle w:val="12"/>
              <w:spacing w:before="98"/>
              <w:ind w:left="21" w:right="2"/>
              <w:rPr>
                <w:b/>
                <w:sz w:val="28"/>
              </w:rPr>
            </w:pPr>
            <w:r>
              <w:rPr>
                <w:b/>
                <w:sz w:val="28"/>
              </w:rPr>
              <w:t xml:space="preserve">Vehicle </w:t>
            </w:r>
            <w:r>
              <w:rPr>
                <w:b/>
                <w:spacing w:val="-4"/>
                <w:sz w:val="28"/>
              </w:rPr>
              <w:t>Type</w:t>
            </w:r>
          </w:p>
        </w:tc>
        <w:tc>
          <w:tcPr>
            <w:tcW w:w="2215" w:type="dxa"/>
          </w:tcPr>
          <w:p w14:paraId="066E31BD">
            <w:pPr>
              <w:pStyle w:val="12"/>
              <w:spacing w:before="98"/>
              <w:ind w:left="16" w:right="1"/>
              <w:rPr>
                <w:b/>
                <w:sz w:val="28"/>
              </w:rPr>
            </w:pPr>
            <w:r>
              <w:rPr>
                <w:b/>
                <w:sz w:val="28"/>
              </w:rPr>
              <w:t xml:space="preserve">Weight </w:t>
            </w:r>
            <w:r>
              <w:rPr>
                <w:b/>
                <w:spacing w:val="-2"/>
                <w:sz w:val="28"/>
              </w:rPr>
              <w:t>Factor</w:t>
            </w:r>
          </w:p>
        </w:tc>
        <w:tc>
          <w:tcPr>
            <w:tcW w:w="5124" w:type="dxa"/>
          </w:tcPr>
          <w:p w14:paraId="4741C270">
            <w:pPr>
              <w:pStyle w:val="12"/>
              <w:spacing w:before="98"/>
              <w:ind w:left="19"/>
              <w:rPr>
                <w:b/>
                <w:sz w:val="28"/>
              </w:rPr>
            </w:pPr>
            <w:r>
              <w:rPr>
                <w:b/>
                <w:spacing w:val="-2"/>
                <w:sz w:val="28"/>
              </w:rPr>
              <w:t>Justification</w:t>
            </w:r>
          </w:p>
        </w:tc>
      </w:tr>
      <w:tr w14:paraId="141EF4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0" w:hRule="atLeast"/>
        </w:trPr>
        <w:tc>
          <w:tcPr>
            <w:tcW w:w="2021" w:type="dxa"/>
          </w:tcPr>
          <w:p w14:paraId="159CC3D2">
            <w:pPr>
              <w:pStyle w:val="12"/>
              <w:ind w:left="21" w:right="4"/>
              <w:rPr>
                <w:sz w:val="28"/>
              </w:rPr>
            </w:pPr>
            <w:r>
              <w:rPr>
                <w:spacing w:val="-2"/>
                <w:sz w:val="28"/>
              </w:rPr>
              <w:t>Motorcycle</w:t>
            </w:r>
          </w:p>
        </w:tc>
        <w:tc>
          <w:tcPr>
            <w:tcW w:w="2215" w:type="dxa"/>
          </w:tcPr>
          <w:p w14:paraId="65065CAA">
            <w:pPr>
              <w:pStyle w:val="12"/>
              <w:ind w:left="16"/>
              <w:rPr>
                <w:sz w:val="28"/>
              </w:rPr>
            </w:pPr>
            <w:r>
              <w:rPr>
                <w:spacing w:val="-5"/>
                <w:sz w:val="28"/>
              </w:rPr>
              <w:t>1.5</w:t>
            </w:r>
          </w:p>
        </w:tc>
        <w:tc>
          <w:tcPr>
            <w:tcW w:w="5124" w:type="dxa"/>
          </w:tcPr>
          <w:p w14:paraId="21EA1E73">
            <w:pPr>
              <w:pStyle w:val="12"/>
              <w:ind w:left="98"/>
              <w:jc w:val="left"/>
              <w:rPr>
                <w:sz w:val="28"/>
              </w:rPr>
            </w:pPr>
            <w:r>
              <w:rPr>
                <w:sz w:val="28"/>
              </w:rPr>
              <w:t>High</w:t>
            </w:r>
            <w:r>
              <w:rPr>
                <w:spacing w:val="-3"/>
                <w:sz w:val="28"/>
              </w:rPr>
              <w:t xml:space="preserve"> </w:t>
            </w:r>
            <w:r>
              <w:rPr>
                <w:sz w:val="28"/>
              </w:rPr>
              <w:t>prevalence</w:t>
            </w:r>
            <w:r>
              <w:rPr>
                <w:spacing w:val="-5"/>
                <w:sz w:val="28"/>
              </w:rPr>
              <w:t xml:space="preserve"> </w:t>
            </w:r>
            <w:r>
              <w:rPr>
                <w:sz w:val="28"/>
              </w:rPr>
              <w:t>in</w:t>
            </w:r>
            <w:r>
              <w:rPr>
                <w:spacing w:val="-2"/>
                <w:sz w:val="28"/>
              </w:rPr>
              <w:t xml:space="preserve"> </w:t>
            </w:r>
            <w:r>
              <w:rPr>
                <w:sz w:val="28"/>
              </w:rPr>
              <w:t>Vietnamese</w:t>
            </w:r>
            <w:r>
              <w:rPr>
                <w:spacing w:val="-2"/>
                <w:sz w:val="28"/>
              </w:rPr>
              <w:t xml:space="preserve"> traffic</w:t>
            </w:r>
          </w:p>
        </w:tc>
      </w:tr>
      <w:tr w14:paraId="32D6F1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2" w:hRule="atLeast"/>
        </w:trPr>
        <w:tc>
          <w:tcPr>
            <w:tcW w:w="2021" w:type="dxa"/>
          </w:tcPr>
          <w:p w14:paraId="62963EB5">
            <w:pPr>
              <w:pStyle w:val="12"/>
              <w:ind w:left="21"/>
              <w:rPr>
                <w:sz w:val="28"/>
              </w:rPr>
            </w:pPr>
            <w:r>
              <w:rPr>
                <w:spacing w:val="-5"/>
                <w:sz w:val="28"/>
              </w:rPr>
              <w:t>Car</w:t>
            </w:r>
          </w:p>
        </w:tc>
        <w:tc>
          <w:tcPr>
            <w:tcW w:w="2215" w:type="dxa"/>
          </w:tcPr>
          <w:p w14:paraId="6B9E4B96">
            <w:pPr>
              <w:pStyle w:val="12"/>
              <w:ind w:left="16"/>
              <w:rPr>
                <w:sz w:val="28"/>
              </w:rPr>
            </w:pPr>
            <w:r>
              <w:rPr>
                <w:spacing w:val="-5"/>
                <w:sz w:val="28"/>
              </w:rPr>
              <w:t>1.0</w:t>
            </w:r>
          </w:p>
        </w:tc>
        <w:tc>
          <w:tcPr>
            <w:tcW w:w="5124" w:type="dxa"/>
          </w:tcPr>
          <w:p w14:paraId="2DCE4595">
            <w:pPr>
              <w:pStyle w:val="12"/>
              <w:ind w:left="98"/>
              <w:jc w:val="left"/>
              <w:rPr>
                <w:sz w:val="28"/>
              </w:rPr>
            </w:pPr>
            <w:r>
              <w:rPr>
                <w:sz w:val="28"/>
              </w:rPr>
              <w:t>Standard</w:t>
            </w:r>
            <w:r>
              <w:rPr>
                <w:spacing w:val="-5"/>
                <w:sz w:val="28"/>
              </w:rPr>
              <w:t xml:space="preserve"> </w:t>
            </w:r>
            <w:r>
              <w:rPr>
                <w:spacing w:val="-2"/>
                <w:sz w:val="28"/>
              </w:rPr>
              <w:t>baseline</w:t>
            </w:r>
          </w:p>
        </w:tc>
      </w:tr>
      <w:tr w14:paraId="1D0900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2" w:hRule="atLeast"/>
        </w:trPr>
        <w:tc>
          <w:tcPr>
            <w:tcW w:w="2021" w:type="dxa"/>
          </w:tcPr>
          <w:p w14:paraId="796139C2">
            <w:pPr>
              <w:pStyle w:val="12"/>
              <w:ind w:left="21" w:right="3"/>
              <w:rPr>
                <w:sz w:val="28"/>
              </w:rPr>
            </w:pPr>
            <w:r>
              <w:rPr>
                <w:spacing w:val="-5"/>
                <w:sz w:val="28"/>
              </w:rPr>
              <w:t>Bus</w:t>
            </w:r>
          </w:p>
        </w:tc>
        <w:tc>
          <w:tcPr>
            <w:tcW w:w="2215" w:type="dxa"/>
          </w:tcPr>
          <w:p w14:paraId="34B018A9">
            <w:pPr>
              <w:pStyle w:val="12"/>
              <w:ind w:left="16"/>
              <w:rPr>
                <w:sz w:val="28"/>
              </w:rPr>
            </w:pPr>
            <w:r>
              <w:rPr>
                <w:spacing w:val="-5"/>
                <w:sz w:val="28"/>
              </w:rPr>
              <w:t>2.0</w:t>
            </w:r>
          </w:p>
        </w:tc>
        <w:tc>
          <w:tcPr>
            <w:tcW w:w="5124" w:type="dxa"/>
          </w:tcPr>
          <w:p w14:paraId="2AF1D75F">
            <w:pPr>
              <w:pStyle w:val="12"/>
              <w:ind w:left="98"/>
              <w:jc w:val="left"/>
              <w:rPr>
                <w:sz w:val="28"/>
              </w:rPr>
            </w:pPr>
            <w:r>
              <w:rPr>
                <w:sz w:val="28"/>
              </w:rPr>
              <w:t>Large</w:t>
            </w:r>
            <w:r>
              <w:rPr>
                <w:spacing w:val="-2"/>
                <w:sz w:val="28"/>
              </w:rPr>
              <w:t xml:space="preserve"> </w:t>
            </w:r>
            <w:r>
              <w:rPr>
                <w:sz w:val="28"/>
              </w:rPr>
              <w:t>size,</w:t>
            </w:r>
            <w:r>
              <w:rPr>
                <w:spacing w:val="-5"/>
                <w:sz w:val="28"/>
              </w:rPr>
              <w:t xml:space="preserve"> </w:t>
            </w:r>
            <w:r>
              <w:rPr>
                <w:sz w:val="28"/>
              </w:rPr>
              <w:t>high</w:t>
            </w:r>
            <w:r>
              <w:rPr>
                <w:spacing w:val="-2"/>
                <w:sz w:val="28"/>
              </w:rPr>
              <w:t xml:space="preserve"> </w:t>
            </w:r>
            <w:r>
              <w:rPr>
                <w:sz w:val="28"/>
              </w:rPr>
              <w:t>passenger</w:t>
            </w:r>
            <w:r>
              <w:rPr>
                <w:spacing w:val="-1"/>
                <w:sz w:val="28"/>
              </w:rPr>
              <w:t xml:space="preserve"> </w:t>
            </w:r>
            <w:r>
              <w:rPr>
                <w:spacing w:val="-2"/>
                <w:sz w:val="28"/>
              </w:rPr>
              <w:t>capacity</w:t>
            </w:r>
          </w:p>
        </w:tc>
      </w:tr>
      <w:tr w14:paraId="164489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2" w:hRule="atLeast"/>
        </w:trPr>
        <w:tc>
          <w:tcPr>
            <w:tcW w:w="2021" w:type="dxa"/>
          </w:tcPr>
          <w:p w14:paraId="5B6ECCA6">
            <w:pPr>
              <w:pStyle w:val="12"/>
              <w:ind w:left="21" w:right="4"/>
              <w:rPr>
                <w:sz w:val="28"/>
              </w:rPr>
            </w:pPr>
            <w:r>
              <w:rPr>
                <w:spacing w:val="-2"/>
                <w:sz w:val="28"/>
              </w:rPr>
              <w:t>Truck</w:t>
            </w:r>
          </w:p>
        </w:tc>
        <w:tc>
          <w:tcPr>
            <w:tcW w:w="2215" w:type="dxa"/>
          </w:tcPr>
          <w:p w14:paraId="5AB54190">
            <w:pPr>
              <w:pStyle w:val="12"/>
              <w:ind w:left="16"/>
              <w:rPr>
                <w:sz w:val="28"/>
              </w:rPr>
            </w:pPr>
            <w:r>
              <w:rPr>
                <w:spacing w:val="-5"/>
                <w:sz w:val="28"/>
              </w:rPr>
              <w:t>2.0</w:t>
            </w:r>
          </w:p>
        </w:tc>
        <w:tc>
          <w:tcPr>
            <w:tcW w:w="5124" w:type="dxa"/>
          </w:tcPr>
          <w:p w14:paraId="01367BD2">
            <w:pPr>
              <w:pStyle w:val="12"/>
              <w:ind w:left="98"/>
              <w:jc w:val="left"/>
              <w:rPr>
                <w:sz w:val="28"/>
              </w:rPr>
            </w:pPr>
            <w:r>
              <w:rPr>
                <w:sz w:val="28"/>
              </w:rPr>
              <w:t>Large</w:t>
            </w:r>
            <w:r>
              <w:rPr>
                <w:spacing w:val="-4"/>
                <w:sz w:val="28"/>
              </w:rPr>
              <w:t xml:space="preserve"> </w:t>
            </w:r>
            <w:r>
              <w:rPr>
                <w:sz w:val="28"/>
              </w:rPr>
              <w:t>size,</w:t>
            </w:r>
            <w:r>
              <w:rPr>
                <w:spacing w:val="-1"/>
                <w:sz w:val="28"/>
              </w:rPr>
              <w:t xml:space="preserve"> </w:t>
            </w:r>
            <w:r>
              <w:rPr>
                <w:sz w:val="28"/>
              </w:rPr>
              <w:t>freight</w:t>
            </w:r>
            <w:r>
              <w:rPr>
                <w:spacing w:val="-1"/>
                <w:sz w:val="28"/>
              </w:rPr>
              <w:t xml:space="preserve"> </w:t>
            </w:r>
            <w:r>
              <w:rPr>
                <w:spacing w:val="-2"/>
                <w:sz w:val="28"/>
              </w:rPr>
              <w:t>transport</w:t>
            </w:r>
          </w:p>
        </w:tc>
      </w:tr>
    </w:tbl>
    <w:p w14:paraId="11EE7B1E">
      <w:pPr>
        <w:pStyle w:val="12"/>
        <w:spacing w:after="0"/>
        <w:jc w:val="left"/>
        <w:rPr>
          <w:sz w:val="28"/>
        </w:rPr>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540336D9">
      <w:pPr>
        <w:pStyle w:val="5"/>
        <w:spacing w:before="69"/>
      </w:pPr>
      <w:r>
        <w:t>During</w:t>
      </w:r>
      <w:r>
        <w:rPr>
          <w:spacing w:val="-3"/>
        </w:rPr>
        <w:t xml:space="preserve"> </w:t>
      </w:r>
      <w:r>
        <w:t>each</w:t>
      </w:r>
      <w:r>
        <w:rPr>
          <w:spacing w:val="-3"/>
        </w:rPr>
        <w:t xml:space="preserve"> </w:t>
      </w:r>
      <w:r>
        <w:t>simulation</w:t>
      </w:r>
      <w:r>
        <w:rPr>
          <w:spacing w:val="-2"/>
        </w:rPr>
        <w:t xml:space="preserve"> </w:t>
      </w:r>
      <w:r>
        <w:t>step,</w:t>
      </w:r>
      <w:r>
        <w:rPr>
          <w:spacing w:val="-7"/>
        </w:rPr>
        <w:t xml:space="preserve"> </w:t>
      </w:r>
      <w:r>
        <w:t>vehicle</w:t>
      </w:r>
      <w:r>
        <w:rPr>
          <w:spacing w:val="-3"/>
        </w:rPr>
        <w:t xml:space="preserve"> </w:t>
      </w:r>
      <w:r>
        <w:t>IDs</w:t>
      </w:r>
      <w:r>
        <w:rPr>
          <w:spacing w:val="-4"/>
        </w:rPr>
        <w:t xml:space="preserve"> </w:t>
      </w:r>
      <w:r>
        <w:t>on</w:t>
      </w:r>
      <w:r>
        <w:rPr>
          <w:spacing w:val="-3"/>
        </w:rPr>
        <w:t xml:space="preserve"> </w:t>
      </w:r>
      <w:r>
        <w:t>each</w:t>
      </w:r>
      <w:r>
        <w:rPr>
          <w:spacing w:val="-3"/>
        </w:rPr>
        <w:t xml:space="preserve"> </w:t>
      </w:r>
      <w:r>
        <w:t>lane</w:t>
      </w:r>
      <w:r>
        <w:rPr>
          <w:spacing w:val="-3"/>
        </w:rPr>
        <w:t xml:space="preserve"> </w:t>
      </w:r>
      <w:r>
        <w:t>are</w:t>
      </w:r>
      <w:r>
        <w:rPr>
          <w:spacing w:val="-3"/>
        </w:rPr>
        <w:t xml:space="preserve"> </w:t>
      </w:r>
      <w:r>
        <w:t>retrieved</w:t>
      </w:r>
      <w:r>
        <w:rPr>
          <w:spacing w:val="-3"/>
        </w:rPr>
        <w:t xml:space="preserve"> </w:t>
      </w:r>
      <w:r>
        <w:t xml:space="preserve">using </w:t>
      </w:r>
      <w:r>
        <w:rPr>
          <w:color w:val="188038"/>
          <w:spacing w:val="-2"/>
        </w:rPr>
        <w:t>traci.lane.getLastStepVehicleIDs()</w:t>
      </w:r>
      <w:r>
        <w:rPr>
          <w:spacing w:val="-2"/>
        </w:rPr>
        <w:t>.</w:t>
      </w:r>
    </w:p>
    <w:p w14:paraId="2E9B9F34">
      <w:pPr>
        <w:pStyle w:val="5"/>
        <w:ind w:right="1"/>
      </w:pPr>
      <w:r>
        <w:t>Each</w:t>
      </w:r>
      <w:r>
        <w:rPr>
          <w:spacing w:val="-14"/>
        </w:rPr>
        <w:t xml:space="preserve"> </w:t>
      </w:r>
      <w:r>
        <w:t>vehicle</w:t>
      </w:r>
      <w:r>
        <w:rPr>
          <w:spacing w:val="-16"/>
        </w:rPr>
        <w:t xml:space="preserve"> </w:t>
      </w:r>
      <w:r>
        <w:t>contributes</w:t>
      </w:r>
      <w:r>
        <w:rPr>
          <w:spacing w:val="-17"/>
        </w:rPr>
        <w:t xml:space="preserve"> </w:t>
      </w:r>
      <w:r>
        <w:t>to</w:t>
      </w:r>
      <w:r>
        <w:rPr>
          <w:spacing w:val="-15"/>
        </w:rPr>
        <w:t xml:space="preserve"> </w:t>
      </w:r>
      <w:r>
        <w:t>the</w:t>
      </w:r>
      <w:r>
        <w:rPr>
          <w:spacing w:val="-15"/>
        </w:rPr>
        <w:t xml:space="preserve"> </w:t>
      </w:r>
      <w:r>
        <w:t>lane’s</w:t>
      </w:r>
      <w:r>
        <w:rPr>
          <w:spacing w:val="-15"/>
        </w:rPr>
        <w:t xml:space="preserve"> </w:t>
      </w:r>
      <w:r>
        <w:t>weighted</w:t>
      </w:r>
      <w:r>
        <w:rPr>
          <w:spacing w:val="-12"/>
        </w:rPr>
        <w:t xml:space="preserve"> </w:t>
      </w:r>
      <w:r>
        <w:t>count</w:t>
      </w:r>
      <w:r>
        <w:rPr>
          <w:spacing w:val="-14"/>
        </w:rPr>
        <w:t xml:space="preserve"> </w:t>
      </w:r>
      <w:r>
        <w:t>according</w:t>
      </w:r>
      <w:r>
        <w:rPr>
          <w:spacing w:val="-16"/>
        </w:rPr>
        <w:t xml:space="preserve"> </w:t>
      </w:r>
      <w:r>
        <w:t>to</w:t>
      </w:r>
      <w:r>
        <w:rPr>
          <w:spacing w:val="-15"/>
        </w:rPr>
        <w:t xml:space="preserve"> </w:t>
      </w:r>
      <w:r>
        <w:t>its</w:t>
      </w:r>
      <w:r>
        <w:rPr>
          <w:spacing w:val="-17"/>
        </w:rPr>
        <w:t xml:space="preserve"> </w:t>
      </w:r>
      <w:r>
        <w:t>type,</w:t>
      </w:r>
      <w:r>
        <w:rPr>
          <w:spacing w:val="-16"/>
        </w:rPr>
        <w:t xml:space="preserve"> </w:t>
      </w:r>
      <w:r>
        <w:t>as</w:t>
      </w:r>
      <w:r>
        <w:rPr>
          <w:spacing w:val="-14"/>
        </w:rPr>
        <w:t xml:space="preserve"> </w:t>
      </w:r>
      <w:r>
        <w:t>shown in the implementation:</w:t>
      </w:r>
    </w:p>
    <w:p w14:paraId="6A488578">
      <w:pPr>
        <w:pStyle w:val="11"/>
        <w:numPr>
          <w:ilvl w:val="0"/>
          <w:numId w:val="20"/>
        </w:numPr>
        <w:tabs>
          <w:tab w:val="left" w:pos="857"/>
        </w:tabs>
        <w:spacing w:before="240" w:after="0" w:line="322" w:lineRule="exact"/>
        <w:ind w:left="857" w:right="0" w:hanging="359"/>
        <w:jc w:val="left"/>
        <w:rPr>
          <w:sz w:val="28"/>
        </w:rPr>
      </w:pPr>
      <w:r>
        <w:rPr>
          <w:sz w:val="28"/>
        </w:rPr>
        <w:t>Motorcycles</w:t>
      </w:r>
      <w:r>
        <w:rPr>
          <w:spacing w:val="-2"/>
          <w:sz w:val="28"/>
        </w:rPr>
        <w:t xml:space="preserve"> </w:t>
      </w:r>
      <w:r>
        <w:rPr>
          <w:sz w:val="28"/>
        </w:rPr>
        <w:t>contribute</w:t>
      </w:r>
      <w:r>
        <w:rPr>
          <w:spacing w:val="-3"/>
          <w:sz w:val="28"/>
        </w:rPr>
        <w:t xml:space="preserve"> </w:t>
      </w:r>
      <w:r>
        <w:rPr>
          <w:spacing w:val="-5"/>
          <w:sz w:val="28"/>
        </w:rPr>
        <w:t>1.5</w:t>
      </w:r>
    </w:p>
    <w:p w14:paraId="78817AEF">
      <w:pPr>
        <w:pStyle w:val="11"/>
        <w:numPr>
          <w:ilvl w:val="0"/>
          <w:numId w:val="20"/>
        </w:numPr>
        <w:tabs>
          <w:tab w:val="left" w:pos="857"/>
        </w:tabs>
        <w:spacing w:before="0" w:after="0" w:line="322" w:lineRule="exact"/>
        <w:ind w:left="857" w:right="0" w:hanging="359"/>
        <w:jc w:val="left"/>
        <w:rPr>
          <w:sz w:val="28"/>
        </w:rPr>
      </w:pPr>
      <w:r>
        <w:rPr>
          <w:sz w:val="28"/>
        </w:rPr>
        <w:t>Cars</w:t>
      </w:r>
      <w:r>
        <w:rPr>
          <w:spacing w:val="-1"/>
          <w:sz w:val="28"/>
        </w:rPr>
        <w:t xml:space="preserve"> </w:t>
      </w:r>
      <w:r>
        <w:rPr>
          <w:sz w:val="28"/>
        </w:rPr>
        <w:t>contribute</w:t>
      </w:r>
      <w:r>
        <w:rPr>
          <w:spacing w:val="-2"/>
          <w:sz w:val="28"/>
        </w:rPr>
        <w:t xml:space="preserve"> </w:t>
      </w:r>
      <w:r>
        <w:rPr>
          <w:spacing w:val="-5"/>
          <w:sz w:val="28"/>
        </w:rPr>
        <w:t>1.0</w:t>
      </w:r>
    </w:p>
    <w:p w14:paraId="5ED8EB02">
      <w:pPr>
        <w:pStyle w:val="11"/>
        <w:numPr>
          <w:ilvl w:val="0"/>
          <w:numId w:val="20"/>
        </w:numPr>
        <w:tabs>
          <w:tab w:val="left" w:pos="857"/>
        </w:tabs>
        <w:spacing w:before="1" w:after="0" w:line="240" w:lineRule="auto"/>
        <w:ind w:left="857" w:right="0" w:hanging="359"/>
        <w:jc w:val="left"/>
        <w:rPr>
          <w:sz w:val="28"/>
        </w:rPr>
      </w:pPr>
      <w:r>
        <w:rPr>
          <w:sz w:val="28"/>
        </w:rPr>
        <w:t>Buses</w:t>
      </w:r>
      <w:r>
        <w:rPr>
          <w:spacing w:val="-3"/>
          <w:sz w:val="28"/>
        </w:rPr>
        <w:t xml:space="preserve"> </w:t>
      </w:r>
      <w:r>
        <w:rPr>
          <w:sz w:val="28"/>
        </w:rPr>
        <w:t>and</w:t>
      </w:r>
      <w:r>
        <w:rPr>
          <w:spacing w:val="-3"/>
          <w:sz w:val="28"/>
        </w:rPr>
        <w:t xml:space="preserve"> </w:t>
      </w:r>
      <w:r>
        <w:rPr>
          <w:sz w:val="28"/>
        </w:rPr>
        <w:t>trucks</w:t>
      </w:r>
      <w:r>
        <w:rPr>
          <w:spacing w:val="-4"/>
          <w:sz w:val="28"/>
        </w:rPr>
        <w:t xml:space="preserve"> </w:t>
      </w:r>
      <w:r>
        <w:rPr>
          <w:sz w:val="28"/>
        </w:rPr>
        <w:t>contribute</w:t>
      </w:r>
      <w:r>
        <w:rPr>
          <w:spacing w:val="-1"/>
          <w:sz w:val="28"/>
        </w:rPr>
        <w:t xml:space="preserve"> </w:t>
      </w:r>
      <w:r>
        <w:rPr>
          <w:spacing w:val="-5"/>
          <w:sz w:val="28"/>
        </w:rPr>
        <w:t>2.0</w:t>
      </w:r>
    </w:p>
    <w:p w14:paraId="4BF4D912">
      <w:pPr>
        <w:pStyle w:val="5"/>
        <w:spacing w:before="242"/>
      </w:pPr>
      <w:r>
        <w:t>This</w:t>
      </w:r>
      <w:r>
        <w:rPr>
          <w:spacing w:val="-18"/>
        </w:rPr>
        <w:t xml:space="preserve"> </w:t>
      </w:r>
      <w:r>
        <w:t>weighted</w:t>
      </w:r>
      <w:r>
        <w:rPr>
          <w:spacing w:val="-17"/>
        </w:rPr>
        <w:t xml:space="preserve"> </w:t>
      </w:r>
      <w:r>
        <w:t>metric</w:t>
      </w:r>
      <w:r>
        <w:rPr>
          <w:spacing w:val="-18"/>
        </w:rPr>
        <w:t xml:space="preserve"> </w:t>
      </w:r>
      <w:r>
        <w:t>provides</w:t>
      </w:r>
      <w:r>
        <w:rPr>
          <w:spacing w:val="-15"/>
        </w:rPr>
        <w:t xml:space="preserve"> </w:t>
      </w:r>
      <w:r>
        <w:t>a</w:t>
      </w:r>
      <w:r>
        <w:rPr>
          <w:spacing w:val="-16"/>
        </w:rPr>
        <w:t xml:space="preserve"> </w:t>
      </w:r>
      <w:r>
        <w:t>more</w:t>
      </w:r>
      <w:r>
        <w:rPr>
          <w:spacing w:val="-16"/>
        </w:rPr>
        <w:t xml:space="preserve"> </w:t>
      </w:r>
      <w:r>
        <w:t>realistic</w:t>
      </w:r>
      <w:r>
        <w:rPr>
          <w:spacing w:val="-18"/>
        </w:rPr>
        <w:t xml:space="preserve"> </w:t>
      </w:r>
      <w:r>
        <w:t>approximation</w:t>
      </w:r>
      <w:r>
        <w:rPr>
          <w:spacing w:val="-14"/>
        </w:rPr>
        <w:t xml:space="preserve"> </w:t>
      </w:r>
      <w:r>
        <w:t>of</w:t>
      </w:r>
      <w:r>
        <w:rPr>
          <w:spacing w:val="-18"/>
        </w:rPr>
        <w:t xml:space="preserve"> </w:t>
      </w:r>
      <w:r>
        <w:t>lane</w:t>
      </w:r>
      <w:r>
        <w:rPr>
          <w:spacing w:val="-17"/>
        </w:rPr>
        <w:t xml:space="preserve"> </w:t>
      </w:r>
      <w:r>
        <w:t>occupancy</w:t>
      </w:r>
      <w:r>
        <w:rPr>
          <w:spacing w:val="-18"/>
        </w:rPr>
        <w:t xml:space="preserve"> </w:t>
      </w:r>
      <w:r>
        <w:t xml:space="preserve">and </w:t>
      </w:r>
      <w:bookmarkStart w:id="62" w:name="_bookmark31"/>
      <w:bookmarkEnd w:id="62"/>
      <w:bookmarkStart w:id="63" w:name="d) State Vector Construction&#13;"/>
      <w:bookmarkEnd w:id="63"/>
      <w:r>
        <w:t>traffic pressure compared to a raw vehicle count.</w:t>
      </w:r>
    </w:p>
    <w:p w14:paraId="081B1AE2">
      <w:pPr>
        <w:pStyle w:val="2"/>
        <w:numPr>
          <w:ilvl w:val="0"/>
          <w:numId w:val="18"/>
        </w:numPr>
        <w:tabs>
          <w:tab w:val="left" w:pos="456"/>
        </w:tabs>
        <w:spacing w:before="282" w:after="0" w:line="240" w:lineRule="auto"/>
        <w:ind w:left="456" w:right="0" w:hanging="318"/>
        <w:jc w:val="left"/>
      </w:pPr>
      <w:r>
        <w:t>State</w:t>
      </w:r>
      <w:r>
        <w:rPr>
          <w:spacing w:val="1"/>
        </w:rPr>
        <w:t xml:space="preserve"> </w:t>
      </w:r>
      <w:r>
        <w:t>Vector</w:t>
      </w:r>
      <w:r>
        <w:rPr>
          <w:spacing w:val="1"/>
        </w:rPr>
        <w:t xml:space="preserve"> </w:t>
      </w:r>
      <w:r>
        <w:rPr>
          <w:spacing w:val="-2"/>
        </w:rPr>
        <w:t>Construction</w:t>
      </w:r>
    </w:p>
    <w:p w14:paraId="2E08F035">
      <w:pPr>
        <w:pStyle w:val="5"/>
        <w:spacing w:before="262"/>
      </w:pPr>
      <w:r>
        <w:t>The</w:t>
      </w:r>
      <w:r>
        <w:rPr>
          <w:spacing w:val="-1"/>
        </w:rPr>
        <w:t xml:space="preserve"> </w:t>
      </w:r>
      <w:r>
        <w:t>state</w:t>
      </w:r>
      <w:r>
        <w:rPr>
          <w:spacing w:val="-1"/>
        </w:rPr>
        <w:t xml:space="preserve"> </w:t>
      </w:r>
      <w:r>
        <w:t>vector is</w:t>
      </w:r>
      <w:r>
        <w:rPr>
          <w:spacing w:val="-2"/>
        </w:rPr>
        <w:t xml:space="preserve"> </w:t>
      </w:r>
      <w:r>
        <w:t>constructed by</w:t>
      </w:r>
      <w:r>
        <w:rPr>
          <w:spacing w:val="-4"/>
        </w:rPr>
        <w:t xml:space="preserve"> </w:t>
      </w:r>
      <w:r>
        <w:t>concatenating the</w:t>
      </w:r>
      <w:r>
        <w:rPr>
          <w:spacing w:val="-1"/>
        </w:rPr>
        <w:t xml:space="preserve"> </w:t>
      </w:r>
      <w:r>
        <w:t>four features</w:t>
      </w:r>
      <w:r>
        <w:rPr>
          <w:spacing w:val="-2"/>
        </w:rPr>
        <w:t xml:space="preserve"> </w:t>
      </w:r>
      <w:r>
        <w:t>for all</w:t>
      </w:r>
      <w:r>
        <w:rPr>
          <w:spacing w:val="-1"/>
        </w:rPr>
        <w:t xml:space="preserve"> </w:t>
      </w:r>
      <w:r>
        <w:t xml:space="preserve">12 </w:t>
      </w:r>
      <w:r>
        <w:rPr>
          <w:spacing w:val="-2"/>
        </w:rPr>
        <w:t>lanes:</w:t>
      </w:r>
    </w:p>
    <w:p w14:paraId="67BF47B4">
      <w:pPr>
        <w:pStyle w:val="5"/>
        <w:ind w:left="0"/>
        <w:rPr>
          <w:sz w:val="20"/>
        </w:rPr>
      </w:pPr>
    </w:p>
    <w:p w14:paraId="7F0418A9">
      <w:pPr>
        <w:pStyle w:val="5"/>
        <w:spacing w:before="14"/>
        <w:ind w:left="0"/>
        <w:rPr>
          <w:sz w:val="20"/>
        </w:rPr>
      </w:pPr>
      <w:r>
        <w:rPr>
          <w:sz w:val="20"/>
        </w:rPr>
        <w:drawing>
          <wp:anchor distT="0" distB="0" distL="0" distR="0" simplePos="0" relativeHeight="251671552" behindDoc="1" locked="0" layoutInCell="1" allowOverlap="1">
            <wp:simplePos x="0" y="0"/>
            <wp:positionH relativeFrom="page">
              <wp:posOffset>1514475</wp:posOffset>
            </wp:positionH>
            <wp:positionV relativeFrom="paragraph">
              <wp:posOffset>170180</wp:posOffset>
            </wp:positionV>
            <wp:extent cx="4946650" cy="21971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946904" cy="219455"/>
                    </a:xfrm>
                    <a:prstGeom prst="rect">
                      <a:avLst/>
                    </a:prstGeom>
                  </pic:spPr>
                </pic:pic>
              </a:graphicData>
            </a:graphic>
          </wp:anchor>
        </w:drawing>
      </w:r>
    </w:p>
    <w:p w14:paraId="7C3980E4">
      <w:pPr>
        <w:pStyle w:val="5"/>
        <w:spacing w:before="93"/>
        <w:ind w:left="0"/>
      </w:pPr>
    </w:p>
    <w:p w14:paraId="5EF87432">
      <w:pPr>
        <w:pStyle w:val="5"/>
      </w:pPr>
      <w:r>
        <w:rPr>
          <w:spacing w:val="-2"/>
        </w:rPr>
        <w:t>where:</w:t>
      </w:r>
    </w:p>
    <w:p w14:paraId="10FB81AF">
      <w:pPr>
        <w:pStyle w:val="11"/>
        <w:numPr>
          <w:ilvl w:val="1"/>
          <w:numId w:val="18"/>
        </w:numPr>
        <w:tabs>
          <w:tab w:val="left" w:pos="857"/>
        </w:tabs>
        <w:spacing w:before="241" w:after="0" w:line="323" w:lineRule="exact"/>
        <w:ind w:left="857" w:right="0" w:hanging="359"/>
        <w:jc w:val="left"/>
        <w:rPr>
          <w:sz w:val="28"/>
        </w:rPr>
      </w:pPr>
      <w:r>
        <w:rPr>
          <w:sz w:val="28"/>
        </w:rPr>
        <w:t>qq</w:t>
      </w:r>
      <w:r>
        <w:rPr>
          <w:spacing w:val="-1"/>
          <w:sz w:val="28"/>
        </w:rPr>
        <w:t xml:space="preserve"> </w:t>
      </w:r>
      <w:r>
        <w:rPr>
          <w:sz w:val="28"/>
        </w:rPr>
        <w:t>is</w:t>
      </w:r>
      <w:r>
        <w:rPr>
          <w:spacing w:val="-1"/>
          <w:sz w:val="28"/>
        </w:rPr>
        <w:t xml:space="preserve"> </w:t>
      </w:r>
      <w:r>
        <w:rPr>
          <w:sz w:val="28"/>
        </w:rPr>
        <w:t xml:space="preserve">queue </w:t>
      </w:r>
      <w:r>
        <w:rPr>
          <w:spacing w:val="-2"/>
          <w:sz w:val="28"/>
        </w:rPr>
        <w:t>length</w:t>
      </w:r>
    </w:p>
    <w:p w14:paraId="7A1D6007">
      <w:pPr>
        <w:pStyle w:val="11"/>
        <w:numPr>
          <w:ilvl w:val="1"/>
          <w:numId w:val="18"/>
        </w:numPr>
        <w:tabs>
          <w:tab w:val="left" w:pos="857"/>
        </w:tabs>
        <w:spacing w:before="0" w:after="0" w:line="323" w:lineRule="exact"/>
        <w:ind w:left="857" w:right="0" w:hanging="359"/>
        <w:jc w:val="left"/>
        <w:rPr>
          <w:sz w:val="28"/>
        </w:rPr>
      </w:pPr>
      <w:r>
        <w:rPr>
          <w:sz w:val="28"/>
        </w:rPr>
        <w:t>vv</w:t>
      </w:r>
      <w:r>
        <w:rPr>
          <w:spacing w:val="-1"/>
          <w:sz w:val="28"/>
        </w:rPr>
        <w:t xml:space="preserve"> </w:t>
      </w:r>
      <w:r>
        <w:rPr>
          <w:sz w:val="28"/>
        </w:rPr>
        <w:t>is</w:t>
      </w:r>
      <w:r>
        <w:rPr>
          <w:spacing w:val="2"/>
          <w:sz w:val="28"/>
        </w:rPr>
        <w:t xml:space="preserve"> </w:t>
      </w:r>
      <w:r>
        <w:rPr>
          <w:sz w:val="28"/>
        </w:rPr>
        <w:t>average</w:t>
      </w:r>
      <w:r>
        <w:rPr>
          <w:spacing w:val="-3"/>
          <w:sz w:val="28"/>
        </w:rPr>
        <w:t xml:space="preserve"> </w:t>
      </w:r>
      <w:r>
        <w:rPr>
          <w:spacing w:val="-2"/>
          <w:sz w:val="28"/>
        </w:rPr>
        <w:t>speed</w:t>
      </w:r>
    </w:p>
    <w:p w14:paraId="64793AF5">
      <w:pPr>
        <w:pStyle w:val="11"/>
        <w:numPr>
          <w:ilvl w:val="1"/>
          <w:numId w:val="18"/>
        </w:numPr>
        <w:tabs>
          <w:tab w:val="left" w:pos="857"/>
        </w:tabs>
        <w:spacing w:before="0" w:after="0" w:line="240" w:lineRule="auto"/>
        <w:ind w:left="857" w:right="0" w:hanging="359"/>
        <w:jc w:val="left"/>
        <w:rPr>
          <w:sz w:val="28"/>
        </w:rPr>
      </w:pPr>
      <w:r>
        <w:rPr>
          <w:sz w:val="28"/>
        </w:rPr>
        <w:t>ww</w:t>
      </w:r>
      <w:r>
        <w:rPr>
          <w:spacing w:val="-4"/>
          <w:sz w:val="28"/>
        </w:rPr>
        <w:t xml:space="preserve"> </w:t>
      </w:r>
      <w:r>
        <w:rPr>
          <w:sz w:val="28"/>
        </w:rPr>
        <w:t>is</w:t>
      </w:r>
      <w:r>
        <w:rPr>
          <w:spacing w:val="-2"/>
          <w:sz w:val="28"/>
        </w:rPr>
        <w:t xml:space="preserve"> </w:t>
      </w:r>
      <w:r>
        <w:rPr>
          <w:sz w:val="28"/>
        </w:rPr>
        <w:t xml:space="preserve">waiting </w:t>
      </w:r>
      <w:r>
        <w:rPr>
          <w:spacing w:val="-4"/>
          <w:sz w:val="28"/>
        </w:rPr>
        <w:t>time</w:t>
      </w:r>
    </w:p>
    <w:p w14:paraId="0BA28A9A">
      <w:pPr>
        <w:pStyle w:val="11"/>
        <w:numPr>
          <w:ilvl w:val="1"/>
          <w:numId w:val="18"/>
        </w:numPr>
        <w:tabs>
          <w:tab w:val="left" w:pos="857"/>
        </w:tabs>
        <w:spacing w:before="1" w:after="0" w:line="240" w:lineRule="auto"/>
        <w:ind w:left="857" w:right="0" w:hanging="359"/>
        <w:jc w:val="left"/>
        <w:rPr>
          <w:sz w:val="28"/>
        </w:rPr>
      </w:pPr>
      <w:r>
        <w:rPr>
          <w:sz w:val="28"/>
        </w:rPr>
        <w:t>cc</w:t>
      </w:r>
      <w:r>
        <w:rPr>
          <w:spacing w:val="-1"/>
          <w:sz w:val="28"/>
        </w:rPr>
        <w:t xml:space="preserve"> </w:t>
      </w:r>
      <w:r>
        <w:rPr>
          <w:sz w:val="28"/>
        </w:rPr>
        <w:t>is</w:t>
      </w:r>
      <w:r>
        <w:rPr>
          <w:spacing w:val="1"/>
          <w:sz w:val="28"/>
        </w:rPr>
        <w:t xml:space="preserve"> </w:t>
      </w:r>
      <w:r>
        <w:rPr>
          <w:sz w:val="28"/>
        </w:rPr>
        <w:t>weighted</w:t>
      </w:r>
      <w:r>
        <w:rPr>
          <w:spacing w:val="-1"/>
          <w:sz w:val="28"/>
        </w:rPr>
        <w:t xml:space="preserve"> </w:t>
      </w:r>
      <w:r>
        <w:rPr>
          <w:sz w:val="28"/>
        </w:rPr>
        <w:t xml:space="preserve">vehicle </w:t>
      </w:r>
      <w:r>
        <w:rPr>
          <w:spacing w:val="-2"/>
          <w:sz w:val="28"/>
        </w:rPr>
        <w:t>count</w:t>
      </w:r>
    </w:p>
    <w:p w14:paraId="09267CEF">
      <w:pPr>
        <w:pStyle w:val="5"/>
        <w:spacing w:before="240"/>
      </w:pPr>
      <w:r>
        <w:t>This</w:t>
      </w:r>
      <w:r>
        <w:rPr>
          <w:spacing w:val="-4"/>
        </w:rPr>
        <w:t xml:space="preserve"> </w:t>
      </w:r>
      <w:r>
        <w:t>results</w:t>
      </w:r>
      <w:r>
        <w:rPr>
          <w:spacing w:val="-4"/>
        </w:rPr>
        <w:t xml:space="preserve"> </w:t>
      </w:r>
      <w:r>
        <w:t>in</w:t>
      </w:r>
      <w:r>
        <w:rPr>
          <w:spacing w:val="-2"/>
        </w:rPr>
        <w:t xml:space="preserve"> </w:t>
      </w:r>
      <w:r>
        <w:t>a</w:t>
      </w:r>
      <w:r>
        <w:rPr>
          <w:spacing w:val="-1"/>
        </w:rPr>
        <w:t xml:space="preserve"> </w:t>
      </w:r>
      <w:r>
        <w:t>48-dimensional</w:t>
      </w:r>
      <w:r>
        <w:rPr>
          <w:spacing w:val="-2"/>
        </w:rPr>
        <w:t xml:space="preserve"> </w:t>
      </w:r>
      <w:r>
        <w:t>continuous</w:t>
      </w:r>
      <w:r>
        <w:rPr>
          <w:spacing w:val="-4"/>
        </w:rPr>
        <w:t xml:space="preserve"> </w:t>
      </w:r>
      <w:r>
        <w:t>state</w:t>
      </w:r>
      <w:r>
        <w:rPr>
          <w:spacing w:val="-2"/>
        </w:rPr>
        <w:t xml:space="preserve"> space.</w:t>
      </w:r>
    </w:p>
    <w:p w14:paraId="5224D38B">
      <w:pPr>
        <w:pStyle w:val="2"/>
        <w:numPr>
          <w:ilvl w:val="0"/>
          <w:numId w:val="18"/>
        </w:numPr>
        <w:tabs>
          <w:tab w:val="left" w:pos="425"/>
        </w:tabs>
        <w:spacing w:before="283" w:after="0" w:line="240" w:lineRule="auto"/>
        <w:ind w:left="425" w:right="0" w:hanging="287"/>
        <w:jc w:val="left"/>
      </w:pPr>
      <w:bookmarkStart w:id="64" w:name="e) Significance for Traffic Signal Contr"/>
      <w:bookmarkEnd w:id="64"/>
      <w:bookmarkStart w:id="65" w:name="_bookmark32"/>
      <w:bookmarkEnd w:id="65"/>
      <w:r>
        <w:t>Significance for</w:t>
      </w:r>
      <w:r>
        <w:rPr>
          <w:spacing w:val="-1"/>
        </w:rPr>
        <w:t xml:space="preserve"> </w:t>
      </w:r>
      <w:r>
        <w:t>Traffic Signal</w:t>
      </w:r>
      <w:r>
        <w:rPr>
          <w:spacing w:val="-1"/>
        </w:rPr>
        <w:t xml:space="preserve"> </w:t>
      </w:r>
      <w:r>
        <w:rPr>
          <w:spacing w:val="-2"/>
        </w:rPr>
        <w:t>Control</w:t>
      </w:r>
    </w:p>
    <w:p w14:paraId="6C035969">
      <w:pPr>
        <w:pStyle w:val="5"/>
        <w:spacing w:before="261"/>
        <w:ind w:right="148"/>
        <w:jc w:val="both"/>
      </w:pPr>
      <w:r>
        <w:t>By incorporating weighted vehicle counts alongside traditional traffic metrics, the agent gains a more nuanced understanding</w:t>
      </w:r>
      <w:r>
        <w:rPr>
          <w:spacing w:val="-2"/>
        </w:rPr>
        <w:t xml:space="preserve"> </w:t>
      </w:r>
      <w:r>
        <w:t>of congestion patterns. This approach is particularly effective in mixed-traffic environments, where motorcycles and heavy vehicles significantly influence intersection performance. Consequently, the agent can make more informed phase selection decisions, improving overall traffic effi- ciency and reducing delay.</w:t>
      </w:r>
    </w:p>
    <w:p w14:paraId="53BF4380">
      <w:pPr>
        <w:pStyle w:val="2"/>
        <w:numPr>
          <w:ilvl w:val="1"/>
          <w:numId w:val="13"/>
        </w:numPr>
        <w:tabs>
          <w:tab w:val="left" w:pos="560"/>
        </w:tabs>
        <w:spacing w:before="247" w:after="0" w:line="240" w:lineRule="auto"/>
        <w:ind w:left="560" w:right="0" w:hanging="422"/>
        <w:jc w:val="left"/>
      </w:pPr>
      <w:bookmarkStart w:id="66" w:name="3.2.Queue Length and Waiting Time &#13;"/>
      <w:bookmarkEnd w:id="66"/>
      <w:bookmarkStart w:id="67" w:name="_bookmark33"/>
      <w:bookmarkEnd w:id="67"/>
      <w:r>
        <w:t>Queue</w:t>
      </w:r>
      <w:r>
        <w:rPr>
          <w:spacing w:val="-2"/>
        </w:rPr>
        <w:t xml:space="preserve"> </w:t>
      </w:r>
      <w:r>
        <w:t>Length</w:t>
      </w:r>
      <w:r>
        <w:rPr>
          <w:spacing w:val="-4"/>
        </w:rPr>
        <w:t xml:space="preserve"> </w:t>
      </w:r>
      <w:r>
        <w:t>and</w:t>
      </w:r>
      <w:r>
        <w:rPr>
          <w:spacing w:val="-2"/>
        </w:rPr>
        <w:t xml:space="preserve"> </w:t>
      </w:r>
      <w:r>
        <w:t>Waiting</w:t>
      </w:r>
      <w:r>
        <w:rPr>
          <w:spacing w:val="-1"/>
        </w:rPr>
        <w:t xml:space="preserve"> </w:t>
      </w:r>
      <w:r>
        <w:rPr>
          <w:spacing w:val="-4"/>
        </w:rPr>
        <w:t>Time</w:t>
      </w:r>
    </w:p>
    <w:p w14:paraId="0D3090B7">
      <w:pPr>
        <w:pStyle w:val="5"/>
        <w:spacing w:before="245"/>
        <w:ind w:right="150"/>
        <w:jc w:val="both"/>
      </w:pPr>
      <w:r>
        <w:t>Two</w:t>
      </w:r>
      <w:r>
        <w:rPr>
          <w:spacing w:val="-3"/>
        </w:rPr>
        <w:t xml:space="preserve"> </w:t>
      </w:r>
      <w:r>
        <w:t>fundamental</w:t>
      </w:r>
      <w:r>
        <w:rPr>
          <w:spacing w:val="-3"/>
        </w:rPr>
        <w:t xml:space="preserve"> </w:t>
      </w:r>
      <w:r>
        <w:t>indicators</w:t>
      </w:r>
      <w:r>
        <w:rPr>
          <w:spacing w:val="-4"/>
        </w:rPr>
        <w:t xml:space="preserve"> </w:t>
      </w:r>
      <w:r>
        <w:t>for</w:t>
      </w:r>
      <w:r>
        <w:rPr>
          <w:spacing w:val="-3"/>
        </w:rPr>
        <w:t xml:space="preserve"> </w:t>
      </w:r>
      <w:r>
        <w:t>evaluating</w:t>
      </w:r>
      <w:r>
        <w:rPr>
          <w:spacing w:val="-3"/>
        </w:rPr>
        <w:t xml:space="preserve"> </w:t>
      </w:r>
      <w:r>
        <w:t>traffic</w:t>
      </w:r>
      <w:r>
        <w:rPr>
          <w:spacing w:val="-1"/>
        </w:rPr>
        <w:t xml:space="preserve"> </w:t>
      </w:r>
      <w:r>
        <w:t>congestion</w:t>
      </w:r>
      <w:r>
        <w:rPr>
          <w:spacing w:val="-3"/>
        </w:rPr>
        <w:t xml:space="preserve"> </w:t>
      </w:r>
      <w:r>
        <w:t>at</w:t>
      </w:r>
      <w:r>
        <w:rPr>
          <w:spacing w:val="-1"/>
        </w:rPr>
        <w:t xml:space="preserve"> </w:t>
      </w:r>
      <w:r>
        <w:t>signalized</w:t>
      </w:r>
      <w:r>
        <w:rPr>
          <w:spacing w:val="-3"/>
        </w:rPr>
        <w:t xml:space="preserve"> </w:t>
      </w:r>
      <w:r>
        <w:t>intersec- tions</w:t>
      </w:r>
      <w:r>
        <w:rPr>
          <w:spacing w:val="-4"/>
        </w:rPr>
        <w:t xml:space="preserve"> </w:t>
      </w:r>
      <w:r>
        <w:t>are</w:t>
      </w:r>
      <w:r>
        <w:rPr>
          <w:spacing w:val="-7"/>
        </w:rPr>
        <w:t xml:space="preserve"> </w:t>
      </w:r>
      <w:r>
        <w:t>queue</w:t>
      </w:r>
      <w:r>
        <w:rPr>
          <w:spacing w:val="-8"/>
        </w:rPr>
        <w:t xml:space="preserve"> </w:t>
      </w:r>
      <w:r>
        <w:t>length</w:t>
      </w:r>
      <w:r>
        <w:rPr>
          <w:spacing w:val="-5"/>
        </w:rPr>
        <w:t xml:space="preserve"> </w:t>
      </w:r>
      <w:r>
        <w:t>and</w:t>
      </w:r>
      <w:r>
        <w:rPr>
          <w:spacing w:val="-5"/>
        </w:rPr>
        <w:t xml:space="preserve"> </w:t>
      </w:r>
      <w:r>
        <w:t>waiting</w:t>
      </w:r>
      <w:r>
        <w:rPr>
          <w:spacing w:val="-6"/>
        </w:rPr>
        <w:t xml:space="preserve"> </w:t>
      </w:r>
      <w:r>
        <w:t>time.</w:t>
      </w:r>
      <w:r>
        <w:rPr>
          <w:spacing w:val="-7"/>
        </w:rPr>
        <w:t xml:space="preserve"> </w:t>
      </w:r>
      <w:r>
        <w:t>These</w:t>
      </w:r>
      <w:r>
        <w:rPr>
          <w:spacing w:val="-6"/>
        </w:rPr>
        <w:t xml:space="preserve"> </w:t>
      </w:r>
      <w:r>
        <w:t>metrics</w:t>
      </w:r>
      <w:r>
        <w:rPr>
          <w:spacing w:val="-7"/>
        </w:rPr>
        <w:t xml:space="preserve"> </w:t>
      </w:r>
      <w:r>
        <w:t>provide</w:t>
      </w:r>
      <w:r>
        <w:rPr>
          <w:spacing w:val="-7"/>
        </w:rPr>
        <w:t xml:space="preserve"> </w:t>
      </w:r>
      <w:r>
        <w:t>complementary</w:t>
      </w:r>
      <w:r>
        <w:rPr>
          <w:spacing w:val="-9"/>
        </w:rPr>
        <w:t xml:space="preserve"> </w:t>
      </w:r>
      <w:r>
        <w:t>per- spectives</w:t>
      </w:r>
      <w:r>
        <w:rPr>
          <w:spacing w:val="-11"/>
        </w:rPr>
        <w:t xml:space="preserve"> </w:t>
      </w:r>
      <w:r>
        <w:t>on</w:t>
      </w:r>
      <w:r>
        <w:rPr>
          <w:spacing w:val="-13"/>
        </w:rPr>
        <w:t xml:space="preserve"> </w:t>
      </w:r>
      <w:r>
        <w:t>traffic</w:t>
      </w:r>
      <w:r>
        <w:rPr>
          <w:spacing w:val="-11"/>
        </w:rPr>
        <w:t xml:space="preserve"> </w:t>
      </w:r>
      <w:r>
        <w:t>performance,</w:t>
      </w:r>
      <w:r>
        <w:rPr>
          <w:spacing w:val="-13"/>
        </w:rPr>
        <w:t xml:space="preserve"> </w:t>
      </w:r>
      <w:r>
        <w:t>capturing</w:t>
      </w:r>
      <w:r>
        <w:rPr>
          <w:spacing w:val="-13"/>
        </w:rPr>
        <w:t xml:space="preserve"> </w:t>
      </w:r>
      <w:r>
        <w:t>both</w:t>
      </w:r>
      <w:r>
        <w:rPr>
          <w:spacing w:val="-12"/>
        </w:rPr>
        <w:t xml:space="preserve"> </w:t>
      </w:r>
      <w:r>
        <w:t>spatial</w:t>
      </w:r>
      <w:r>
        <w:rPr>
          <w:spacing w:val="-10"/>
        </w:rPr>
        <w:t xml:space="preserve"> </w:t>
      </w:r>
      <w:r>
        <w:t>congestion</w:t>
      </w:r>
      <w:r>
        <w:rPr>
          <w:spacing w:val="-12"/>
        </w:rPr>
        <w:t xml:space="preserve"> </w:t>
      </w:r>
      <w:r>
        <w:t>and</w:t>
      </w:r>
      <w:r>
        <w:rPr>
          <w:spacing w:val="-12"/>
        </w:rPr>
        <w:t xml:space="preserve"> </w:t>
      </w:r>
      <w:r>
        <w:t>temporal</w:t>
      </w:r>
      <w:r>
        <w:rPr>
          <w:spacing w:val="-11"/>
        </w:rPr>
        <w:t xml:space="preserve"> </w:t>
      </w:r>
      <w:r>
        <w:t xml:space="preserve">de- </w:t>
      </w:r>
      <w:r>
        <w:rPr>
          <w:spacing w:val="-4"/>
        </w:rPr>
        <w:t>lay.</w:t>
      </w:r>
    </w:p>
    <w:p w14:paraId="0963AAFC">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2DEA3249">
      <w:pPr>
        <w:pStyle w:val="2"/>
        <w:numPr>
          <w:ilvl w:val="0"/>
          <w:numId w:val="21"/>
        </w:numPr>
        <w:tabs>
          <w:tab w:val="left" w:pos="442"/>
        </w:tabs>
        <w:spacing w:before="72" w:after="0" w:line="240" w:lineRule="auto"/>
        <w:ind w:left="442" w:right="0" w:hanging="304"/>
        <w:jc w:val="left"/>
      </w:pPr>
      <w:bookmarkStart w:id="68" w:name="a) Queue Length Measurement&#13;"/>
      <w:bookmarkEnd w:id="68"/>
      <w:bookmarkStart w:id="69" w:name="_bookmark34"/>
      <w:bookmarkEnd w:id="69"/>
      <w:r>
        <w:t>Queue</w:t>
      </w:r>
      <w:r>
        <w:rPr>
          <w:spacing w:val="-3"/>
        </w:rPr>
        <w:t xml:space="preserve"> </w:t>
      </w:r>
      <w:r>
        <w:t>Length</w:t>
      </w:r>
      <w:r>
        <w:rPr>
          <w:spacing w:val="-3"/>
        </w:rPr>
        <w:t xml:space="preserve"> </w:t>
      </w:r>
      <w:r>
        <w:rPr>
          <w:spacing w:val="-2"/>
        </w:rPr>
        <w:t>Measurement</w:t>
      </w:r>
    </w:p>
    <w:p w14:paraId="708F3030">
      <w:pPr>
        <w:pStyle w:val="5"/>
        <w:spacing w:before="263"/>
        <w:ind w:right="149"/>
        <w:jc w:val="both"/>
      </w:pPr>
      <w:r>
        <w:t>Queue length represents the number of vehicles that are stopped or moving at neg- ligible speed on a lane, typically near the stop line. In the SUMO simulation envi- ronment, queue length is extracted using the TraCI interface as:</w:t>
      </w:r>
    </w:p>
    <w:p w14:paraId="5AFA883A">
      <w:pPr>
        <w:pStyle w:val="5"/>
        <w:spacing w:before="239"/>
        <w:jc w:val="both"/>
      </w:pPr>
      <w:r>
        <w:rPr>
          <w:color w:val="188038"/>
        </w:rPr>
        <w:t>q_len</w:t>
      </w:r>
      <w:r>
        <w:rPr>
          <w:color w:val="188038"/>
          <w:spacing w:val="-2"/>
        </w:rPr>
        <w:t xml:space="preserve"> </w:t>
      </w:r>
      <w:r>
        <w:rPr>
          <w:color w:val="188038"/>
        </w:rPr>
        <w:t xml:space="preserve">= </w:t>
      </w:r>
      <w:r>
        <w:rPr>
          <w:color w:val="188038"/>
          <w:spacing w:val="-2"/>
        </w:rPr>
        <w:t>float(traci.lane.getLastStepHaltingNumber(lane))</w:t>
      </w:r>
    </w:p>
    <w:p w14:paraId="5B3D367C">
      <w:pPr>
        <w:pStyle w:val="5"/>
        <w:spacing w:before="240"/>
        <w:ind w:right="182"/>
        <w:jc w:val="both"/>
      </w:pPr>
      <w:r>
        <w:t>This</w:t>
      </w:r>
      <w:r>
        <w:rPr>
          <w:spacing w:val="-4"/>
        </w:rPr>
        <w:t xml:space="preserve"> </w:t>
      </w:r>
      <w:r>
        <w:t>value</w:t>
      </w:r>
      <w:r>
        <w:rPr>
          <w:spacing w:val="-3"/>
        </w:rPr>
        <w:t xml:space="preserve"> </w:t>
      </w:r>
      <w:r>
        <w:t>reflects</w:t>
      </w:r>
      <w:r>
        <w:rPr>
          <w:spacing w:val="-4"/>
        </w:rPr>
        <w:t xml:space="preserve"> </w:t>
      </w:r>
      <w:r>
        <w:t>the</w:t>
      </w:r>
      <w:r>
        <w:rPr>
          <w:spacing w:val="-3"/>
        </w:rPr>
        <w:t xml:space="preserve"> </w:t>
      </w:r>
      <w:r>
        <w:t>instantaneous</w:t>
      </w:r>
      <w:r>
        <w:rPr>
          <w:spacing w:val="-4"/>
        </w:rPr>
        <w:t xml:space="preserve"> </w:t>
      </w:r>
      <w:r>
        <w:t>congestion</w:t>
      </w:r>
      <w:r>
        <w:rPr>
          <w:spacing w:val="-3"/>
        </w:rPr>
        <w:t xml:space="preserve"> </w:t>
      </w:r>
      <w:r>
        <w:t>level</w:t>
      </w:r>
      <w:r>
        <w:rPr>
          <w:spacing w:val="-3"/>
        </w:rPr>
        <w:t xml:space="preserve"> </w:t>
      </w:r>
      <w:r>
        <w:t>on</w:t>
      </w:r>
      <w:r>
        <w:rPr>
          <w:spacing w:val="-3"/>
        </w:rPr>
        <w:t xml:space="preserve"> </w:t>
      </w:r>
      <w:r>
        <w:t>each</w:t>
      </w:r>
      <w:r>
        <w:rPr>
          <w:spacing w:val="-3"/>
        </w:rPr>
        <w:t xml:space="preserve"> </w:t>
      </w:r>
      <w:r>
        <w:t>lane</w:t>
      </w:r>
      <w:r>
        <w:rPr>
          <w:spacing w:val="-3"/>
        </w:rPr>
        <w:t xml:space="preserve"> </w:t>
      </w:r>
      <w:r>
        <w:t>and</w:t>
      </w:r>
      <w:r>
        <w:rPr>
          <w:spacing w:val="-3"/>
        </w:rPr>
        <w:t xml:space="preserve"> </w:t>
      </w:r>
      <w:r>
        <w:t>is</w:t>
      </w:r>
      <w:r>
        <w:rPr>
          <w:spacing w:val="-4"/>
        </w:rPr>
        <w:t xml:space="preserve"> </w:t>
      </w:r>
      <w:r>
        <w:t>measured in number of vehicles.</w:t>
      </w:r>
    </w:p>
    <w:p w14:paraId="10922D6B">
      <w:pPr>
        <w:pStyle w:val="5"/>
        <w:spacing w:before="242"/>
      </w:pPr>
      <w:r>
        <w:t>To</w:t>
      </w:r>
      <w:r>
        <w:rPr>
          <w:spacing w:val="-3"/>
        </w:rPr>
        <w:t xml:space="preserve"> </w:t>
      </w:r>
      <w:r>
        <w:t>evaluate</w:t>
      </w:r>
      <w:r>
        <w:rPr>
          <w:spacing w:val="-3"/>
        </w:rPr>
        <w:t xml:space="preserve"> </w:t>
      </w:r>
      <w:r>
        <w:t>traffic</w:t>
      </w:r>
      <w:r>
        <w:rPr>
          <w:spacing w:val="-3"/>
        </w:rPr>
        <w:t xml:space="preserve"> </w:t>
      </w:r>
      <w:r>
        <w:t>performance</w:t>
      </w:r>
      <w:r>
        <w:rPr>
          <w:spacing w:val="-3"/>
        </w:rPr>
        <w:t xml:space="preserve"> </w:t>
      </w:r>
      <w:r>
        <w:t>over</w:t>
      </w:r>
      <w:r>
        <w:rPr>
          <w:spacing w:val="-3"/>
        </w:rPr>
        <w:t xml:space="preserve"> </w:t>
      </w:r>
      <w:r>
        <w:t>time,</w:t>
      </w:r>
      <w:r>
        <w:rPr>
          <w:spacing w:val="-3"/>
        </w:rPr>
        <w:t xml:space="preserve"> </w:t>
      </w:r>
      <w:r>
        <w:t>the</w:t>
      </w:r>
      <w:r>
        <w:rPr>
          <w:spacing w:val="-3"/>
        </w:rPr>
        <w:t xml:space="preserve"> </w:t>
      </w:r>
      <w:r>
        <w:t>following</w:t>
      </w:r>
      <w:r>
        <w:rPr>
          <w:spacing w:val="-3"/>
        </w:rPr>
        <w:t xml:space="preserve"> </w:t>
      </w:r>
      <w:r>
        <w:t>queue</w:t>
      </w:r>
      <w:r>
        <w:rPr>
          <w:spacing w:val="-3"/>
        </w:rPr>
        <w:t xml:space="preserve"> </w:t>
      </w:r>
      <w:r>
        <w:t>length</w:t>
      </w:r>
      <w:r>
        <w:rPr>
          <w:spacing w:val="-3"/>
        </w:rPr>
        <w:t xml:space="preserve"> </w:t>
      </w:r>
      <w:r>
        <w:t>metrics</w:t>
      </w:r>
      <w:r>
        <w:rPr>
          <w:spacing w:val="-4"/>
        </w:rPr>
        <w:t xml:space="preserve"> </w:t>
      </w:r>
      <w:r>
        <w:t xml:space="preserve">are </w:t>
      </w:r>
      <w:r>
        <w:rPr>
          <w:spacing w:val="-2"/>
        </w:rPr>
        <w:t>defined:</w:t>
      </w:r>
    </w:p>
    <w:p w14:paraId="79E567CA">
      <w:pPr>
        <w:pStyle w:val="11"/>
        <w:numPr>
          <w:ilvl w:val="1"/>
          <w:numId w:val="21"/>
        </w:numPr>
        <w:tabs>
          <w:tab w:val="left" w:pos="359"/>
        </w:tabs>
        <w:spacing w:before="239" w:after="0" w:line="240" w:lineRule="auto"/>
        <w:ind w:left="359" w:right="5330" w:hanging="359"/>
        <w:jc w:val="right"/>
        <w:rPr>
          <w:sz w:val="28"/>
        </w:rPr>
      </w:pPr>
      <w:r>
        <w:rPr>
          <w:sz w:val="28"/>
        </w:rPr>
        <w:drawing>
          <wp:anchor distT="0" distB="0" distL="0" distR="0" simplePos="0" relativeHeight="251660288" behindDoc="0" locked="0" layoutInCell="1" allowOverlap="1">
            <wp:simplePos x="0" y="0"/>
            <wp:positionH relativeFrom="page">
              <wp:posOffset>2413635</wp:posOffset>
            </wp:positionH>
            <wp:positionV relativeFrom="paragraph">
              <wp:posOffset>511175</wp:posOffset>
            </wp:positionV>
            <wp:extent cx="3078480" cy="260604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078480" cy="2606040"/>
                    </a:xfrm>
                    <a:prstGeom prst="rect">
                      <a:avLst/>
                    </a:prstGeom>
                  </pic:spPr>
                </pic:pic>
              </a:graphicData>
            </a:graphic>
          </wp:anchor>
        </w:drawing>
      </w:r>
      <w:r>
        <w:rPr>
          <w:sz w:val="28"/>
        </w:rPr>
        <w:t>Average</w:t>
      </w:r>
      <w:r>
        <w:rPr>
          <w:spacing w:val="-1"/>
          <w:sz w:val="28"/>
        </w:rPr>
        <w:t xml:space="preserve"> </w:t>
      </w:r>
      <w:r>
        <w:rPr>
          <w:sz w:val="28"/>
        </w:rPr>
        <w:t>Queue Length</w:t>
      </w:r>
      <w:r>
        <w:rPr>
          <w:spacing w:val="3"/>
          <w:sz w:val="28"/>
        </w:rPr>
        <w:t xml:space="preserve"> </w:t>
      </w:r>
      <w:r>
        <w:rPr>
          <w:spacing w:val="-2"/>
          <w:sz w:val="28"/>
        </w:rPr>
        <w:t>(AQL)</w:t>
      </w:r>
    </w:p>
    <w:p w14:paraId="3992CA4B">
      <w:pPr>
        <w:pStyle w:val="5"/>
        <w:ind w:left="0"/>
      </w:pPr>
    </w:p>
    <w:p w14:paraId="2DB5E44C">
      <w:pPr>
        <w:pStyle w:val="5"/>
        <w:ind w:left="0"/>
      </w:pPr>
    </w:p>
    <w:p w14:paraId="4D0F218E">
      <w:pPr>
        <w:pStyle w:val="5"/>
        <w:ind w:left="0"/>
      </w:pPr>
    </w:p>
    <w:p w14:paraId="5ACB446C">
      <w:pPr>
        <w:pStyle w:val="5"/>
        <w:ind w:left="0"/>
      </w:pPr>
    </w:p>
    <w:p w14:paraId="4768E8C7">
      <w:pPr>
        <w:pStyle w:val="5"/>
        <w:spacing w:before="101"/>
        <w:ind w:left="0"/>
      </w:pPr>
    </w:p>
    <w:p w14:paraId="601E5F6D">
      <w:pPr>
        <w:pStyle w:val="11"/>
        <w:numPr>
          <w:ilvl w:val="1"/>
          <w:numId w:val="21"/>
        </w:numPr>
        <w:tabs>
          <w:tab w:val="left" w:pos="487"/>
        </w:tabs>
        <w:spacing w:before="0" w:after="0" w:line="240" w:lineRule="auto"/>
        <w:ind w:left="487" w:right="0" w:hanging="280"/>
        <w:jc w:val="left"/>
        <w:rPr>
          <w:sz w:val="28"/>
        </w:rPr>
      </w:pPr>
      <w:r>
        <w:rPr>
          <w:sz w:val="28"/>
        </w:rPr>
        <w:t>Maximum</w:t>
      </w:r>
      <w:r>
        <w:rPr>
          <w:spacing w:val="-5"/>
          <w:sz w:val="28"/>
        </w:rPr>
        <w:t xml:space="preserve"> </w:t>
      </w:r>
      <w:r>
        <w:rPr>
          <w:sz w:val="28"/>
        </w:rPr>
        <w:t>Queue</w:t>
      </w:r>
      <w:r>
        <w:rPr>
          <w:spacing w:val="1"/>
          <w:sz w:val="28"/>
        </w:rPr>
        <w:t xml:space="preserve"> </w:t>
      </w:r>
      <w:r>
        <w:rPr>
          <w:sz w:val="28"/>
        </w:rPr>
        <w:t>Length</w:t>
      </w:r>
      <w:r>
        <w:rPr>
          <w:spacing w:val="2"/>
          <w:sz w:val="28"/>
        </w:rPr>
        <w:t xml:space="preserve"> </w:t>
      </w:r>
      <w:r>
        <w:rPr>
          <w:spacing w:val="-4"/>
          <w:sz w:val="28"/>
        </w:rPr>
        <w:t>(MQL)</w:t>
      </w:r>
    </w:p>
    <w:p w14:paraId="03A1521E">
      <w:pPr>
        <w:pStyle w:val="5"/>
        <w:ind w:left="0"/>
      </w:pPr>
    </w:p>
    <w:p w14:paraId="0AFF5B64">
      <w:pPr>
        <w:pStyle w:val="5"/>
        <w:ind w:left="0"/>
      </w:pPr>
    </w:p>
    <w:p w14:paraId="28E87811">
      <w:pPr>
        <w:pStyle w:val="5"/>
        <w:spacing w:before="142"/>
        <w:ind w:left="0"/>
      </w:pPr>
    </w:p>
    <w:p w14:paraId="3C7AAE90">
      <w:pPr>
        <w:pStyle w:val="11"/>
        <w:numPr>
          <w:ilvl w:val="1"/>
          <w:numId w:val="21"/>
        </w:numPr>
        <w:tabs>
          <w:tab w:val="left" w:pos="280"/>
        </w:tabs>
        <w:spacing w:before="0" w:after="0" w:line="240" w:lineRule="auto"/>
        <w:ind w:left="280" w:right="5266" w:hanging="280"/>
        <w:jc w:val="right"/>
        <w:rPr>
          <w:sz w:val="28"/>
        </w:rPr>
      </w:pPr>
      <w:r>
        <w:rPr>
          <w:sz w:val="28"/>
        </w:rPr>
        <w:t>Minimum</w:t>
      </w:r>
      <w:r>
        <w:rPr>
          <w:spacing w:val="-5"/>
          <w:sz w:val="28"/>
        </w:rPr>
        <w:t xml:space="preserve"> </w:t>
      </w:r>
      <w:r>
        <w:rPr>
          <w:sz w:val="28"/>
        </w:rPr>
        <w:t xml:space="preserve">Queue Length </w:t>
      </w:r>
      <w:r>
        <w:rPr>
          <w:spacing w:val="-2"/>
          <w:sz w:val="28"/>
        </w:rPr>
        <w:t>(MinQL)</w:t>
      </w:r>
    </w:p>
    <w:p w14:paraId="69197353">
      <w:pPr>
        <w:pStyle w:val="5"/>
        <w:ind w:left="0"/>
      </w:pPr>
    </w:p>
    <w:p w14:paraId="4AB5456D">
      <w:pPr>
        <w:pStyle w:val="5"/>
        <w:ind w:left="0"/>
      </w:pPr>
    </w:p>
    <w:p w14:paraId="031AE77E">
      <w:pPr>
        <w:pStyle w:val="5"/>
        <w:spacing w:before="150"/>
        <w:ind w:left="0"/>
      </w:pPr>
    </w:p>
    <w:p w14:paraId="2174AC1B">
      <w:pPr>
        <w:pStyle w:val="5"/>
        <w:spacing w:line="242" w:lineRule="auto"/>
      </w:pPr>
      <w:r>
        <w:t>where Q</w:t>
      </w:r>
      <w:r>
        <w:rPr>
          <w:vertAlign w:val="subscript"/>
        </w:rPr>
        <w:t>t</w:t>
      </w:r>
      <w:r>
        <w:rPr>
          <w:vertAlign w:val="baseline"/>
        </w:rPr>
        <w:t xml:space="preserve"> denotes the total queue length at time step t, and T is the total number of simulation steps.</w:t>
      </w:r>
    </w:p>
    <w:p w14:paraId="28B304C2">
      <w:pPr>
        <w:pStyle w:val="5"/>
        <w:spacing w:before="235"/>
      </w:pPr>
      <w:r>
        <w:t>These</w:t>
      </w:r>
      <w:r>
        <w:rPr>
          <w:spacing w:val="-18"/>
        </w:rPr>
        <w:t xml:space="preserve"> </w:t>
      </w:r>
      <w:r>
        <w:t>metrics</w:t>
      </w:r>
      <w:r>
        <w:rPr>
          <w:spacing w:val="-17"/>
        </w:rPr>
        <w:t xml:space="preserve"> </w:t>
      </w:r>
      <w:r>
        <w:t>quantify</w:t>
      </w:r>
      <w:r>
        <w:rPr>
          <w:spacing w:val="-18"/>
        </w:rPr>
        <w:t xml:space="preserve"> </w:t>
      </w:r>
      <w:r>
        <w:t>congestion</w:t>
      </w:r>
      <w:r>
        <w:rPr>
          <w:spacing w:val="-16"/>
        </w:rPr>
        <w:t xml:space="preserve"> </w:t>
      </w:r>
      <w:r>
        <w:t>severity</w:t>
      </w:r>
      <w:r>
        <w:rPr>
          <w:spacing w:val="-18"/>
        </w:rPr>
        <w:t xml:space="preserve"> </w:t>
      </w:r>
      <w:r>
        <w:t>and</w:t>
      </w:r>
      <w:r>
        <w:rPr>
          <w:spacing w:val="-14"/>
        </w:rPr>
        <w:t xml:space="preserve"> </w:t>
      </w:r>
      <w:r>
        <w:t>variability</w:t>
      </w:r>
      <w:r>
        <w:rPr>
          <w:spacing w:val="-18"/>
        </w:rPr>
        <w:t xml:space="preserve"> </w:t>
      </w:r>
      <w:r>
        <w:t>throughout</w:t>
      </w:r>
      <w:r>
        <w:rPr>
          <w:spacing w:val="-16"/>
        </w:rPr>
        <w:t xml:space="preserve"> </w:t>
      </w:r>
      <w:r>
        <w:t>the</w:t>
      </w:r>
      <w:r>
        <w:rPr>
          <w:spacing w:val="-17"/>
        </w:rPr>
        <w:t xml:space="preserve"> </w:t>
      </w:r>
      <w:r>
        <w:t xml:space="preserve">simulation </w:t>
      </w:r>
      <w:r>
        <w:rPr>
          <w:spacing w:val="-2"/>
        </w:rPr>
        <w:t>horizon.</w:t>
      </w:r>
    </w:p>
    <w:p w14:paraId="64746BA2">
      <w:pPr>
        <w:pStyle w:val="2"/>
        <w:numPr>
          <w:ilvl w:val="0"/>
          <w:numId w:val="21"/>
        </w:numPr>
        <w:tabs>
          <w:tab w:val="left" w:pos="456"/>
        </w:tabs>
        <w:spacing w:before="242" w:after="0" w:line="240" w:lineRule="auto"/>
        <w:ind w:left="456" w:right="0" w:hanging="318"/>
        <w:jc w:val="left"/>
      </w:pPr>
      <w:bookmarkStart w:id="70" w:name="_bookmark35"/>
      <w:bookmarkEnd w:id="70"/>
      <w:bookmarkStart w:id="71" w:name="b) Waiting Time Measurement&#13;"/>
      <w:bookmarkEnd w:id="71"/>
      <w:r>
        <w:t xml:space="preserve">Waiting Time </w:t>
      </w:r>
      <w:r>
        <w:rPr>
          <w:spacing w:val="-2"/>
        </w:rPr>
        <w:t>Measurement</w:t>
      </w:r>
    </w:p>
    <w:p w14:paraId="6473BCAA">
      <w:pPr>
        <w:pStyle w:val="5"/>
        <w:spacing w:before="264"/>
        <w:ind w:right="153"/>
        <w:jc w:val="both"/>
      </w:pPr>
      <w:r>
        <w:t>Waiting</w:t>
      </w:r>
      <w:r>
        <w:rPr>
          <w:spacing w:val="-8"/>
        </w:rPr>
        <w:t xml:space="preserve"> </w:t>
      </w:r>
      <w:r>
        <w:t>time</w:t>
      </w:r>
      <w:r>
        <w:rPr>
          <w:spacing w:val="-4"/>
        </w:rPr>
        <w:t xml:space="preserve"> </w:t>
      </w:r>
      <w:r>
        <w:t>captures</w:t>
      </w:r>
      <w:r>
        <w:rPr>
          <w:spacing w:val="-5"/>
        </w:rPr>
        <w:t xml:space="preserve"> </w:t>
      </w:r>
      <w:r>
        <w:t>the</w:t>
      </w:r>
      <w:r>
        <w:rPr>
          <w:spacing w:val="-7"/>
        </w:rPr>
        <w:t xml:space="preserve"> </w:t>
      </w:r>
      <w:r>
        <w:t>temporal</w:t>
      </w:r>
      <w:r>
        <w:rPr>
          <w:spacing w:val="-7"/>
        </w:rPr>
        <w:t xml:space="preserve"> </w:t>
      </w:r>
      <w:r>
        <w:t>aspect</w:t>
      </w:r>
      <w:r>
        <w:rPr>
          <w:spacing w:val="-8"/>
        </w:rPr>
        <w:t xml:space="preserve"> </w:t>
      </w:r>
      <w:r>
        <w:t>of</w:t>
      </w:r>
      <w:r>
        <w:rPr>
          <w:spacing w:val="-4"/>
        </w:rPr>
        <w:t xml:space="preserve"> </w:t>
      </w:r>
      <w:r>
        <w:t>congestion,</w:t>
      </w:r>
      <w:r>
        <w:rPr>
          <w:spacing w:val="-8"/>
        </w:rPr>
        <w:t xml:space="preserve"> </w:t>
      </w:r>
      <w:r>
        <w:t>representing</w:t>
      </w:r>
      <w:r>
        <w:rPr>
          <w:spacing w:val="-7"/>
        </w:rPr>
        <w:t xml:space="preserve"> </w:t>
      </w:r>
      <w:r>
        <w:t>the</w:t>
      </w:r>
      <w:r>
        <w:rPr>
          <w:spacing w:val="-4"/>
        </w:rPr>
        <w:t xml:space="preserve"> </w:t>
      </w:r>
      <w:r>
        <w:t>total</w:t>
      </w:r>
      <w:r>
        <w:rPr>
          <w:spacing w:val="-7"/>
        </w:rPr>
        <w:t xml:space="preserve"> </w:t>
      </w:r>
      <w:r>
        <w:t>time vehicles spend waiting due to traffic signals or congestion. In SUMO, the waiting time per lane is obtained as:</w:t>
      </w:r>
    </w:p>
    <w:p w14:paraId="471F17D1">
      <w:pPr>
        <w:pStyle w:val="5"/>
        <w:spacing w:before="239"/>
      </w:pPr>
      <w:r>
        <w:rPr>
          <w:color w:val="188038"/>
        </w:rPr>
        <w:t xml:space="preserve">wait_time = </w:t>
      </w:r>
      <w:r>
        <w:rPr>
          <w:color w:val="188038"/>
          <w:spacing w:val="-2"/>
        </w:rPr>
        <w:t>float(traci.lane.getWaitingTime(lane))</w:t>
      </w:r>
    </w:p>
    <w:p w14:paraId="71D93C6F">
      <w:pPr>
        <w:pStyle w:val="5"/>
        <w:spacing w:after="0"/>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14D78B71">
      <w:pPr>
        <w:pStyle w:val="5"/>
        <w:spacing w:before="69"/>
        <w:ind w:right="152"/>
        <w:jc w:val="both"/>
      </w:pPr>
      <w:r>
        <w:t>Waiting time is measured in seconds and aggregates the waiting durations of all vehicles on the lane.</w:t>
      </w:r>
    </w:p>
    <w:p w14:paraId="09414F88">
      <w:pPr>
        <w:pStyle w:val="5"/>
        <w:spacing w:before="240"/>
        <w:ind w:right="153"/>
        <w:jc w:val="both"/>
      </w:pPr>
      <w:r>
        <w:t xml:space="preserve">The primary evaluation metric used in this study is the Average Waiting Time </w:t>
      </w:r>
      <w:r>
        <w:rPr>
          <w:spacing w:val="-2"/>
        </w:rPr>
        <w:t>(AWT):</w:t>
      </w:r>
    </w:p>
    <w:p w14:paraId="0125024D">
      <w:pPr>
        <w:pStyle w:val="5"/>
        <w:spacing w:before="90"/>
        <w:ind w:left="0"/>
        <w:rPr>
          <w:sz w:val="20"/>
        </w:rPr>
      </w:pPr>
      <w:r>
        <w:rPr>
          <w:sz w:val="20"/>
        </w:rPr>
        <w:drawing>
          <wp:anchor distT="0" distB="0" distL="0" distR="0" simplePos="0" relativeHeight="251672576" behindDoc="1" locked="0" layoutInCell="1" allowOverlap="1">
            <wp:simplePos x="0" y="0"/>
            <wp:positionH relativeFrom="page">
              <wp:posOffset>3093720</wp:posOffset>
            </wp:positionH>
            <wp:positionV relativeFrom="paragraph">
              <wp:posOffset>218440</wp:posOffset>
            </wp:positionV>
            <wp:extent cx="1728470" cy="65214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728215" cy="652272"/>
                    </a:xfrm>
                    <a:prstGeom prst="rect">
                      <a:avLst/>
                    </a:prstGeom>
                  </pic:spPr>
                </pic:pic>
              </a:graphicData>
            </a:graphic>
          </wp:anchor>
        </w:drawing>
      </w:r>
    </w:p>
    <w:p w14:paraId="3BD7A2A9">
      <w:pPr>
        <w:pStyle w:val="2"/>
        <w:numPr>
          <w:ilvl w:val="0"/>
          <w:numId w:val="21"/>
        </w:numPr>
        <w:tabs>
          <w:tab w:val="left" w:pos="425"/>
        </w:tabs>
        <w:spacing w:before="202" w:after="0" w:line="240" w:lineRule="auto"/>
        <w:ind w:left="425" w:right="0" w:hanging="287"/>
        <w:jc w:val="left"/>
      </w:pPr>
      <w:bookmarkStart w:id="72" w:name="c) Reward Function Based on Queue–Delay&#13;"/>
      <w:bookmarkEnd w:id="72"/>
      <w:bookmarkStart w:id="73" w:name="_bookmark36"/>
      <w:bookmarkEnd w:id="73"/>
      <w:r>
        <w:t>Reward</w:t>
      </w:r>
      <w:r>
        <w:rPr>
          <w:spacing w:val="-5"/>
        </w:rPr>
        <w:t xml:space="preserve"> </w:t>
      </w:r>
      <w:r>
        <w:t>Function</w:t>
      </w:r>
      <w:r>
        <w:rPr>
          <w:spacing w:val="-4"/>
        </w:rPr>
        <w:t xml:space="preserve"> </w:t>
      </w:r>
      <w:r>
        <w:t>Based</w:t>
      </w:r>
      <w:r>
        <w:rPr>
          <w:spacing w:val="-4"/>
        </w:rPr>
        <w:t xml:space="preserve"> </w:t>
      </w:r>
      <w:r>
        <w:t>on</w:t>
      </w:r>
      <w:r>
        <w:rPr>
          <w:spacing w:val="-1"/>
        </w:rPr>
        <w:t xml:space="preserve"> </w:t>
      </w:r>
      <w:r>
        <w:rPr>
          <w:spacing w:val="-2"/>
        </w:rPr>
        <w:t>Queue–Delay</w:t>
      </w:r>
    </w:p>
    <w:p w14:paraId="0FC9C513">
      <w:pPr>
        <w:pStyle w:val="5"/>
        <w:spacing w:before="261"/>
        <w:ind w:right="149"/>
        <w:jc w:val="both"/>
      </w:pPr>
      <w:r>
        <w:t>Queue</w:t>
      </w:r>
      <w:r>
        <w:rPr>
          <w:spacing w:val="-3"/>
        </w:rPr>
        <w:t xml:space="preserve"> </w:t>
      </w:r>
      <w:r>
        <w:t>length</w:t>
      </w:r>
      <w:r>
        <w:rPr>
          <w:spacing w:val="-3"/>
        </w:rPr>
        <w:t xml:space="preserve"> </w:t>
      </w:r>
      <w:r>
        <w:t>and</w:t>
      </w:r>
      <w:r>
        <w:rPr>
          <w:spacing w:val="-3"/>
        </w:rPr>
        <w:t xml:space="preserve"> </w:t>
      </w:r>
      <w:r>
        <w:t>waiting</w:t>
      </w:r>
      <w:r>
        <w:rPr>
          <w:spacing w:val="-3"/>
        </w:rPr>
        <w:t xml:space="preserve"> </w:t>
      </w:r>
      <w:r>
        <w:t>time</w:t>
      </w:r>
      <w:r>
        <w:rPr>
          <w:spacing w:val="-1"/>
        </w:rPr>
        <w:t xml:space="preserve"> </w:t>
      </w:r>
      <w:r>
        <w:t>jointly</w:t>
      </w:r>
      <w:r>
        <w:rPr>
          <w:spacing w:val="-3"/>
        </w:rPr>
        <w:t xml:space="preserve"> </w:t>
      </w:r>
      <w:r>
        <w:t>form</w:t>
      </w:r>
      <w:r>
        <w:rPr>
          <w:spacing w:val="-3"/>
        </w:rPr>
        <w:t xml:space="preserve"> </w:t>
      </w:r>
      <w:r>
        <w:t>the</w:t>
      </w:r>
      <w:r>
        <w:rPr>
          <w:spacing w:val="-3"/>
        </w:rPr>
        <w:t xml:space="preserve"> </w:t>
      </w:r>
      <w:r>
        <w:t>basis</w:t>
      </w:r>
      <w:r>
        <w:rPr>
          <w:spacing w:val="-4"/>
        </w:rPr>
        <w:t xml:space="preserve"> </w:t>
      </w:r>
      <w:r>
        <w:t>of</w:t>
      </w:r>
      <w:r>
        <w:rPr>
          <w:spacing w:val="-3"/>
        </w:rPr>
        <w:t xml:space="preserve"> </w:t>
      </w:r>
      <w:r>
        <w:t>the</w:t>
      </w:r>
      <w:r>
        <w:rPr>
          <w:spacing w:val="-4"/>
        </w:rPr>
        <w:t xml:space="preserve"> </w:t>
      </w:r>
      <w:r>
        <w:t>reward</w:t>
      </w:r>
      <w:r>
        <w:rPr>
          <w:spacing w:val="-3"/>
        </w:rPr>
        <w:t xml:space="preserve"> </w:t>
      </w:r>
      <w:r>
        <w:t>function</w:t>
      </w:r>
      <w:r>
        <w:rPr>
          <w:spacing w:val="-1"/>
        </w:rPr>
        <w:t xml:space="preserve"> </w:t>
      </w:r>
      <w:r>
        <w:t>used</w:t>
      </w:r>
      <w:r>
        <w:rPr>
          <w:spacing w:val="-3"/>
        </w:rPr>
        <w:t xml:space="preserve"> </w:t>
      </w:r>
      <w:r>
        <w:t>to train</w:t>
      </w:r>
      <w:r>
        <w:rPr>
          <w:spacing w:val="-4"/>
        </w:rPr>
        <w:t xml:space="preserve"> </w:t>
      </w:r>
      <w:r>
        <w:t>the</w:t>
      </w:r>
      <w:r>
        <w:rPr>
          <w:spacing w:val="-3"/>
        </w:rPr>
        <w:t xml:space="preserve"> </w:t>
      </w:r>
      <w:r>
        <w:t>reinforcement</w:t>
      </w:r>
      <w:r>
        <w:rPr>
          <w:spacing w:val="-3"/>
        </w:rPr>
        <w:t xml:space="preserve"> </w:t>
      </w:r>
      <w:r>
        <w:t>learning</w:t>
      </w:r>
      <w:r>
        <w:rPr>
          <w:spacing w:val="-3"/>
        </w:rPr>
        <w:t xml:space="preserve"> </w:t>
      </w:r>
      <w:r>
        <w:t>agent.</w:t>
      </w:r>
      <w:r>
        <w:rPr>
          <w:spacing w:val="-3"/>
        </w:rPr>
        <w:t xml:space="preserve"> </w:t>
      </w:r>
      <w:r>
        <w:t>The</w:t>
      </w:r>
      <w:r>
        <w:rPr>
          <w:spacing w:val="-6"/>
        </w:rPr>
        <w:t xml:space="preserve"> </w:t>
      </w:r>
      <w:r>
        <w:t>objective</w:t>
      </w:r>
      <w:r>
        <w:rPr>
          <w:spacing w:val="-3"/>
        </w:rPr>
        <w:t xml:space="preserve"> </w:t>
      </w:r>
      <w:r>
        <w:t>is</w:t>
      </w:r>
      <w:r>
        <w:rPr>
          <w:spacing w:val="-4"/>
        </w:rPr>
        <w:t xml:space="preserve"> </w:t>
      </w:r>
      <w:r>
        <w:t>to</w:t>
      </w:r>
      <w:r>
        <w:rPr>
          <w:spacing w:val="-4"/>
        </w:rPr>
        <w:t xml:space="preserve"> </w:t>
      </w:r>
      <w:r>
        <w:t>minimize</w:t>
      </w:r>
      <w:r>
        <w:rPr>
          <w:spacing w:val="-3"/>
        </w:rPr>
        <w:t xml:space="preserve"> </w:t>
      </w:r>
      <w:r>
        <w:t>congestion,</w:t>
      </w:r>
      <w:r>
        <w:rPr>
          <w:spacing w:val="-3"/>
        </w:rPr>
        <w:t xml:space="preserve"> </w:t>
      </w:r>
      <w:r>
        <w:t>ex- pressed as reducing queue length and cumulative delay.</w:t>
      </w:r>
    </w:p>
    <w:p w14:paraId="011C07E7">
      <w:pPr>
        <w:pStyle w:val="5"/>
        <w:spacing w:before="241"/>
      </w:pPr>
      <w:r>
        <w:t>At each decision step, after a traffic signal phase is applied, the environment com- putes the reward based on the updated state:</w:t>
      </w:r>
    </w:p>
    <w:p w14:paraId="461D6AE8">
      <w:pPr>
        <w:pStyle w:val="5"/>
        <w:spacing w:before="239" w:line="322" w:lineRule="exact"/>
      </w:pPr>
      <w:r>
        <w:rPr>
          <w:color w:val="188038"/>
        </w:rPr>
        <w:t>s2</w:t>
      </w:r>
      <w:r>
        <w:rPr>
          <w:color w:val="188038"/>
          <w:spacing w:val="3"/>
        </w:rPr>
        <w:t xml:space="preserve"> </w:t>
      </w:r>
      <w:r>
        <w:rPr>
          <w:color w:val="188038"/>
        </w:rPr>
        <w:t>=</w:t>
      </w:r>
      <w:r>
        <w:rPr>
          <w:color w:val="188038"/>
          <w:spacing w:val="-3"/>
        </w:rPr>
        <w:t xml:space="preserve"> </w:t>
      </w:r>
      <w:r>
        <w:rPr>
          <w:color w:val="188038"/>
          <w:spacing w:val="-2"/>
        </w:rPr>
        <w:t>self._get_state()</w:t>
      </w:r>
    </w:p>
    <w:p w14:paraId="0D563D8D">
      <w:pPr>
        <w:pStyle w:val="5"/>
        <w:spacing w:line="322" w:lineRule="exact"/>
      </w:pPr>
      <w:r>
        <w:rPr>
          <w:color w:val="188038"/>
        </w:rPr>
        <w:t xml:space="preserve">r = </w:t>
      </w:r>
      <w:r>
        <w:rPr>
          <w:color w:val="188038"/>
          <w:spacing w:val="-2"/>
        </w:rPr>
        <w:t>self._compute_reward()</w:t>
      </w:r>
    </w:p>
    <w:p w14:paraId="08F37C76">
      <w:pPr>
        <w:pStyle w:val="5"/>
        <w:spacing w:before="242"/>
      </w:pPr>
      <w:r>
        <w:t>The</w:t>
      </w:r>
      <w:r>
        <w:rPr>
          <w:spacing w:val="-1"/>
        </w:rPr>
        <w:t xml:space="preserve"> </w:t>
      </w:r>
      <w:r>
        <w:t>reward follows</w:t>
      </w:r>
      <w:r>
        <w:rPr>
          <w:spacing w:val="2"/>
        </w:rPr>
        <w:t xml:space="preserve"> </w:t>
      </w:r>
      <w:r>
        <w:t>a</w:t>
      </w:r>
      <w:r>
        <w:rPr>
          <w:spacing w:val="-3"/>
        </w:rPr>
        <w:t xml:space="preserve"> </w:t>
      </w:r>
      <w:r>
        <w:t>queue–delay</w:t>
      </w:r>
      <w:r>
        <w:rPr>
          <w:spacing w:val="-1"/>
        </w:rPr>
        <w:t xml:space="preserve"> </w:t>
      </w:r>
      <w:r>
        <w:t xml:space="preserve">penalty formulation, </w:t>
      </w:r>
      <w:r>
        <w:rPr>
          <w:spacing w:val="-2"/>
        </w:rPr>
        <w:t>where:</w:t>
      </w:r>
    </w:p>
    <w:p w14:paraId="3A057260">
      <w:pPr>
        <w:pStyle w:val="11"/>
        <w:numPr>
          <w:ilvl w:val="0"/>
          <w:numId w:val="22"/>
        </w:numPr>
        <w:tabs>
          <w:tab w:val="left" w:pos="857"/>
        </w:tabs>
        <w:spacing w:before="239" w:after="0" w:line="322" w:lineRule="exact"/>
        <w:ind w:left="857" w:right="0" w:hanging="359"/>
        <w:jc w:val="left"/>
        <w:rPr>
          <w:sz w:val="28"/>
        </w:rPr>
      </w:pPr>
      <w:r>
        <w:rPr>
          <w:sz w:val="28"/>
        </w:rPr>
        <w:t>A</w:t>
      </w:r>
      <w:r>
        <w:rPr>
          <w:spacing w:val="-1"/>
          <w:sz w:val="28"/>
        </w:rPr>
        <w:t xml:space="preserve"> </w:t>
      </w:r>
      <w:r>
        <w:rPr>
          <w:sz w:val="28"/>
        </w:rPr>
        <w:t>decrease in total waiting time</w:t>
      </w:r>
      <w:r>
        <w:rPr>
          <w:spacing w:val="-1"/>
          <w:sz w:val="28"/>
        </w:rPr>
        <w:t xml:space="preserve"> </w:t>
      </w:r>
      <w:r>
        <w:rPr>
          <w:sz w:val="28"/>
        </w:rPr>
        <w:t>results</w:t>
      </w:r>
      <w:r>
        <w:rPr>
          <w:spacing w:val="-1"/>
          <w:sz w:val="28"/>
        </w:rPr>
        <w:t xml:space="preserve"> </w:t>
      </w:r>
      <w:r>
        <w:rPr>
          <w:sz w:val="28"/>
        </w:rPr>
        <w:t>in a</w:t>
      </w:r>
      <w:r>
        <w:rPr>
          <w:spacing w:val="-3"/>
          <w:sz w:val="28"/>
        </w:rPr>
        <w:t xml:space="preserve"> </w:t>
      </w:r>
      <w:r>
        <w:rPr>
          <w:sz w:val="28"/>
        </w:rPr>
        <w:t xml:space="preserve">positive </w:t>
      </w:r>
      <w:r>
        <w:rPr>
          <w:spacing w:val="-2"/>
          <w:sz w:val="28"/>
        </w:rPr>
        <w:t>reward</w:t>
      </w:r>
    </w:p>
    <w:p w14:paraId="5889608E">
      <w:pPr>
        <w:pStyle w:val="11"/>
        <w:numPr>
          <w:ilvl w:val="0"/>
          <w:numId w:val="22"/>
        </w:numPr>
        <w:tabs>
          <w:tab w:val="left" w:pos="857"/>
        </w:tabs>
        <w:spacing w:before="0" w:after="0" w:line="322" w:lineRule="exact"/>
        <w:ind w:left="857" w:right="0" w:hanging="359"/>
        <w:jc w:val="left"/>
        <w:rPr>
          <w:sz w:val="28"/>
        </w:rPr>
      </w:pPr>
      <w:r>
        <w:rPr>
          <w:sz w:val="28"/>
        </w:rPr>
        <w:t>An</w:t>
      </w:r>
      <w:r>
        <w:rPr>
          <w:spacing w:val="-1"/>
          <w:sz w:val="28"/>
        </w:rPr>
        <w:t xml:space="preserve"> </w:t>
      </w:r>
      <w:r>
        <w:rPr>
          <w:sz w:val="28"/>
        </w:rPr>
        <w:t>increase</w:t>
      </w:r>
      <w:r>
        <w:rPr>
          <w:spacing w:val="-1"/>
          <w:sz w:val="28"/>
        </w:rPr>
        <w:t xml:space="preserve"> </w:t>
      </w:r>
      <w:r>
        <w:rPr>
          <w:sz w:val="28"/>
        </w:rPr>
        <w:t>in waiting</w:t>
      </w:r>
      <w:r>
        <w:rPr>
          <w:spacing w:val="-1"/>
          <w:sz w:val="28"/>
        </w:rPr>
        <w:t xml:space="preserve"> </w:t>
      </w:r>
      <w:r>
        <w:rPr>
          <w:sz w:val="28"/>
        </w:rPr>
        <w:t>time or</w:t>
      </w:r>
      <w:r>
        <w:rPr>
          <w:spacing w:val="-1"/>
          <w:sz w:val="28"/>
        </w:rPr>
        <w:t xml:space="preserve"> </w:t>
      </w:r>
      <w:r>
        <w:rPr>
          <w:sz w:val="28"/>
        </w:rPr>
        <w:t>queue</w:t>
      </w:r>
      <w:r>
        <w:rPr>
          <w:spacing w:val="-1"/>
          <w:sz w:val="28"/>
        </w:rPr>
        <w:t xml:space="preserve"> </w:t>
      </w:r>
      <w:r>
        <w:rPr>
          <w:sz w:val="28"/>
        </w:rPr>
        <w:t>length</w:t>
      </w:r>
      <w:r>
        <w:rPr>
          <w:spacing w:val="-1"/>
          <w:sz w:val="28"/>
        </w:rPr>
        <w:t xml:space="preserve"> </w:t>
      </w:r>
      <w:r>
        <w:rPr>
          <w:sz w:val="28"/>
        </w:rPr>
        <w:t>results</w:t>
      </w:r>
      <w:r>
        <w:rPr>
          <w:spacing w:val="-2"/>
          <w:sz w:val="28"/>
        </w:rPr>
        <w:t xml:space="preserve"> </w:t>
      </w:r>
      <w:r>
        <w:rPr>
          <w:sz w:val="28"/>
        </w:rPr>
        <w:t>in a negative</w:t>
      </w:r>
      <w:r>
        <w:rPr>
          <w:spacing w:val="-3"/>
          <w:sz w:val="28"/>
        </w:rPr>
        <w:t xml:space="preserve"> </w:t>
      </w:r>
      <w:r>
        <w:rPr>
          <w:spacing w:val="-2"/>
          <w:sz w:val="28"/>
        </w:rPr>
        <w:t>reward</w:t>
      </w:r>
    </w:p>
    <w:p w14:paraId="6E22C080">
      <w:pPr>
        <w:pStyle w:val="5"/>
        <w:spacing w:before="242"/>
      </w:pPr>
      <w:r>
        <w:t>This</w:t>
      </w:r>
      <w:r>
        <w:rPr>
          <w:spacing w:val="-4"/>
        </w:rPr>
        <w:t xml:space="preserve"> </w:t>
      </w:r>
      <w:r>
        <w:t>design</w:t>
      </w:r>
      <w:r>
        <w:rPr>
          <w:spacing w:val="-3"/>
        </w:rPr>
        <w:t xml:space="preserve"> </w:t>
      </w:r>
      <w:r>
        <w:t>encourages</w:t>
      </w:r>
      <w:r>
        <w:rPr>
          <w:spacing w:val="-4"/>
        </w:rPr>
        <w:t xml:space="preserve"> </w:t>
      </w:r>
      <w:r>
        <w:t>the</w:t>
      </w:r>
      <w:r>
        <w:rPr>
          <w:spacing w:val="-1"/>
        </w:rPr>
        <w:t xml:space="preserve"> </w:t>
      </w:r>
      <w:r>
        <w:t>agent</w:t>
      </w:r>
      <w:r>
        <w:rPr>
          <w:spacing w:val="-3"/>
        </w:rPr>
        <w:t xml:space="preserve"> </w:t>
      </w:r>
      <w:r>
        <w:t>to</w:t>
      </w:r>
      <w:r>
        <w:rPr>
          <w:spacing w:val="-3"/>
        </w:rPr>
        <w:t xml:space="preserve"> </w:t>
      </w:r>
      <w:r>
        <w:t>select</w:t>
      </w:r>
      <w:r>
        <w:rPr>
          <w:spacing w:val="-3"/>
        </w:rPr>
        <w:t xml:space="preserve"> </w:t>
      </w:r>
      <w:r>
        <w:t>signal</w:t>
      </w:r>
      <w:r>
        <w:rPr>
          <w:spacing w:val="-3"/>
        </w:rPr>
        <w:t xml:space="preserve"> </w:t>
      </w:r>
      <w:r>
        <w:t>phases</w:t>
      </w:r>
      <w:r>
        <w:rPr>
          <w:spacing w:val="-4"/>
        </w:rPr>
        <w:t xml:space="preserve"> </w:t>
      </w:r>
      <w:r>
        <w:t>that</w:t>
      </w:r>
      <w:r>
        <w:rPr>
          <w:spacing w:val="-3"/>
        </w:rPr>
        <w:t xml:space="preserve"> </w:t>
      </w:r>
      <w:r>
        <w:t>progressively</w:t>
      </w:r>
      <w:r>
        <w:rPr>
          <w:spacing w:val="-7"/>
        </w:rPr>
        <w:t xml:space="preserve"> </w:t>
      </w:r>
      <w:r>
        <w:t>reduce congestion rather than reacting only to instantaneous traffic conditions.</w:t>
      </w:r>
    </w:p>
    <w:p w14:paraId="7EBFF06F">
      <w:pPr>
        <w:pStyle w:val="2"/>
        <w:numPr>
          <w:ilvl w:val="0"/>
          <w:numId w:val="21"/>
        </w:numPr>
        <w:tabs>
          <w:tab w:val="left" w:pos="456"/>
        </w:tabs>
        <w:spacing w:before="242" w:after="30" w:line="240" w:lineRule="auto"/>
        <w:ind w:left="456" w:right="0" w:hanging="318"/>
        <w:jc w:val="left"/>
      </w:pPr>
      <w:bookmarkStart w:id="74" w:name="_bookmark37"/>
      <w:bookmarkEnd w:id="74"/>
      <w:bookmarkStart w:id="75" w:name="d) Performance Evaluation&#13;"/>
      <w:bookmarkEnd w:id="75"/>
      <w:r>
        <w:t>Performance</w:t>
      </w:r>
      <w:r>
        <w:rPr>
          <w:spacing w:val="1"/>
        </w:rPr>
        <w:t xml:space="preserve"> </w:t>
      </w:r>
      <w:r>
        <w:rPr>
          <w:spacing w:val="-2"/>
        </w:rPr>
        <w:t>Evaluation</w:t>
      </w:r>
    </w:p>
    <w:tbl>
      <w:tblPr>
        <w:tblStyle w:val="4"/>
        <w:tblW w:w="0" w:type="auto"/>
        <w:tblInd w:w="15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686"/>
        <w:gridCol w:w="2124"/>
        <w:gridCol w:w="2126"/>
        <w:gridCol w:w="2126"/>
      </w:tblGrid>
      <w:tr w14:paraId="445482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2" w:hRule="atLeast"/>
        </w:trPr>
        <w:tc>
          <w:tcPr>
            <w:tcW w:w="2686" w:type="dxa"/>
          </w:tcPr>
          <w:p w14:paraId="607DFDC8">
            <w:pPr>
              <w:pStyle w:val="12"/>
              <w:spacing w:before="98"/>
              <w:ind w:left="18"/>
              <w:rPr>
                <w:b/>
                <w:sz w:val="28"/>
              </w:rPr>
            </w:pPr>
            <w:r>
              <w:rPr>
                <w:b/>
                <w:spacing w:val="-2"/>
                <w:sz w:val="28"/>
              </w:rPr>
              <w:t>Metric</w:t>
            </w:r>
          </w:p>
        </w:tc>
        <w:tc>
          <w:tcPr>
            <w:tcW w:w="2124" w:type="dxa"/>
          </w:tcPr>
          <w:p w14:paraId="3CFD6B8C">
            <w:pPr>
              <w:pStyle w:val="12"/>
              <w:spacing w:before="98"/>
              <w:ind w:left="18"/>
              <w:rPr>
                <w:b/>
                <w:sz w:val="28"/>
              </w:rPr>
            </w:pPr>
            <w:r>
              <w:rPr>
                <w:b/>
                <w:spacing w:val="-5"/>
                <w:sz w:val="28"/>
              </w:rPr>
              <w:t>DQN</w:t>
            </w:r>
          </w:p>
        </w:tc>
        <w:tc>
          <w:tcPr>
            <w:tcW w:w="2126" w:type="dxa"/>
          </w:tcPr>
          <w:p w14:paraId="23C88DA8">
            <w:pPr>
              <w:pStyle w:val="12"/>
              <w:spacing w:before="98"/>
              <w:ind w:right="3"/>
              <w:rPr>
                <w:b/>
                <w:sz w:val="28"/>
              </w:rPr>
            </w:pPr>
            <w:r>
              <w:rPr>
                <w:b/>
                <w:spacing w:val="-2"/>
                <w:sz w:val="28"/>
              </w:rPr>
              <w:t>Fixed-</w:t>
            </w:r>
            <w:r>
              <w:rPr>
                <w:b/>
                <w:spacing w:val="-4"/>
                <w:sz w:val="28"/>
              </w:rPr>
              <w:t>Time</w:t>
            </w:r>
          </w:p>
        </w:tc>
        <w:tc>
          <w:tcPr>
            <w:tcW w:w="2126" w:type="dxa"/>
          </w:tcPr>
          <w:p w14:paraId="0F50EEA2">
            <w:pPr>
              <w:pStyle w:val="12"/>
              <w:spacing w:before="98"/>
              <w:ind w:right="2"/>
              <w:rPr>
                <w:b/>
                <w:sz w:val="28"/>
              </w:rPr>
            </w:pPr>
            <w:r>
              <w:rPr>
                <w:b/>
                <w:spacing w:val="-2"/>
                <w:sz w:val="28"/>
              </w:rPr>
              <w:t>Improvement</w:t>
            </w:r>
          </w:p>
        </w:tc>
      </w:tr>
      <w:tr w14:paraId="24E21C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2" w:hRule="atLeast"/>
        </w:trPr>
        <w:tc>
          <w:tcPr>
            <w:tcW w:w="2686" w:type="dxa"/>
          </w:tcPr>
          <w:p w14:paraId="5F4C2468">
            <w:pPr>
              <w:pStyle w:val="12"/>
              <w:ind w:left="100"/>
              <w:jc w:val="left"/>
              <w:rPr>
                <w:sz w:val="28"/>
              </w:rPr>
            </w:pPr>
            <w:r>
              <w:rPr>
                <w:sz w:val="28"/>
              </w:rPr>
              <w:t>Avg</w:t>
            </w:r>
            <w:r>
              <w:rPr>
                <w:spacing w:val="2"/>
                <w:sz w:val="28"/>
              </w:rPr>
              <w:t xml:space="preserve"> </w:t>
            </w:r>
            <w:r>
              <w:rPr>
                <w:sz w:val="28"/>
              </w:rPr>
              <w:t xml:space="preserve">Queue </w:t>
            </w:r>
            <w:r>
              <w:rPr>
                <w:spacing w:val="-2"/>
                <w:sz w:val="28"/>
              </w:rPr>
              <w:t>Length</w:t>
            </w:r>
          </w:p>
        </w:tc>
        <w:tc>
          <w:tcPr>
            <w:tcW w:w="2124" w:type="dxa"/>
          </w:tcPr>
          <w:p w14:paraId="1242AD96">
            <w:pPr>
              <w:pStyle w:val="12"/>
              <w:ind w:left="18" w:right="2"/>
              <w:rPr>
                <w:sz w:val="28"/>
              </w:rPr>
            </w:pPr>
            <w:r>
              <w:rPr>
                <w:spacing w:val="-4"/>
                <w:sz w:val="28"/>
              </w:rPr>
              <w:t>5.03</w:t>
            </w:r>
          </w:p>
        </w:tc>
        <w:tc>
          <w:tcPr>
            <w:tcW w:w="2126" w:type="dxa"/>
          </w:tcPr>
          <w:p w14:paraId="43BB4116">
            <w:pPr>
              <w:pStyle w:val="12"/>
              <w:ind w:right="3"/>
              <w:rPr>
                <w:sz w:val="28"/>
              </w:rPr>
            </w:pPr>
            <w:r>
              <w:rPr>
                <w:spacing w:val="-2"/>
                <w:sz w:val="28"/>
              </w:rPr>
              <w:t>36.14</w:t>
            </w:r>
          </w:p>
        </w:tc>
        <w:tc>
          <w:tcPr>
            <w:tcW w:w="2126" w:type="dxa"/>
          </w:tcPr>
          <w:p w14:paraId="78A03A85">
            <w:pPr>
              <w:pStyle w:val="12"/>
              <w:rPr>
                <w:sz w:val="28"/>
              </w:rPr>
            </w:pPr>
            <w:r>
              <w:rPr>
                <w:spacing w:val="-2"/>
                <w:sz w:val="28"/>
              </w:rPr>
              <w:t>+86.1%</w:t>
            </w:r>
          </w:p>
        </w:tc>
      </w:tr>
      <w:tr w14:paraId="30BC3F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2" w:hRule="atLeast"/>
        </w:trPr>
        <w:tc>
          <w:tcPr>
            <w:tcW w:w="2686" w:type="dxa"/>
          </w:tcPr>
          <w:p w14:paraId="35E20D15">
            <w:pPr>
              <w:pStyle w:val="12"/>
              <w:ind w:left="100"/>
              <w:jc w:val="left"/>
              <w:rPr>
                <w:sz w:val="28"/>
              </w:rPr>
            </w:pPr>
            <w:r>
              <w:rPr>
                <w:sz w:val="28"/>
              </w:rPr>
              <w:t>Max</w:t>
            </w:r>
            <w:r>
              <w:rPr>
                <w:spacing w:val="2"/>
                <w:sz w:val="28"/>
              </w:rPr>
              <w:t xml:space="preserve"> </w:t>
            </w:r>
            <w:r>
              <w:rPr>
                <w:sz w:val="28"/>
              </w:rPr>
              <w:t xml:space="preserve">Queue </w:t>
            </w:r>
            <w:r>
              <w:rPr>
                <w:spacing w:val="-2"/>
                <w:sz w:val="28"/>
              </w:rPr>
              <w:t>Length</w:t>
            </w:r>
          </w:p>
        </w:tc>
        <w:tc>
          <w:tcPr>
            <w:tcW w:w="2124" w:type="dxa"/>
          </w:tcPr>
          <w:p w14:paraId="356BB08E">
            <w:pPr>
              <w:pStyle w:val="12"/>
              <w:ind w:left="18" w:right="2"/>
              <w:rPr>
                <w:sz w:val="28"/>
              </w:rPr>
            </w:pPr>
            <w:r>
              <w:rPr>
                <w:spacing w:val="-4"/>
                <w:sz w:val="28"/>
              </w:rPr>
              <w:t>9.00</w:t>
            </w:r>
          </w:p>
        </w:tc>
        <w:tc>
          <w:tcPr>
            <w:tcW w:w="2126" w:type="dxa"/>
          </w:tcPr>
          <w:p w14:paraId="30A8AF38">
            <w:pPr>
              <w:pStyle w:val="12"/>
              <w:ind w:right="5"/>
              <w:rPr>
                <w:sz w:val="28"/>
              </w:rPr>
            </w:pPr>
            <w:r>
              <w:rPr>
                <w:spacing w:val="-2"/>
                <w:sz w:val="28"/>
              </w:rPr>
              <w:t>41.00</w:t>
            </w:r>
          </w:p>
        </w:tc>
        <w:tc>
          <w:tcPr>
            <w:tcW w:w="2126" w:type="dxa"/>
          </w:tcPr>
          <w:p w14:paraId="32107A0F">
            <w:pPr>
              <w:pStyle w:val="12"/>
              <w:rPr>
                <w:sz w:val="28"/>
              </w:rPr>
            </w:pPr>
            <w:r>
              <w:rPr>
                <w:spacing w:val="-2"/>
                <w:sz w:val="28"/>
              </w:rPr>
              <w:t>+78.0%</w:t>
            </w:r>
          </w:p>
        </w:tc>
      </w:tr>
      <w:tr w14:paraId="00BBF3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0" w:hRule="atLeast"/>
        </w:trPr>
        <w:tc>
          <w:tcPr>
            <w:tcW w:w="2686" w:type="dxa"/>
          </w:tcPr>
          <w:p w14:paraId="40498EB9">
            <w:pPr>
              <w:pStyle w:val="12"/>
              <w:ind w:left="100"/>
              <w:jc w:val="left"/>
              <w:rPr>
                <w:sz w:val="28"/>
              </w:rPr>
            </w:pPr>
            <w:r>
              <w:rPr>
                <w:sz w:val="28"/>
              </w:rPr>
              <w:t>Avg</w:t>
            </w:r>
            <w:r>
              <w:rPr>
                <w:spacing w:val="-3"/>
                <w:sz w:val="28"/>
              </w:rPr>
              <w:t xml:space="preserve"> </w:t>
            </w:r>
            <w:r>
              <w:rPr>
                <w:sz w:val="28"/>
              </w:rPr>
              <w:t>Waiting</w:t>
            </w:r>
            <w:r>
              <w:rPr>
                <w:spacing w:val="-1"/>
                <w:sz w:val="28"/>
              </w:rPr>
              <w:t xml:space="preserve"> </w:t>
            </w:r>
            <w:r>
              <w:rPr>
                <w:sz w:val="28"/>
              </w:rPr>
              <w:t>Time</w:t>
            </w:r>
            <w:r>
              <w:rPr>
                <w:spacing w:val="-2"/>
                <w:sz w:val="28"/>
              </w:rPr>
              <w:t xml:space="preserve"> </w:t>
            </w:r>
            <w:r>
              <w:rPr>
                <w:spacing w:val="-5"/>
                <w:sz w:val="28"/>
              </w:rPr>
              <w:t>(s)</w:t>
            </w:r>
          </w:p>
        </w:tc>
        <w:tc>
          <w:tcPr>
            <w:tcW w:w="2124" w:type="dxa"/>
          </w:tcPr>
          <w:p w14:paraId="5646C778">
            <w:pPr>
              <w:pStyle w:val="12"/>
              <w:ind w:left="18" w:right="2"/>
              <w:rPr>
                <w:sz w:val="28"/>
              </w:rPr>
            </w:pPr>
            <w:r>
              <w:rPr>
                <w:spacing w:val="-4"/>
                <w:sz w:val="28"/>
              </w:rPr>
              <w:t>2.17</w:t>
            </w:r>
          </w:p>
        </w:tc>
        <w:tc>
          <w:tcPr>
            <w:tcW w:w="2126" w:type="dxa"/>
          </w:tcPr>
          <w:p w14:paraId="277FA962">
            <w:pPr>
              <w:pStyle w:val="12"/>
              <w:ind w:right="3"/>
              <w:rPr>
                <w:sz w:val="28"/>
              </w:rPr>
            </w:pPr>
            <w:r>
              <w:rPr>
                <w:spacing w:val="-2"/>
                <w:sz w:val="28"/>
              </w:rPr>
              <w:t>1292.52</w:t>
            </w:r>
          </w:p>
        </w:tc>
        <w:tc>
          <w:tcPr>
            <w:tcW w:w="2126" w:type="dxa"/>
          </w:tcPr>
          <w:p w14:paraId="3E8B5D6F">
            <w:pPr>
              <w:pStyle w:val="12"/>
              <w:rPr>
                <w:sz w:val="28"/>
              </w:rPr>
            </w:pPr>
            <w:r>
              <w:rPr>
                <w:spacing w:val="-2"/>
                <w:sz w:val="28"/>
              </w:rPr>
              <w:t>+99.8%</w:t>
            </w:r>
          </w:p>
        </w:tc>
      </w:tr>
      <w:tr w14:paraId="0EEDC3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2" w:hRule="atLeast"/>
        </w:trPr>
        <w:tc>
          <w:tcPr>
            <w:tcW w:w="2686" w:type="dxa"/>
          </w:tcPr>
          <w:p w14:paraId="78513578">
            <w:pPr>
              <w:pStyle w:val="12"/>
              <w:ind w:left="100"/>
              <w:jc w:val="left"/>
              <w:rPr>
                <w:sz w:val="28"/>
              </w:rPr>
            </w:pPr>
            <w:r>
              <w:rPr>
                <w:sz w:val="28"/>
              </w:rPr>
              <w:t>Avg</w:t>
            </w:r>
            <w:r>
              <w:rPr>
                <w:spacing w:val="2"/>
                <w:sz w:val="28"/>
              </w:rPr>
              <w:t xml:space="preserve"> </w:t>
            </w:r>
            <w:r>
              <w:rPr>
                <w:spacing w:val="-2"/>
                <w:sz w:val="28"/>
              </w:rPr>
              <w:t>Speed</w:t>
            </w:r>
          </w:p>
        </w:tc>
        <w:tc>
          <w:tcPr>
            <w:tcW w:w="2124" w:type="dxa"/>
          </w:tcPr>
          <w:p w14:paraId="10A84DE1">
            <w:pPr>
              <w:pStyle w:val="12"/>
              <w:ind w:left="18" w:right="2"/>
              <w:rPr>
                <w:sz w:val="28"/>
              </w:rPr>
            </w:pPr>
            <w:r>
              <w:rPr>
                <w:spacing w:val="-4"/>
                <w:sz w:val="28"/>
              </w:rPr>
              <w:t>1.89</w:t>
            </w:r>
          </w:p>
        </w:tc>
        <w:tc>
          <w:tcPr>
            <w:tcW w:w="2126" w:type="dxa"/>
          </w:tcPr>
          <w:p w14:paraId="53EB5CD2">
            <w:pPr>
              <w:pStyle w:val="12"/>
              <w:ind w:right="6"/>
              <w:rPr>
                <w:sz w:val="28"/>
              </w:rPr>
            </w:pPr>
            <w:r>
              <w:rPr>
                <w:spacing w:val="-4"/>
                <w:sz w:val="28"/>
              </w:rPr>
              <w:t>2.53</w:t>
            </w:r>
          </w:p>
        </w:tc>
        <w:tc>
          <w:tcPr>
            <w:tcW w:w="2126" w:type="dxa"/>
          </w:tcPr>
          <w:p w14:paraId="031EFED9">
            <w:pPr>
              <w:pStyle w:val="12"/>
              <w:rPr>
                <w:sz w:val="28"/>
              </w:rPr>
            </w:pPr>
            <w:r>
              <w:rPr>
                <w:spacing w:val="-2"/>
                <w:sz w:val="28"/>
              </w:rPr>
              <w:t>−25.1%</w:t>
            </w:r>
          </w:p>
        </w:tc>
      </w:tr>
      <w:tr w14:paraId="012973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2" w:hRule="atLeast"/>
        </w:trPr>
        <w:tc>
          <w:tcPr>
            <w:tcW w:w="2686" w:type="dxa"/>
          </w:tcPr>
          <w:p w14:paraId="78DDE2D7">
            <w:pPr>
              <w:pStyle w:val="12"/>
              <w:ind w:left="100"/>
              <w:jc w:val="left"/>
              <w:rPr>
                <w:sz w:val="28"/>
              </w:rPr>
            </w:pPr>
            <w:r>
              <w:rPr>
                <w:sz w:val="28"/>
              </w:rPr>
              <w:t xml:space="preserve">Cumulative </w:t>
            </w:r>
            <w:r>
              <w:rPr>
                <w:spacing w:val="-2"/>
                <w:sz w:val="28"/>
              </w:rPr>
              <w:t>Reward</w:t>
            </w:r>
          </w:p>
        </w:tc>
        <w:tc>
          <w:tcPr>
            <w:tcW w:w="2124" w:type="dxa"/>
          </w:tcPr>
          <w:p w14:paraId="236586E0">
            <w:pPr>
              <w:pStyle w:val="12"/>
              <w:ind w:left="18" w:right="1"/>
              <w:rPr>
                <w:sz w:val="28"/>
              </w:rPr>
            </w:pPr>
            <w:r>
              <w:rPr>
                <w:spacing w:val="-2"/>
                <w:sz w:val="28"/>
              </w:rPr>
              <w:t>−722.23</w:t>
            </w:r>
          </w:p>
        </w:tc>
        <w:tc>
          <w:tcPr>
            <w:tcW w:w="2126" w:type="dxa"/>
          </w:tcPr>
          <w:p w14:paraId="781F7081">
            <w:pPr>
              <w:pStyle w:val="12"/>
              <w:ind w:right="3"/>
              <w:rPr>
                <w:sz w:val="28"/>
              </w:rPr>
            </w:pPr>
            <w:r>
              <w:rPr>
                <w:spacing w:val="-2"/>
                <w:sz w:val="28"/>
              </w:rPr>
              <w:t>−17190.08</w:t>
            </w:r>
          </w:p>
        </w:tc>
        <w:tc>
          <w:tcPr>
            <w:tcW w:w="2126" w:type="dxa"/>
          </w:tcPr>
          <w:p w14:paraId="2367F401">
            <w:pPr>
              <w:pStyle w:val="12"/>
              <w:rPr>
                <w:sz w:val="28"/>
              </w:rPr>
            </w:pPr>
            <w:r>
              <w:rPr>
                <w:spacing w:val="-2"/>
                <w:sz w:val="28"/>
              </w:rPr>
              <w:t>+95.8%</w:t>
            </w:r>
          </w:p>
        </w:tc>
      </w:tr>
    </w:tbl>
    <w:p w14:paraId="51189FF9">
      <w:pPr>
        <w:spacing w:before="234" w:line="242" w:lineRule="auto"/>
        <w:ind w:left="3822" w:right="0" w:hanging="3660"/>
        <w:jc w:val="left"/>
        <w:rPr>
          <w:i/>
          <w:sz w:val="28"/>
        </w:rPr>
      </w:pPr>
      <w:r>
        <w:rPr>
          <w:i/>
          <w:sz w:val="28"/>
        </w:rPr>
        <w:t>Table</w:t>
      </w:r>
      <w:r>
        <w:rPr>
          <w:i/>
          <w:spacing w:val="-4"/>
          <w:sz w:val="28"/>
        </w:rPr>
        <w:t xml:space="preserve"> </w:t>
      </w:r>
      <w:r>
        <w:rPr>
          <w:i/>
          <w:sz w:val="28"/>
        </w:rPr>
        <w:t>-</w:t>
      </w:r>
      <w:r>
        <w:rPr>
          <w:i/>
          <w:spacing w:val="-3"/>
          <w:sz w:val="28"/>
        </w:rPr>
        <w:t xml:space="preserve"> </w:t>
      </w:r>
      <w:r>
        <w:rPr>
          <w:i/>
          <w:sz w:val="28"/>
        </w:rPr>
        <w:t>Compares</w:t>
      </w:r>
      <w:r>
        <w:rPr>
          <w:i/>
          <w:spacing w:val="-3"/>
          <w:sz w:val="28"/>
        </w:rPr>
        <w:t xml:space="preserve"> </w:t>
      </w:r>
      <w:r>
        <w:rPr>
          <w:i/>
          <w:sz w:val="28"/>
        </w:rPr>
        <w:t>the</w:t>
      </w:r>
      <w:r>
        <w:rPr>
          <w:i/>
          <w:spacing w:val="-3"/>
          <w:sz w:val="28"/>
        </w:rPr>
        <w:t xml:space="preserve"> </w:t>
      </w:r>
      <w:r>
        <w:rPr>
          <w:i/>
          <w:sz w:val="28"/>
        </w:rPr>
        <w:t>proposed</w:t>
      </w:r>
      <w:r>
        <w:rPr>
          <w:i/>
          <w:spacing w:val="-3"/>
          <w:sz w:val="28"/>
        </w:rPr>
        <w:t xml:space="preserve"> </w:t>
      </w:r>
      <w:r>
        <w:rPr>
          <w:i/>
          <w:sz w:val="28"/>
        </w:rPr>
        <w:t>DQN-based</w:t>
      </w:r>
      <w:r>
        <w:rPr>
          <w:i/>
          <w:spacing w:val="-3"/>
          <w:sz w:val="28"/>
        </w:rPr>
        <w:t xml:space="preserve"> </w:t>
      </w:r>
      <w:r>
        <w:rPr>
          <w:i/>
          <w:sz w:val="28"/>
        </w:rPr>
        <w:t>traffic</w:t>
      </w:r>
      <w:r>
        <w:rPr>
          <w:i/>
          <w:spacing w:val="-3"/>
          <w:sz w:val="28"/>
        </w:rPr>
        <w:t xml:space="preserve"> </w:t>
      </w:r>
      <w:r>
        <w:rPr>
          <w:i/>
          <w:sz w:val="28"/>
        </w:rPr>
        <w:t>signal</w:t>
      </w:r>
      <w:r>
        <w:rPr>
          <w:i/>
          <w:spacing w:val="-3"/>
          <w:sz w:val="28"/>
        </w:rPr>
        <w:t xml:space="preserve"> </w:t>
      </w:r>
      <w:r>
        <w:rPr>
          <w:i/>
          <w:sz w:val="28"/>
        </w:rPr>
        <w:t>control</w:t>
      </w:r>
      <w:r>
        <w:rPr>
          <w:i/>
          <w:spacing w:val="-3"/>
          <w:sz w:val="28"/>
        </w:rPr>
        <w:t xml:space="preserve"> </w:t>
      </w:r>
      <w:r>
        <w:rPr>
          <w:i/>
          <w:sz w:val="28"/>
        </w:rPr>
        <w:t>with</w:t>
      </w:r>
      <w:r>
        <w:rPr>
          <w:i/>
          <w:spacing w:val="-3"/>
          <w:sz w:val="28"/>
        </w:rPr>
        <w:t xml:space="preserve"> </w:t>
      </w:r>
      <w:r>
        <w:rPr>
          <w:i/>
          <w:sz w:val="28"/>
        </w:rPr>
        <w:t>a</w:t>
      </w:r>
      <w:r>
        <w:rPr>
          <w:i/>
          <w:spacing w:val="-3"/>
          <w:sz w:val="28"/>
        </w:rPr>
        <w:t xml:space="preserve"> </w:t>
      </w:r>
      <w:r>
        <w:rPr>
          <w:i/>
          <w:sz w:val="28"/>
        </w:rPr>
        <w:t>fixed-time baseline strategy.</w:t>
      </w:r>
    </w:p>
    <w:p w14:paraId="2045CB7E">
      <w:pPr>
        <w:spacing w:after="0" w:line="242" w:lineRule="auto"/>
        <w:jc w:val="left"/>
        <w:rPr>
          <w:i/>
          <w:sz w:val="28"/>
        </w:rPr>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60B78B82">
      <w:pPr>
        <w:pStyle w:val="2"/>
        <w:numPr>
          <w:ilvl w:val="0"/>
          <w:numId w:val="13"/>
        </w:numPr>
        <w:tabs>
          <w:tab w:val="left" w:pos="418"/>
        </w:tabs>
        <w:spacing w:before="74" w:after="0" w:line="240" w:lineRule="auto"/>
        <w:ind w:left="418" w:right="0" w:hanging="280"/>
        <w:jc w:val="left"/>
      </w:pPr>
      <w:bookmarkStart w:id="76" w:name="_bookmark38"/>
      <w:bookmarkEnd w:id="76"/>
      <w:bookmarkStart w:id="77" w:name="4. Online Data Collection During Trainin"/>
      <w:bookmarkEnd w:id="77"/>
      <w:r>
        <w:t>Online</w:t>
      </w:r>
      <w:r>
        <w:rPr>
          <w:spacing w:val="-6"/>
        </w:rPr>
        <w:t xml:space="preserve"> </w:t>
      </w:r>
      <w:r>
        <w:t>Data</w:t>
      </w:r>
      <w:r>
        <w:rPr>
          <w:spacing w:val="-4"/>
        </w:rPr>
        <w:t xml:space="preserve"> </w:t>
      </w:r>
      <w:r>
        <w:t>Collection</w:t>
      </w:r>
      <w:r>
        <w:rPr>
          <w:spacing w:val="-4"/>
        </w:rPr>
        <w:t xml:space="preserve"> </w:t>
      </w:r>
      <w:r>
        <w:t>During</w:t>
      </w:r>
      <w:r>
        <w:rPr>
          <w:spacing w:val="-4"/>
        </w:rPr>
        <w:t xml:space="preserve"> </w:t>
      </w:r>
      <w:r>
        <w:rPr>
          <w:spacing w:val="-2"/>
        </w:rPr>
        <w:t>Training</w:t>
      </w:r>
    </w:p>
    <w:p w14:paraId="00FF7481">
      <w:pPr>
        <w:pStyle w:val="5"/>
        <w:spacing w:before="170" w:line="242" w:lineRule="auto"/>
      </w:pPr>
      <w:r>
        <w:t>The</w:t>
      </w:r>
      <w:r>
        <w:rPr>
          <w:spacing w:val="-2"/>
        </w:rPr>
        <w:t xml:space="preserve"> </w:t>
      </w:r>
      <w:r>
        <w:t>data</w:t>
      </w:r>
      <w:r>
        <w:rPr>
          <w:spacing w:val="-6"/>
        </w:rPr>
        <w:t xml:space="preserve"> </w:t>
      </w:r>
      <w:r>
        <w:t>in</w:t>
      </w:r>
      <w:r>
        <w:rPr>
          <w:spacing w:val="-2"/>
        </w:rPr>
        <w:t xml:space="preserve"> </w:t>
      </w:r>
      <w:r>
        <w:t>this</w:t>
      </w:r>
      <w:r>
        <w:rPr>
          <w:spacing w:val="-2"/>
        </w:rPr>
        <w:t xml:space="preserve"> </w:t>
      </w:r>
      <w:r>
        <w:t>system</w:t>
      </w:r>
      <w:r>
        <w:rPr>
          <w:spacing w:val="-5"/>
        </w:rPr>
        <w:t xml:space="preserve"> </w:t>
      </w:r>
      <w:r>
        <w:t>is</w:t>
      </w:r>
      <w:r>
        <w:rPr>
          <w:spacing w:val="-2"/>
        </w:rPr>
        <w:t xml:space="preserve"> </w:t>
      </w:r>
      <w:r>
        <w:t>generated</w:t>
      </w:r>
      <w:r>
        <w:rPr>
          <w:spacing w:val="-3"/>
        </w:rPr>
        <w:t xml:space="preserve"> </w:t>
      </w:r>
      <w:r>
        <w:t>online,</w:t>
      </w:r>
      <w:r>
        <w:rPr>
          <w:spacing w:val="-2"/>
        </w:rPr>
        <w:t xml:space="preserve"> </w:t>
      </w:r>
      <w:r>
        <w:t>meaning</w:t>
      </w:r>
      <w:r>
        <w:rPr>
          <w:spacing w:val="-2"/>
        </w:rPr>
        <w:t xml:space="preserve"> </w:t>
      </w:r>
      <w:r>
        <w:t>that</w:t>
      </w:r>
      <w:r>
        <w:rPr>
          <w:spacing w:val="-2"/>
        </w:rPr>
        <w:t xml:space="preserve"> </w:t>
      </w:r>
      <w:r>
        <w:t>it</w:t>
      </w:r>
      <w:r>
        <w:rPr>
          <w:spacing w:val="-3"/>
        </w:rPr>
        <w:t xml:space="preserve"> </w:t>
      </w:r>
      <w:r>
        <w:t>is</w:t>
      </w:r>
      <w:r>
        <w:rPr>
          <w:spacing w:val="-2"/>
        </w:rPr>
        <w:t xml:space="preserve"> </w:t>
      </w:r>
      <w:r>
        <w:t>created</w:t>
      </w:r>
      <w:r>
        <w:rPr>
          <w:spacing w:val="-2"/>
        </w:rPr>
        <w:t xml:space="preserve"> </w:t>
      </w:r>
      <w:r>
        <w:t>during</w:t>
      </w:r>
      <w:r>
        <w:rPr>
          <w:spacing w:val="-2"/>
        </w:rPr>
        <w:t xml:space="preserve"> </w:t>
      </w:r>
      <w:r>
        <w:t>the learning process of the agent.</w:t>
      </w:r>
    </w:p>
    <w:p w14:paraId="20CFF16B">
      <w:pPr>
        <w:pStyle w:val="5"/>
        <w:spacing w:before="235"/>
      </w:pPr>
      <w:r>
        <w:t>At</w:t>
      </w:r>
      <w:r>
        <w:rPr>
          <w:spacing w:val="-3"/>
        </w:rPr>
        <w:t xml:space="preserve"> </w:t>
      </w:r>
      <w:r>
        <w:t>each</w:t>
      </w:r>
      <w:r>
        <w:rPr>
          <w:spacing w:val="-1"/>
        </w:rPr>
        <w:t xml:space="preserve"> </w:t>
      </w:r>
      <w:r>
        <w:t>time</w:t>
      </w:r>
      <w:r>
        <w:rPr>
          <w:spacing w:val="-1"/>
        </w:rPr>
        <w:t xml:space="preserve"> </w:t>
      </w:r>
      <w:r>
        <w:t>step,</w:t>
      </w:r>
      <w:r>
        <w:rPr>
          <w:spacing w:val="-1"/>
        </w:rPr>
        <w:t xml:space="preserve"> </w:t>
      </w:r>
      <w:r>
        <w:t>the</w:t>
      </w:r>
      <w:r>
        <w:rPr>
          <w:spacing w:val="-3"/>
        </w:rPr>
        <w:t xml:space="preserve"> </w:t>
      </w:r>
      <w:r>
        <w:t>following</w:t>
      </w:r>
      <w:r>
        <w:rPr>
          <w:spacing w:val="-5"/>
        </w:rPr>
        <w:t xml:space="preserve"> </w:t>
      </w:r>
      <w:r>
        <w:t>procedure</w:t>
      </w:r>
      <w:r>
        <w:rPr>
          <w:spacing w:val="-4"/>
        </w:rPr>
        <w:t xml:space="preserve"> </w:t>
      </w:r>
      <w:r>
        <w:t xml:space="preserve">is </w:t>
      </w:r>
      <w:r>
        <w:rPr>
          <w:spacing w:val="-2"/>
        </w:rPr>
        <w:t>performed:</w:t>
      </w:r>
    </w:p>
    <w:p w14:paraId="5CFC2B0B">
      <w:pPr>
        <w:pStyle w:val="11"/>
        <w:numPr>
          <w:ilvl w:val="0"/>
          <w:numId w:val="23"/>
        </w:numPr>
        <w:tabs>
          <w:tab w:val="left" w:pos="857"/>
        </w:tabs>
        <w:spacing w:before="276" w:after="0" w:line="240" w:lineRule="auto"/>
        <w:ind w:left="857" w:right="0" w:hanging="359"/>
        <w:jc w:val="left"/>
        <w:rPr>
          <w:i/>
          <w:sz w:val="28"/>
        </w:rPr>
      </w:pPr>
      <w:r>
        <w:rPr>
          <w:sz w:val="28"/>
        </w:rPr>
        <w:t>The</w:t>
      </w:r>
      <w:r>
        <w:rPr>
          <w:spacing w:val="-4"/>
          <w:sz w:val="28"/>
        </w:rPr>
        <w:t xml:space="preserve"> </w:t>
      </w:r>
      <w:r>
        <w:rPr>
          <w:sz w:val="28"/>
        </w:rPr>
        <w:t>agent</w:t>
      </w:r>
      <w:r>
        <w:rPr>
          <w:spacing w:val="-3"/>
          <w:sz w:val="28"/>
        </w:rPr>
        <w:t xml:space="preserve"> </w:t>
      </w:r>
      <w:r>
        <w:rPr>
          <w:sz w:val="28"/>
        </w:rPr>
        <w:t>observes</w:t>
      </w:r>
      <w:r>
        <w:rPr>
          <w:spacing w:val="-2"/>
          <w:sz w:val="28"/>
        </w:rPr>
        <w:t xml:space="preserve"> </w:t>
      </w:r>
      <w:r>
        <w:rPr>
          <w:sz w:val="28"/>
        </w:rPr>
        <w:t>the</w:t>
      </w:r>
      <w:r>
        <w:rPr>
          <w:spacing w:val="-2"/>
          <w:sz w:val="28"/>
        </w:rPr>
        <w:t xml:space="preserve"> </w:t>
      </w:r>
      <w:r>
        <w:rPr>
          <w:sz w:val="28"/>
        </w:rPr>
        <w:t>current</w:t>
      </w:r>
      <w:r>
        <w:rPr>
          <w:spacing w:val="-3"/>
          <w:sz w:val="28"/>
        </w:rPr>
        <w:t xml:space="preserve"> </w:t>
      </w:r>
      <w:r>
        <w:rPr>
          <w:sz w:val="28"/>
        </w:rPr>
        <w:t>state</w:t>
      </w:r>
      <w:r>
        <w:rPr>
          <w:spacing w:val="-2"/>
          <w:sz w:val="28"/>
        </w:rPr>
        <w:t xml:space="preserve"> </w:t>
      </w:r>
      <w:r>
        <w:rPr>
          <w:i/>
          <w:spacing w:val="-5"/>
          <w:sz w:val="28"/>
        </w:rPr>
        <w:t>s</w:t>
      </w:r>
      <w:r>
        <w:rPr>
          <w:i/>
          <w:spacing w:val="-5"/>
          <w:sz w:val="28"/>
          <w:vertAlign w:val="subscript"/>
        </w:rPr>
        <w:t>t</w:t>
      </w:r>
      <w:r>
        <w:rPr>
          <w:i/>
          <w:spacing w:val="-5"/>
          <w:sz w:val="28"/>
          <w:vertAlign w:val="baseline"/>
        </w:rPr>
        <w:t>.</w:t>
      </w:r>
    </w:p>
    <w:p w14:paraId="5CF278A6">
      <w:pPr>
        <w:pStyle w:val="11"/>
        <w:numPr>
          <w:ilvl w:val="0"/>
          <w:numId w:val="23"/>
        </w:numPr>
        <w:tabs>
          <w:tab w:val="left" w:pos="857"/>
        </w:tabs>
        <w:spacing w:before="9" w:after="0" w:line="322" w:lineRule="exact"/>
        <w:ind w:left="857" w:right="0" w:hanging="359"/>
        <w:jc w:val="left"/>
        <w:rPr>
          <w:sz w:val="28"/>
        </w:rPr>
      </w:pPr>
      <w:r>
        <w:rPr>
          <w:sz w:val="28"/>
        </w:rPr>
        <w:t>The</w:t>
      </w:r>
      <w:r>
        <w:rPr>
          <w:spacing w:val="-1"/>
          <w:sz w:val="28"/>
        </w:rPr>
        <w:t xml:space="preserve"> </w:t>
      </w:r>
      <w:r>
        <w:rPr>
          <w:sz w:val="28"/>
        </w:rPr>
        <w:t>agent</w:t>
      </w:r>
      <w:r>
        <w:rPr>
          <w:spacing w:val="-2"/>
          <w:sz w:val="28"/>
        </w:rPr>
        <w:t xml:space="preserve"> </w:t>
      </w:r>
      <w:r>
        <w:rPr>
          <w:sz w:val="28"/>
        </w:rPr>
        <w:t>selects</w:t>
      </w:r>
      <w:r>
        <w:rPr>
          <w:spacing w:val="-1"/>
          <w:sz w:val="28"/>
        </w:rPr>
        <w:t xml:space="preserve"> </w:t>
      </w:r>
      <w:r>
        <w:rPr>
          <w:sz w:val="28"/>
        </w:rPr>
        <w:t>an</w:t>
      </w:r>
      <w:r>
        <w:rPr>
          <w:spacing w:val="-1"/>
          <w:sz w:val="28"/>
        </w:rPr>
        <w:t xml:space="preserve"> </w:t>
      </w:r>
      <w:r>
        <w:rPr>
          <w:sz w:val="28"/>
        </w:rPr>
        <w:t>action</w:t>
      </w:r>
      <w:r>
        <w:rPr>
          <w:spacing w:val="-2"/>
          <w:sz w:val="28"/>
        </w:rPr>
        <w:t xml:space="preserve"> </w:t>
      </w:r>
      <w:r>
        <w:rPr>
          <w:sz w:val="28"/>
        </w:rPr>
        <w:t>at</w:t>
      </w:r>
      <w:r>
        <w:rPr>
          <w:spacing w:val="-3"/>
          <w:sz w:val="28"/>
        </w:rPr>
        <w:t xml:space="preserve"> </w:t>
      </w:r>
      <w:r>
        <w:rPr>
          <w:sz w:val="28"/>
        </w:rPr>
        <w:t>(a</w:t>
      </w:r>
      <w:r>
        <w:rPr>
          <w:spacing w:val="-1"/>
          <w:sz w:val="28"/>
        </w:rPr>
        <w:t xml:space="preserve"> </w:t>
      </w:r>
      <w:r>
        <w:rPr>
          <w:sz w:val="28"/>
        </w:rPr>
        <w:t>traffic</w:t>
      </w:r>
      <w:r>
        <w:rPr>
          <w:spacing w:val="-1"/>
          <w:sz w:val="28"/>
        </w:rPr>
        <w:t xml:space="preserve"> </w:t>
      </w:r>
      <w:r>
        <w:rPr>
          <w:sz w:val="28"/>
        </w:rPr>
        <w:t>signal</w:t>
      </w:r>
      <w:r>
        <w:rPr>
          <w:spacing w:val="-1"/>
          <w:sz w:val="28"/>
        </w:rPr>
        <w:t xml:space="preserve"> </w:t>
      </w:r>
      <w:r>
        <w:rPr>
          <w:spacing w:val="-2"/>
          <w:sz w:val="28"/>
        </w:rPr>
        <w:t>phase).</w:t>
      </w:r>
    </w:p>
    <w:p w14:paraId="3D2D12DD">
      <w:pPr>
        <w:pStyle w:val="11"/>
        <w:numPr>
          <w:ilvl w:val="0"/>
          <w:numId w:val="23"/>
        </w:numPr>
        <w:tabs>
          <w:tab w:val="left" w:pos="857"/>
        </w:tabs>
        <w:spacing w:before="0" w:after="0" w:line="322" w:lineRule="exact"/>
        <w:ind w:left="857" w:right="0" w:hanging="359"/>
        <w:jc w:val="left"/>
        <w:rPr>
          <w:sz w:val="28"/>
        </w:rPr>
      </w:pPr>
      <w:r>
        <w:rPr>
          <w:sz w:val="28"/>
        </w:rPr>
        <w:t>SUMO</w:t>
      </w:r>
      <w:r>
        <w:rPr>
          <w:spacing w:val="-5"/>
          <w:sz w:val="28"/>
        </w:rPr>
        <w:t xml:space="preserve"> </w:t>
      </w:r>
      <w:r>
        <w:rPr>
          <w:sz w:val="28"/>
        </w:rPr>
        <w:t>runs</w:t>
      </w:r>
      <w:r>
        <w:rPr>
          <w:spacing w:val="-2"/>
          <w:sz w:val="28"/>
        </w:rPr>
        <w:t xml:space="preserve"> </w:t>
      </w:r>
      <w:r>
        <w:rPr>
          <w:sz w:val="28"/>
        </w:rPr>
        <w:t>the</w:t>
      </w:r>
      <w:r>
        <w:rPr>
          <w:spacing w:val="-3"/>
          <w:sz w:val="28"/>
        </w:rPr>
        <w:t xml:space="preserve"> </w:t>
      </w:r>
      <w:r>
        <w:rPr>
          <w:sz w:val="28"/>
        </w:rPr>
        <w:t>simulation</w:t>
      </w:r>
      <w:r>
        <w:rPr>
          <w:spacing w:val="-1"/>
          <w:sz w:val="28"/>
        </w:rPr>
        <w:t xml:space="preserve"> </w:t>
      </w:r>
      <w:r>
        <w:rPr>
          <w:sz w:val="28"/>
        </w:rPr>
        <w:t>for</w:t>
      </w:r>
      <w:r>
        <w:rPr>
          <w:spacing w:val="-2"/>
          <w:sz w:val="28"/>
        </w:rPr>
        <w:t xml:space="preserve"> </w:t>
      </w:r>
      <w:r>
        <w:rPr>
          <w:sz w:val="28"/>
        </w:rPr>
        <w:t>a</w:t>
      </w:r>
      <w:r>
        <w:rPr>
          <w:spacing w:val="-5"/>
          <w:sz w:val="28"/>
        </w:rPr>
        <w:t xml:space="preserve"> </w:t>
      </w:r>
      <w:r>
        <w:rPr>
          <w:sz w:val="28"/>
        </w:rPr>
        <w:t>short</w:t>
      </w:r>
      <w:r>
        <w:rPr>
          <w:spacing w:val="-1"/>
          <w:sz w:val="28"/>
        </w:rPr>
        <w:t xml:space="preserve"> </w:t>
      </w:r>
      <w:r>
        <w:rPr>
          <w:spacing w:val="-2"/>
          <w:sz w:val="28"/>
        </w:rPr>
        <w:t>period.</w:t>
      </w:r>
    </w:p>
    <w:p w14:paraId="557A9CF5">
      <w:pPr>
        <w:pStyle w:val="11"/>
        <w:numPr>
          <w:ilvl w:val="0"/>
          <w:numId w:val="23"/>
        </w:numPr>
        <w:tabs>
          <w:tab w:val="left" w:pos="857"/>
        </w:tabs>
        <w:spacing w:before="0" w:after="0" w:line="322" w:lineRule="exact"/>
        <w:ind w:left="857" w:right="0" w:hanging="359"/>
        <w:jc w:val="left"/>
        <w:rPr>
          <w:sz w:val="28"/>
        </w:rPr>
      </w:pPr>
      <w:r>
        <w:rPr>
          <w:sz w:val="28"/>
        </w:rPr>
        <w:t>The</w:t>
      </w:r>
      <w:r>
        <w:rPr>
          <w:spacing w:val="-4"/>
          <w:sz w:val="28"/>
        </w:rPr>
        <w:t xml:space="preserve"> </w:t>
      </w:r>
      <w:r>
        <w:rPr>
          <w:sz w:val="28"/>
        </w:rPr>
        <w:t>environment</w:t>
      </w:r>
      <w:r>
        <w:rPr>
          <w:spacing w:val="-1"/>
          <w:sz w:val="28"/>
        </w:rPr>
        <w:t xml:space="preserve"> </w:t>
      </w:r>
      <w:r>
        <w:rPr>
          <w:spacing w:val="-2"/>
          <w:sz w:val="28"/>
        </w:rPr>
        <w:t>returns:</w:t>
      </w:r>
    </w:p>
    <w:p w14:paraId="37888BA9">
      <w:pPr>
        <w:pStyle w:val="11"/>
        <w:numPr>
          <w:ilvl w:val="1"/>
          <w:numId w:val="23"/>
        </w:numPr>
        <w:tabs>
          <w:tab w:val="left" w:pos="1577"/>
        </w:tabs>
        <w:spacing w:before="1" w:after="0" w:line="368" w:lineRule="exact"/>
        <w:ind w:left="1577" w:right="0" w:hanging="359"/>
        <w:jc w:val="left"/>
        <w:rPr>
          <w:sz w:val="32"/>
        </w:rPr>
      </w:pPr>
      <w:r>
        <w:rPr>
          <w:sz w:val="28"/>
        </w:rPr>
        <w:t>the</w:t>
      </w:r>
      <w:r>
        <w:rPr>
          <w:spacing w:val="-3"/>
          <w:sz w:val="28"/>
        </w:rPr>
        <w:t xml:space="preserve"> </w:t>
      </w:r>
      <w:r>
        <w:rPr>
          <w:sz w:val="28"/>
        </w:rPr>
        <w:t>next state</w:t>
      </w:r>
      <w:r>
        <w:rPr>
          <w:spacing w:val="-1"/>
          <w:sz w:val="28"/>
        </w:rPr>
        <w:t xml:space="preserve"> </w:t>
      </w:r>
      <w:r>
        <w:rPr>
          <w:i/>
          <w:spacing w:val="-4"/>
          <w:sz w:val="32"/>
        </w:rPr>
        <w:t>s</w:t>
      </w:r>
      <w:r>
        <w:rPr>
          <w:i/>
          <w:spacing w:val="-4"/>
          <w:sz w:val="32"/>
          <w:vertAlign w:val="subscript"/>
        </w:rPr>
        <w:t>t+1</w:t>
      </w:r>
      <w:r>
        <w:rPr>
          <w:spacing w:val="-4"/>
          <w:sz w:val="32"/>
          <w:vertAlign w:val="baseline"/>
        </w:rPr>
        <w:t>,</w:t>
      </w:r>
    </w:p>
    <w:p w14:paraId="694FEAE8">
      <w:pPr>
        <w:pStyle w:val="11"/>
        <w:numPr>
          <w:ilvl w:val="1"/>
          <w:numId w:val="23"/>
        </w:numPr>
        <w:tabs>
          <w:tab w:val="left" w:pos="1577"/>
        </w:tabs>
        <w:spacing w:before="0" w:after="0" w:line="368" w:lineRule="exact"/>
        <w:ind w:left="1577" w:right="0" w:hanging="359"/>
        <w:jc w:val="left"/>
        <w:rPr>
          <w:i/>
          <w:sz w:val="32"/>
        </w:rPr>
      </w:pPr>
      <w:r>
        <w:rPr>
          <w:sz w:val="28"/>
        </w:rPr>
        <w:t>the reward</w:t>
      </w:r>
      <w:r>
        <w:rPr>
          <w:spacing w:val="-2"/>
          <w:sz w:val="28"/>
        </w:rPr>
        <w:t xml:space="preserve"> </w:t>
      </w:r>
      <w:r>
        <w:rPr>
          <w:i/>
          <w:spacing w:val="-5"/>
          <w:sz w:val="32"/>
        </w:rPr>
        <w:t>r</w:t>
      </w:r>
      <w:r>
        <w:rPr>
          <w:i/>
          <w:spacing w:val="-5"/>
          <w:sz w:val="32"/>
          <w:vertAlign w:val="subscript"/>
        </w:rPr>
        <w:t>t</w:t>
      </w:r>
    </w:p>
    <w:p w14:paraId="7BEC694B">
      <w:pPr>
        <w:pStyle w:val="5"/>
        <w:spacing w:before="241"/>
      </w:pPr>
      <w:r>
        <w:t>The</w:t>
      </w:r>
      <w:r>
        <w:rPr>
          <w:spacing w:val="-4"/>
        </w:rPr>
        <w:t xml:space="preserve"> </w:t>
      </w:r>
      <w:r>
        <w:t>experience</w:t>
      </w:r>
      <w:r>
        <w:rPr>
          <w:spacing w:val="-4"/>
        </w:rPr>
        <w:t xml:space="preserve"> </w:t>
      </w:r>
      <w:r>
        <w:rPr>
          <w:spacing w:val="-2"/>
        </w:rPr>
        <w:t>tuple</w:t>
      </w:r>
    </w:p>
    <w:p w14:paraId="1B971A69">
      <w:pPr>
        <w:spacing w:before="237"/>
        <w:ind w:left="95" w:right="107" w:firstLine="0"/>
        <w:jc w:val="center"/>
        <w:rPr>
          <w:i/>
          <w:sz w:val="36"/>
        </w:rPr>
      </w:pPr>
      <w:r>
        <w:rPr>
          <w:i/>
          <w:sz w:val="36"/>
        </w:rPr>
        <w:t>(s</w:t>
      </w:r>
      <w:r>
        <w:rPr>
          <w:i/>
          <w:sz w:val="36"/>
          <w:vertAlign w:val="subscript"/>
        </w:rPr>
        <w:t>t</w:t>
      </w:r>
      <w:r>
        <w:rPr>
          <w:i/>
          <w:sz w:val="36"/>
          <w:vertAlign w:val="baseline"/>
        </w:rPr>
        <w:t>,</w:t>
      </w:r>
      <w:r>
        <w:rPr>
          <w:i/>
          <w:spacing w:val="-4"/>
          <w:sz w:val="36"/>
          <w:vertAlign w:val="baseline"/>
        </w:rPr>
        <w:t xml:space="preserve"> </w:t>
      </w:r>
      <w:r>
        <w:rPr>
          <w:i/>
          <w:sz w:val="36"/>
          <w:vertAlign w:val="baseline"/>
        </w:rPr>
        <w:t>a</w:t>
      </w:r>
      <w:r>
        <w:rPr>
          <w:i/>
          <w:sz w:val="36"/>
          <w:vertAlign w:val="subscript"/>
        </w:rPr>
        <w:t>t</w:t>
      </w:r>
      <w:r>
        <w:rPr>
          <w:i/>
          <w:sz w:val="36"/>
          <w:vertAlign w:val="baseline"/>
        </w:rPr>
        <w:t>, r</w:t>
      </w:r>
      <w:r>
        <w:rPr>
          <w:i/>
          <w:sz w:val="36"/>
          <w:vertAlign w:val="subscript"/>
        </w:rPr>
        <w:t>t</w:t>
      </w:r>
      <w:r>
        <w:rPr>
          <w:i/>
          <w:sz w:val="36"/>
          <w:vertAlign w:val="baseline"/>
        </w:rPr>
        <w:t>,</w:t>
      </w:r>
      <w:r>
        <w:rPr>
          <w:i/>
          <w:spacing w:val="-1"/>
          <w:sz w:val="36"/>
          <w:vertAlign w:val="baseline"/>
        </w:rPr>
        <w:t xml:space="preserve"> </w:t>
      </w:r>
      <w:r>
        <w:rPr>
          <w:i/>
          <w:spacing w:val="-4"/>
          <w:sz w:val="36"/>
          <w:vertAlign w:val="baseline"/>
        </w:rPr>
        <w:t>s</w:t>
      </w:r>
      <w:r>
        <w:rPr>
          <w:i/>
          <w:spacing w:val="-4"/>
          <w:sz w:val="36"/>
          <w:vertAlign w:val="subscript"/>
        </w:rPr>
        <w:t>t+1</w:t>
      </w:r>
      <w:r>
        <w:rPr>
          <w:i/>
          <w:spacing w:val="-4"/>
          <w:sz w:val="36"/>
          <w:vertAlign w:val="baseline"/>
        </w:rPr>
        <w:t>)</w:t>
      </w:r>
    </w:p>
    <w:p w14:paraId="645F34ED">
      <w:pPr>
        <w:pStyle w:val="5"/>
        <w:spacing w:before="244"/>
      </w:pPr>
      <w:r>
        <w:t>is</w:t>
      </w:r>
      <w:r>
        <w:rPr>
          <w:spacing w:val="-2"/>
        </w:rPr>
        <w:t xml:space="preserve"> </w:t>
      </w:r>
      <w:r>
        <w:t>stored</w:t>
      </w:r>
      <w:r>
        <w:rPr>
          <w:spacing w:val="-2"/>
        </w:rPr>
        <w:t xml:space="preserve"> </w:t>
      </w:r>
      <w:r>
        <w:t>in</w:t>
      </w:r>
      <w:r>
        <w:rPr>
          <w:spacing w:val="-1"/>
        </w:rPr>
        <w:t xml:space="preserve"> </w:t>
      </w:r>
      <w:r>
        <w:t>the</w:t>
      </w:r>
      <w:r>
        <w:rPr>
          <w:spacing w:val="-2"/>
        </w:rPr>
        <w:t xml:space="preserve"> </w:t>
      </w:r>
      <w:r>
        <w:t>Replay</w:t>
      </w:r>
      <w:r>
        <w:rPr>
          <w:spacing w:val="-4"/>
        </w:rPr>
        <w:t xml:space="preserve"> </w:t>
      </w:r>
      <w:r>
        <w:rPr>
          <w:spacing w:val="-2"/>
        </w:rPr>
        <w:t>Memory.</w:t>
      </w:r>
    </w:p>
    <w:p w14:paraId="144465E2">
      <w:pPr>
        <w:pStyle w:val="5"/>
        <w:spacing w:before="239"/>
        <w:ind w:right="234"/>
      </w:pPr>
      <w:r>
        <w:t>Therefore,</w:t>
      </w:r>
      <w:r>
        <w:rPr>
          <w:spacing w:val="-3"/>
        </w:rPr>
        <w:t xml:space="preserve"> </w:t>
      </w:r>
      <w:r>
        <w:t>the</w:t>
      </w:r>
      <w:r>
        <w:rPr>
          <w:spacing w:val="-3"/>
        </w:rPr>
        <w:t xml:space="preserve"> </w:t>
      </w:r>
      <w:r>
        <w:t>training</w:t>
      </w:r>
      <w:r>
        <w:rPr>
          <w:spacing w:val="-3"/>
        </w:rPr>
        <w:t xml:space="preserve"> </w:t>
      </w:r>
      <w:r>
        <w:t>data</w:t>
      </w:r>
      <w:r>
        <w:rPr>
          <w:spacing w:val="-3"/>
        </w:rPr>
        <w:t xml:space="preserve"> </w:t>
      </w:r>
      <w:r>
        <w:t>is</w:t>
      </w:r>
      <w:r>
        <w:rPr>
          <w:spacing w:val="-5"/>
        </w:rPr>
        <w:t xml:space="preserve"> </w:t>
      </w:r>
      <w:r>
        <w:t>not</w:t>
      </w:r>
      <w:r>
        <w:rPr>
          <w:spacing w:val="-3"/>
        </w:rPr>
        <w:t xml:space="preserve"> </w:t>
      </w:r>
      <w:r>
        <w:t>pre-collected</w:t>
      </w:r>
      <w:r>
        <w:rPr>
          <w:spacing w:val="-3"/>
        </w:rPr>
        <w:t xml:space="preserve"> </w:t>
      </w:r>
      <w:r>
        <w:t>but</w:t>
      </w:r>
      <w:r>
        <w:rPr>
          <w:spacing w:val="-3"/>
        </w:rPr>
        <w:t xml:space="preserve"> </w:t>
      </w:r>
      <w:r>
        <w:t>is</w:t>
      </w:r>
      <w:r>
        <w:rPr>
          <w:spacing w:val="-5"/>
        </w:rPr>
        <w:t xml:space="preserve"> </w:t>
      </w:r>
      <w:r>
        <w:t>generated</w:t>
      </w:r>
      <w:r>
        <w:rPr>
          <w:spacing w:val="-3"/>
        </w:rPr>
        <w:t xml:space="preserve"> </w:t>
      </w:r>
      <w:r>
        <w:t>directly</w:t>
      </w:r>
      <w:r>
        <w:rPr>
          <w:spacing w:val="-5"/>
        </w:rPr>
        <w:t xml:space="preserve"> </w:t>
      </w:r>
      <w:r>
        <w:t>through the interaction between the agent and the environment.</w:t>
      </w:r>
    </w:p>
    <w:p w14:paraId="7367BE63">
      <w:pPr>
        <w:pStyle w:val="2"/>
        <w:numPr>
          <w:ilvl w:val="1"/>
          <w:numId w:val="13"/>
        </w:numPr>
        <w:tabs>
          <w:tab w:val="left" w:pos="630"/>
        </w:tabs>
        <w:spacing w:before="244" w:after="0" w:line="240" w:lineRule="auto"/>
        <w:ind w:left="630" w:right="0" w:hanging="492"/>
        <w:jc w:val="left"/>
      </w:pPr>
      <w:bookmarkStart w:id="78" w:name="_bookmark39"/>
      <w:bookmarkEnd w:id="78"/>
      <w:bookmarkStart w:id="79" w:name="4.1. Main Training Loop&#13;"/>
      <w:bookmarkEnd w:id="79"/>
      <w:r>
        <w:t>Main</w:t>
      </w:r>
      <w:r>
        <w:rPr>
          <w:spacing w:val="-7"/>
        </w:rPr>
        <w:t xml:space="preserve"> </w:t>
      </w:r>
      <w:r>
        <w:t>Training</w:t>
      </w:r>
      <w:r>
        <w:rPr>
          <w:spacing w:val="-7"/>
        </w:rPr>
        <w:t xml:space="preserve"> </w:t>
      </w:r>
      <w:r>
        <w:rPr>
          <w:spacing w:val="-4"/>
        </w:rPr>
        <w:t>Loop</w:t>
      </w:r>
    </w:p>
    <w:p w14:paraId="2633642C">
      <w:pPr>
        <w:pStyle w:val="5"/>
        <w:spacing w:before="245" w:line="242" w:lineRule="auto"/>
      </w:pPr>
      <w:r>
        <w:t xml:space="preserve">The core training loop is implemented in </w:t>
      </w:r>
      <w:r>
        <w:rPr>
          <w:color w:val="188038"/>
        </w:rPr>
        <w:t xml:space="preserve">train.py </w:t>
      </w:r>
      <w:r>
        <w:t>(lines 28–80). This loop governs the entire online data collection and learning process.</w:t>
      </w:r>
    </w:p>
    <w:p w14:paraId="37756A91">
      <w:pPr>
        <w:pStyle w:val="5"/>
        <w:spacing w:before="235"/>
      </w:pPr>
      <w:r>
        <w:t>Key</w:t>
      </w:r>
      <w:r>
        <w:rPr>
          <w:spacing w:val="-8"/>
        </w:rPr>
        <w:t xml:space="preserve"> </w:t>
      </w:r>
      <w:r>
        <w:t>operations</w:t>
      </w:r>
      <w:r>
        <w:rPr>
          <w:spacing w:val="-2"/>
        </w:rPr>
        <w:t xml:space="preserve"> include:</w:t>
      </w:r>
    </w:p>
    <w:p w14:paraId="692942D5">
      <w:pPr>
        <w:pStyle w:val="11"/>
        <w:numPr>
          <w:ilvl w:val="2"/>
          <w:numId w:val="13"/>
        </w:numPr>
        <w:tabs>
          <w:tab w:val="left" w:pos="858"/>
        </w:tabs>
        <w:spacing w:before="238" w:after="0" w:line="420" w:lineRule="auto"/>
        <w:ind w:left="138" w:right="5827" w:firstLine="360"/>
        <w:jc w:val="left"/>
        <w:rPr>
          <w:sz w:val="28"/>
        </w:rPr>
      </w:pPr>
      <w:r>
        <w:rPr>
          <w:sz w:val="28"/>
        </w:rPr>
        <w:t>Environment</w:t>
      </w:r>
      <w:r>
        <w:rPr>
          <w:spacing w:val="-18"/>
          <w:sz w:val="28"/>
        </w:rPr>
        <w:t xml:space="preserve"> </w:t>
      </w:r>
      <w:r>
        <w:rPr>
          <w:sz w:val="28"/>
        </w:rPr>
        <w:t xml:space="preserve">initialization </w:t>
      </w:r>
      <w:r>
        <w:rPr>
          <w:color w:val="188038"/>
          <w:spacing w:val="-2"/>
          <w:sz w:val="28"/>
        </w:rPr>
        <w:t>env.reset()</w:t>
      </w:r>
    </w:p>
    <w:p w14:paraId="52E6D723">
      <w:pPr>
        <w:pStyle w:val="5"/>
      </w:pPr>
      <w:r>
        <w:t>This</w:t>
      </w:r>
      <w:r>
        <w:rPr>
          <w:spacing w:val="-8"/>
        </w:rPr>
        <w:t xml:space="preserve"> </w:t>
      </w:r>
      <w:r>
        <w:t>step</w:t>
      </w:r>
      <w:r>
        <w:rPr>
          <w:spacing w:val="-6"/>
        </w:rPr>
        <w:t xml:space="preserve"> </w:t>
      </w:r>
      <w:r>
        <w:t>initializes</w:t>
      </w:r>
      <w:r>
        <w:rPr>
          <w:spacing w:val="-9"/>
        </w:rPr>
        <w:t xml:space="preserve"> </w:t>
      </w:r>
      <w:r>
        <w:t>the</w:t>
      </w:r>
      <w:r>
        <w:rPr>
          <w:spacing w:val="-8"/>
        </w:rPr>
        <w:t xml:space="preserve"> </w:t>
      </w:r>
      <w:r>
        <w:t>SUMO</w:t>
      </w:r>
      <w:r>
        <w:rPr>
          <w:spacing w:val="-10"/>
        </w:rPr>
        <w:t xml:space="preserve"> </w:t>
      </w:r>
      <w:r>
        <w:t>simulation</w:t>
      </w:r>
      <w:r>
        <w:rPr>
          <w:spacing w:val="-8"/>
        </w:rPr>
        <w:t xml:space="preserve"> </w:t>
      </w:r>
      <w:r>
        <w:t>and</w:t>
      </w:r>
      <w:r>
        <w:rPr>
          <w:spacing w:val="-5"/>
        </w:rPr>
        <w:t xml:space="preserve"> </w:t>
      </w:r>
      <w:r>
        <w:t>resets</w:t>
      </w:r>
      <w:r>
        <w:rPr>
          <w:spacing w:val="-5"/>
        </w:rPr>
        <w:t xml:space="preserve"> </w:t>
      </w:r>
      <w:r>
        <w:t>the</w:t>
      </w:r>
      <w:r>
        <w:rPr>
          <w:spacing w:val="-10"/>
        </w:rPr>
        <w:t xml:space="preserve"> </w:t>
      </w:r>
      <w:r>
        <w:t>traffic</w:t>
      </w:r>
      <w:r>
        <w:rPr>
          <w:spacing w:val="-7"/>
        </w:rPr>
        <w:t xml:space="preserve"> </w:t>
      </w:r>
      <w:r>
        <w:t>network</w:t>
      </w:r>
      <w:r>
        <w:rPr>
          <w:spacing w:val="-9"/>
        </w:rPr>
        <w:t xml:space="preserve"> </w:t>
      </w:r>
      <w:r>
        <w:t>to</w:t>
      </w:r>
      <w:r>
        <w:rPr>
          <w:spacing w:val="-8"/>
        </w:rPr>
        <w:t xml:space="preserve"> </w:t>
      </w:r>
      <w:r>
        <w:t>its</w:t>
      </w:r>
      <w:r>
        <w:rPr>
          <w:spacing w:val="-7"/>
        </w:rPr>
        <w:t xml:space="preserve"> </w:t>
      </w:r>
      <w:r>
        <w:t xml:space="preserve">initial </w:t>
      </w:r>
      <w:r>
        <w:rPr>
          <w:spacing w:val="-2"/>
        </w:rPr>
        <w:t>state.</w:t>
      </w:r>
    </w:p>
    <w:p w14:paraId="6E7890FA">
      <w:pPr>
        <w:pStyle w:val="11"/>
        <w:numPr>
          <w:ilvl w:val="2"/>
          <w:numId w:val="13"/>
        </w:numPr>
        <w:tabs>
          <w:tab w:val="left" w:pos="858"/>
        </w:tabs>
        <w:spacing w:before="239" w:after="0" w:line="240" w:lineRule="auto"/>
        <w:ind w:left="858" w:right="0" w:hanging="360"/>
        <w:jc w:val="left"/>
        <w:rPr>
          <w:sz w:val="28"/>
        </w:rPr>
      </w:pPr>
      <w:r>
        <w:rPr>
          <w:sz w:val="28"/>
        </w:rPr>
        <w:t>Environment</w:t>
      </w:r>
      <w:r>
        <w:rPr>
          <w:spacing w:val="-3"/>
          <w:sz w:val="28"/>
        </w:rPr>
        <w:t xml:space="preserve"> </w:t>
      </w:r>
      <w:r>
        <w:rPr>
          <w:spacing w:val="-2"/>
          <w:sz w:val="28"/>
        </w:rPr>
        <w:t>interaction</w:t>
      </w:r>
    </w:p>
    <w:p w14:paraId="3C62AECB">
      <w:pPr>
        <w:pStyle w:val="5"/>
        <w:spacing w:before="240"/>
      </w:pPr>
      <w:r>
        <w:rPr>
          <w:color w:val="188038"/>
        </w:rPr>
        <w:t>next_state,</w:t>
      </w:r>
      <w:r>
        <w:rPr>
          <w:color w:val="188038"/>
          <w:spacing w:val="-4"/>
        </w:rPr>
        <w:t xml:space="preserve"> </w:t>
      </w:r>
      <w:r>
        <w:rPr>
          <w:color w:val="188038"/>
        </w:rPr>
        <w:t>reward,</w:t>
      </w:r>
      <w:r>
        <w:rPr>
          <w:color w:val="188038"/>
          <w:spacing w:val="-2"/>
        </w:rPr>
        <w:t xml:space="preserve"> </w:t>
      </w:r>
      <w:r>
        <w:rPr>
          <w:color w:val="188038"/>
        </w:rPr>
        <w:t>done,</w:t>
      </w:r>
      <w:r>
        <w:rPr>
          <w:color w:val="188038"/>
          <w:spacing w:val="-2"/>
        </w:rPr>
        <w:t xml:space="preserve"> </w:t>
      </w:r>
      <w:r>
        <w:rPr>
          <w:color w:val="188038"/>
        </w:rPr>
        <w:t>info</w:t>
      </w:r>
      <w:r>
        <w:rPr>
          <w:color w:val="188038"/>
          <w:spacing w:val="-2"/>
        </w:rPr>
        <w:t xml:space="preserve"> </w:t>
      </w:r>
      <w:r>
        <w:rPr>
          <w:color w:val="188038"/>
        </w:rPr>
        <w:t>=</w:t>
      </w:r>
      <w:r>
        <w:rPr>
          <w:color w:val="188038"/>
          <w:spacing w:val="-2"/>
        </w:rPr>
        <w:t xml:space="preserve"> env.step(action)</w:t>
      </w:r>
    </w:p>
    <w:p w14:paraId="3894656B">
      <w:pPr>
        <w:pStyle w:val="5"/>
        <w:spacing w:before="240" w:line="242" w:lineRule="auto"/>
      </w:pPr>
      <w:r>
        <w:t xml:space="preserve">Each call to </w:t>
      </w:r>
      <w:r>
        <w:rPr>
          <w:color w:val="188038"/>
        </w:rPr>
        <w:t xml:space="preserve">env.step() </w:t>
      </w:r>
      <w:r>
        <w:t>advances the SUMO simulation, applies the selected traffic signal phase, and returns the next state and reward.</w:t>
      </w:r>
    </w:p>
    <w:p w14:paraId="3494F200">
      <w:pPr>
        <w:pStyle w:val="11"/>
        <w:numPr>
          <w:ilvl w:val="2"/>
          <w:numId w:val="13"/>
        </w:numPr>
        <w:tabs>
          <w:tab w:val="left" w:pos="858"/>
        </w:tabs>
        <w:spacing w:before="234" w:after="0" w:line="240" w:lineRule="auto"/>
        <w:ind w:left="858" w:right="0" w:hanging="360"/>
        <w:jc w:val="left"/>
        <w:rPr>
          <w:sz w:val="28"/>
        </w:rPr>
      </w:pPr>
      <w:r>
        <w:rPr>
          <w:sz w:val="28"/>
        </w:rPr>
        <w:t>Experience</w:t>
      </w:r>
      <w:r>
        <w:rPr>
          <w:spacing w:val="-4"/>
          <w:sz w:val="28"/>
        </w:rPr>
        <w:t xml:space="preserve"> </w:t>
      </w:r>
      <w:r>
        <w:rPr>
          <w:spacing w:val="-2"/>
          <w:sz w:val="28"/>
        </w:rPr>
        <w:t>storage</w:t>
      </w:r>
    </w:p>
    <w:p w14:paraId="2A08A1B8">
      <w:pPr>
        <w:pStyle w:val="5"/>
        <w:spacing w:before="239"/>
      </w:pPr>
      <w:r>
        <w:rPr>
          <w:color w:val="188038"/>
        </w:rPr>
        <w:t>agent.replay_buffer.push(state,</w:t>
      </w:r>
      <w:r>
        <w:rPr>
          <w:color w:val="188038"/>
          <w:spacing w:val="-7"/>
        </w:rPr>
        <w:t xml:space="preserve"> </w:t>
      </w:r>
      <w:r>
        <w:rPr>
          <w:color w:val="188038"/>
        </w:rPr>
        <w:t>action,</w:t>
      </w:r>
      <w:r>
        <w:rPr>
          <w:color w:val="188038"/>
          <w:spacing w:val="-7"/>
        </w:rPr>
        <w:t xml:space="preserve"> </w:t>
      </w:r>
      <w:r>
        <w:rPr>
          <w:color w:val="188038"/>
        </w:rPr>
        <w:t>reward,</w:t>
      </w:r>
      <w:r>
        <w:rPr>
          <w:color w:val="188038"/>
          <w:spacing w:val="-7"/>
        </w:rPr>
        <w:t xml:space="preserve"> </w:t>
      </w:r>
      <w:r>
        <w:rPr>
          <w:color w:val="188038"/>
        </w:rPr>
        <w:t>next_state,</w:t>
      </w:r>
      <w:r>
        <w:rPr>
          <w:color w:val="188038"/>
          <w:spacing w:val="-7"/>
        </w:rPr>
        <w:t xml:space="preserve"> </w:t>
      </w:r>
      <w:r>
        <w:rPr>
          <w:color w:val="188038"/>
          <w:spacing w:val="-2"/>
        </w:rPr>
        <w:t>done)</w:t>
      </w:r>
    </w:p>
    <w:p w14:paraId="29124ED1">
      <w:pPr>
        <w:pStyle w:val="5"/>
        <w:spacing w:after="0"/>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028038EB">
      <w:pPr>
        <w:pStyle w:val="5"/>
        <w:spacing w:before="69"/>
      </w:pPr>
      <w:r>
        <w:t>The</w:t>
      </w:r>
      <w:r>
        <w:rPr>
          <w:spacing w:val="-12"/>
        </w:rPr>
        <w:t xml:space="preserve"> </w:t>
      </w:r>
      <w:r>
        <w:t>generated</w:t>
      </w:r>
      <w:r>
        <w:rPr>
          <w:spacing w:val="-12"/>
        </w:rPr>
        <w:t xml:space="preserve"> </w:t>
      </w:r>
      <w:r>
        <w:t>experience</w:t>
      </w:r>
      <w:r>
        <w:rPr>
          <w:spacing w:val="-14"/>
        </w:rPr>
        <w:t xml:space="preserve"> </w:t>
      </w:r>
      <w:r>
        <w:t>is</w:t>
      </w:r>
      <w:r>
        <w:rPr>
          <w:spacing w:val="-13"/>
        </w:rPr>
        <w:t xml:space="preserve"> </w:t>
      </w:r>
      <w:r>
        <w:t>immediately</w:t>
      </w:r>
      <w:r>
        <w:rPr>
          <w:spacing w:val="-16"/>
        </w:rPr>
        <w:t xml:space="preserve"> </w:t>
      </w:r>
      <w:r>
        <w:t>stored</w:t>
      </w:r>
      <w:r>
        <w:rPr>
          <w:spacing w:val="-14"/>
        </w:rPr>
        <w:t xml:space="preserve"> </w:t>
      </w:r>
      <w:r>
        <w:t>in</w:t>
      </w:r>
      <w:r>
        <w:rPr>
          <w:spacing w:val="-13"/>
        </w:rPr>
        <w:t xml:space="preserve"> </w:t>
      </w:r>
      <w:r>
        <w:t>the</w:t>
      </w:r>
      <w:r>
        <w:rPr>
          <w:spacing w:val="-12"/>
        </w:rPr>
        <w:t xml:space="preserve"> </w:t>
      </w:r>
      <w:r>
        <w:t>replay</w:t>
      </w:r>
      <w:r>
        <w:rPr>
          <w:spacing w:val="-16"/>
        </w:rPr>
        <w:t xml:space="preserve"> </w:t>
      </w:r>
      <w:r>
        <w:t>buffer,</w:t>
      </w:r>
      <w:r>
        <w:rPr>
          <w:spacing w:val="-15"/>
        </w:rPr>
        <w:t xml:space="preserve"> </w:t>
      </w:r>
      <w:r>
        <w:t>enabling</w:t>
      </w:r>
      <w:r>
        <w:rPr>
          <w:spacing w:val="-13"/>
        </w:rPr>
        <w:t xml:space="preserve"> </w:t>
      </w:r>
      <w:r>
        <w:t>online data accumulation.</w:t>
      </w:r>
    </w:p>
    <w:p w14:paraId="6704734E">
      <w:pPr>
        <w:pStyle w:val="5"/>
        <w:spacing w:before="240"/>
      </w:pPr>
      <w:r>
        <w:t>This</w:t>
      </w:r>
      <w:r>
        <w:rPr>
          <w:spacing w:val="-18"/>
        </w:rPr>
        <w:t xml:space="preserve"> </w:t>
      </w:r>
      <w:r>
        <w:t>loop</w:t>
      </w:r>
      <w:r>
        <w:rPr>
          <w:spacing w:val="-17"/>
        </w:rPr>
        <w:t xml:space="preserve"> </w:t>
      </w:r>
      <w:r>
        <w:t>continues</w:t>
      </w:r>
      <w:r>
        <w:rPr>
          <w:spacing w:val="-18"/>
        </w:rPr>
        <w:t xml:space="preserve"> </w:t>
      </w:r>
      <w:r>
        <w:t>until</w:t>
      </w:r>
      <w:r>
        <w:rPr>
          <w:spacing w:val="-17"/>
        </w:rPr>
        <w:t xml:space="preserve"> </w:t>
      </w:r>
      <w:r>
        <w:t>a</w:t>
      </w:r>
      <w:r>
        <w:rPr>
          <w:spacing w:val="-18"/>
        </w:rPr>
        <w:t xml:space="preserve"> </w:t>
      </w:r>
      <w:r>
        <w:t>terminal</w:t>
      </w:r>
      <w:r>
        <w:rPr>
          <w:spacing w:val="-17"/>
        </w:rPr>
        <w:t xml:space="preserve"> </w:t>
      </w:r>
      <w:r>
        <w:t>condition</w:t>
      </w:r>
      <w:r>
        <w:rPr>
          <w:spacing w:val="-17"/>
        </w:rPr>
        <w:t xml:space="preserve"> </w:t>
      </w:r>
      <w:r>
        <w:t>is</w:t>
      </w:r>
      <w:r>
        <w:rPr>
          <w:spacing w:val="-16"/>
        </w:rPr>
        <w:t xml:space="preserve"> </w:t>
      </w:r>
      <w:r>
        <w:t>reached,</w:t>
      </w:r>
      <w:r>
        <w:rPr>
          <w:spacing w:val="-18"/>
        </w:rPr>
        <w:t xml:space="preserve"> </w:t>
      </w:r>
      <w:r>
        <w:t>such</w:t>
      </w:r>
      <w:r>
        <w:rPr>
          <w:spacing w:val="-15"/>
        </w:rPr>
        <w:t xml:space="preserve"> </w:t>
      </w:r>
      <w:r>
        <w:t>as</w:t>
      </w:r>
      <w:r>
        <w:rPr>
          <w:spacing w:val="-18"/>
        </w:rPr>
        <w:t xml:space="preserve"> </w:t>
      </w:r>
      <w:r>
        <w:t>exceeding</w:t>
      </w:r>
      <w:r>
        <w:rPr>
          <w:spacing w:val="-18"/>
        </w:rPr>
        <w:t xml:space="preserve"> </w:t>
      </w:r>
      <w:r>
        <w:t>the</w:t>
      </w:r>
      <w:r>
        <w:rPr>
          <w:spacing w:val="-16"/>
        </w:rPr>
        <w:t xml:space="preserve"> </w:t>
      </w:r>
      <w:r>
        <w:t>max- imum number of simulation steps or when no vehicles remain in the network.</w:t>
      </w:r>
    </w:p>
    <w:p w14:paraId="029246A1">
      <w:pPr>
        <w:pStyle w:val="2"/>
        <w:numPr>
          <w:ilvl w:val="1"/>
          <w:numId w:val="13"/>
        </w:numPr>
        <w:tabs>
          <w:tab w:val="left" w:pos="629"/>
        </w:tabs>
        <w:spacing w:before="246" w:after="0" w:line="240" w:lineRule="auto"/>
        <w:ind w:left="629" w:right="0" w:hanging="491"/>
        <w:jc w:val="left"/>
      </w:pPr>
      <w:bookmarkStart w:id="80" w:name="4.2. Replay Memory and Experience Storag"/>
      <w:bookmarkEnd w:id="80"/>
      <w:bookmarkStart w:id="81" w:name="_bookmark40"/>
      <w:bookmarkEnd w:id="81"/>
      <w:r>
        <w:t>Replay</w:t>
      </w:r>
      <w:r>
        <w:rPr>
          <w:spacing w:val="-1"/>
        </w:rPr>
        <w:t xml:space="preserve"> </w:t>
      </w:r>
      <w:r>
        <w:t>Memory</w:t>
      </w:r>
      <w:r>
        <w:rPr>
          <w:spacing w:val="-1"/>
        </w:rPr>
        <w:t xml:space="preserve"> </w:t>
      </w:r>
      <w:r>
        <w:t>and</w:t>
      </w:r>
      <w:r>
        <w:rPr>
          <w:spacing w:val="-2"/>
        </w:rPr>
        <w:t xml:space="preserve"> </w:t>
      </w:r>
      <w:r>
        <w:t xml:space="preserve">Experience </w:t>
      </w:r>
      <w:r>
        <w:rPr>
          <w:spacing w:val="-2"/>
        </w:rPr>
        <w:t>Storage</w:t>
      </w:r>
    </w:p>
    <w:p w14:paraId="2FBCAB31">
      <w:pPr>
        <w:pStyle w:val="5"/>
        <w:spacing w:before="242"/>
      </w:pPr>
      <w:r>
        <w:t>The</w:t>
      </w:r>
      <w:r>
        <w:rPr>
          <w:spacing w:val="-2"/>
        </w:rPr>
        <w:t xml:space="preserve"> </w:t>
      </w:r>
      <w:r>
        <w:t>Replay</w:t>
      </w:r>
      <w:r>
        <w:rPr>
          <w:spacing w:val="-3"/>
        </w:rPr>
        <w:t xml:space="preserve"> </w:t>
      </w:r>
      <w:r>
        <w:t>Memory mechanism</w:t>
      </w:r>
      <w:r>
        <w:rPr>
          <w:spacing w:val="-3"/>
        </w:rPr>
        <w:t xml:space="preserve"> </w:t>
      </w:r>
      <w:r>
        <w:t>is</w:t>
      </w:r>
      <w:r>
        <w:rPr>
          <w:spacing w:val="2"/>
        </w:rPr>
        <w:t xml:space="preserve"> </w:t>
      </w:r>
      <w:r>
        <w:t>implemented in</w:t>
      </w:r>
      <w:r>
        <w:rPr>
          <w:spacing w:val="-1"/>
        </w:rPr>
        <w:t xml:space="preserve"> </w:t>
      </w:r>
      <w:r>
        <w:rPr>
          <w:color w:val="188038"/>
        </w:rPr>
        <w:t>replay_buffer.py</w:t>
      </w:r>
      <w:r>
        <w:rPr>
          <w:color w:val="188038"/>
          <w:spacing w:val="-3"/>
        </w:rPr>
        <w:t xml:space="preserve"> </w:t>
      </w:r>
      <w:r>
        <w:t>(lines</w:t>
      </w:r>
      <w:r>
        <w:rPr>
          <w:spacing w:val="-1"/>
        </w:rPr>
        <w:t xml:space="preserve"> </w:t>
      </w:r>
      <w:r>
        <w:rPr>
          <w:spacing w:val="-2"/>
        </w:rPr>
        <w:t>21–40).</w:t>
      </w:r>
    </w:p>
    <w:p w14:paraId="5586C930">
      <w:pPr>
        <w:pStyle w:val="5"/>
        <w:spacing w:before="225"/>
        <w:ind w:left="0"/>
        <w:rPr>
          <w:sz w:val="20"/>
        </w:rPr>
      </w:pPr>
      <w:r>
        <w:rPr>
          <w:sz w:val="20"/>
        </w:rPr>
        <w:drawing>
          <wp:anchor distT="0" distB="0" distL="0" distR="0" simplePos="0" relativeHeight="251672576" behindDoc="1" locked="0" layoutInCell="1" allowOverlap="1">
            <wp:simplePos x="0" y="0"/>
            <wp:positionH relativeFrom="page">
              <wp:posOffset>2965450</wp:posOffset>
            </wp:positionH>
            <wp:positionV relativeFrom="paragraph">
              <wp:posOffset>304165</wp:posOffset>
            </wp:positionV>
            <wp:extent cx="1917065" cy="23495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917191" cy="234696"/>
                    </a:xfrm>
                    <a:prstGeom prst="rect">
                      <a:avLst/>
                    </a:prstGeom>
                  </pic:spPr>
                </pic:pic>
              </a:graphicData>
            </a:graphic>
          </wp:anchor>
        </w:drawing>
      </w:r>
    </w:p>
    <w:p w14:paraId="3E881EF1">
      <w:pPr>
        <w:pStyle w:val="5"/>
        <w:spacing w:before="122"/>
        <w:ind w:left="0"/>
      </w:pPr>
    </w:p>
    <w:p w14:paraId="6F709BCC">
      <w:pPr>
        <w:pStyle w:val="5"/>
      </w:pPr>
      <w:r>
        <w:t>into</w:t>
      </w:r>
      <w:r>
        <w:rPr>
          <w:spacing w:val="-7"/>
        </w:rPr>
        <w:t xml:space="preserve"> </w:t>
      </w:r>
      <w:r>
        <w:t>a</w:t>
      </w:r>
      <w:r>
        <w:rPr>
          <w:spacing w:val="-7"/>
        </w:rPr>
        <w:t xml:space="preserve"> </w:t>
      </w:r>
      <w:r>
        <w:t>fixed-capacity</w:t>
      </w:r>
      <w:r>
        <w:rPr>
          <w:spacing w:val="-9"/>
        </w:rPr>
        <w:t xml:space="preserve"> </w:t>
      </w:r>
      <w:r>
        <w:t>buffer.</w:t>
      </w:r>
      <w:r>
        <w:rPr>
          <w:spacing w:val="-9"/>
        </w:rPr>
        <w:t xml:space="preserve"> </w:t>
      </w:r>
      <w:r>
        <w:t>When</w:t>
      </w:r>
      <w:r>
        <w:rPr>
          <w:spacing w:val="-6"/>
        </w:rPr>
        <w:t xml:space="preserve"> </w:t>
      </w:r>
      <w:r>
        <w:t>the</w:t>
      </w:r>
      <w:r>
        <w:rPr>
          <w:spacing w:val="-7"/>
        </w:rPr>
        <w:t xml:space="preserve"> </w:t>
      </w:r>
      <w:r>
        <w:t>buffer</w:t>
      </w:r>
      <w:r>
        <w:rPr>
          <w:spacing w:val="-8"/>
        </w:rPr>
        <w:t xml:space="preserve"> </w:t>
      </w:r>
      <w:r>
        <w:t>is</w:t>
      </w:r>
      <w:r>
        <w:rPr>
          <w:spacing w:val="-7"/>
        </w:rPr>
        <w:t xml:space="preserve"> </w:t>
      </w:r>
      <w:r>
        <w:t>full,</w:t>
      </w:r>
      <w:r>
        <w:rPr>
          <w:spacing w:val="-8"/>
        </w:rPr>
        <w:t xml:space="preserve"> </w:t>
      </w:r>
      <w:r>
        <w:t>older</w:t>
      </w:r>
      <w:r>
        <w:rPr>
          <w:spacing w:val="-10"/>
        </w:rPr>
        <w:t xml:space="preserve"> </w:t>
      </w:r>
      <w:r>
        <w:t>experiences</w:t>
      </w:r>
      <w:r>
        <w:rPr>
          <w:spacing w:val="-7"/>
        </w:rPr>
        <w:t xml:space="preserve"> </w:t>
      </w:r>
      <w:r>
        <w:t>are</w:t>
      </w:r>
      <w:r>
        <w:rPr>
          <w:spacing w:val="-9"/>
        </w:rPr>
        <w:t xml:space="preserve"> </w:t>
      </w:r>
      <w:r>
        <w:t>discarded following a First-In-First-Out (FIFO) strategy.</w:t>
      </w:r>
    </w:p>
    <w:p w14:paraId="28260D02">
      <w:pPr>
        <w:pStyle w:val="5"/>
        <w:spacing w:before="239"/>
      </w:pPr>
      <w:r>
        <w:t>This</w:t>
      </w:r>
      <w:r>
        <w:rPr>
          <w:spacing w:val="-3"/>
        </w:rPr>
        <w:t xml:space="preserve"> </w:t>
      </w:r>
      <w:r>
        <w:t>design</w:t>
      </w:r>
      <w:r>
        <w:rPr>
          <w:spacing w:val="-3"/>
        </w:rPr>
        <w:t xml:space="preserve"> </w:t>
      </w:r>
      <w:r>
        <w:t>provides</w:t>
      </w:r>
      <w:r>
        <w:rPr>
          <w:spacing w:val="-5"/>
        </w:rPr>
        <w:t xml:space="preserve"> </w:t>
      </w:r>
      <w:r>
        <w:t>several</w:t>
      </w:r>
      <w:r>
        <w:rPr>
          <w:spacing w:val="-2"/>
        </w:rPr>
        <w:t xml:space="preserve"> benefits:</w:t>
      </w:r>
    </w:p>
    <w:p w14:paraId="4D941134">
      <w:pPr>
        <w:pStyle w:val="11"/>
        <w:numPr>
          <w:ilvl w:val="0"/>
          <w:numId w:val="24"/>
        </w:numPr>
        <w:tabs>
          <w:tab w:val="left" w:pos="857"/>
        </w:tabs>
        <w:spacing w:before="238" w:after="0" w:line="240" w:lineRule="auto"/>
        <w:ind w:left="857" w:right="0" w:hanging="359"/>
        <w:jc w:val="left"/>
        <w:rPr>
          <w:sz w:val="28"/>
        </w:rPr>
      </w:pPr>
      <w:r>
        <w:rPr>
          <w:sz w:val="28"/>
        </w:rPr>
        <w:t>Reduces</w:t>
      </w:r>
      <w:r>
        <w:rPr>
          <w:spacing w:val="-3"/>
          <w:sz w:val="28"/>
        </w:rPr>
        <w:t xml:space="preserve"> </w:t>
      </w:r>
      <w:r>
        <w:rPr>
          <w:sz w:val="28"/>
        </w:rPr>
        <w:t>correlation</w:t>
      </w:r>
      <w:r>
        <w:rPr>
          <w:spacing w:val="-2"/>
          <w:sz w:val="28"/>
        </w:rPr>
        <w:t xml:space="preserve"> </w:t>
      </w:r>
      <w:r>
        <w:rPr>
          <w:sz w:val="28"/>
        </w:rPr>
        <w:t>between</w:t>
      </w:r>
      <w:r>
        <w:rPr>
          <w:spacing w:val="-2"/>
          <w:sz w:val="28"/>
        </w:rPr>
        <w:t xml:space="preserve"> </w:t>
      </w:r>
      <w:r>
        <w:rPr>
          <w:sz w:val="28"/>
        </w:rPr>
        <w:t>consecutive</w:t>
      </w:r>
      <w:r>
        <w:rPr>
          <w:spacing w:val="-1"/>
          <w:sz w:val="28"/>
        </w:rPr>
        <w:t xml:space="preserve"> </w:t>
      </w:r>
      <w:r>
        <w:rPr>
          <w:spacing w:val="-2"/>
          <w:sz w:val="28"/>
        </w:rPr>
        <w:t>samples</w:t>
      </w:r>
    </w:p>
    <w:p w14:paraId="4F9A4446">
      <w:pPr>
        <w:pStyle w:val="11"/>
        <w:numPr>
          <w:ilvl w:val="0"/>
          <w:numId w:val="24"/>
        </w:numPr>
        <w:tabs>
          <w:tab w:val="left" w:pos="857"/>
        </w:tabs>
        <w:spacing w:before="1" w:after="0" w:line="240" w:lineRule="auto"/>
        <w:ind w:left="857" w:right="0" w:hanging="359"/>
        <w:jc w:val="left"/>
        <w:rPr>
          <w:sz w:val="28"/>
        </w:rPr>
      </w:pPr>
      <w:r>
        <w:rPr>
          <w:sz w:val="28"/>
        </w:rPr>
        <w:t>Improves</w:t>
      </w:r>
      <w:r>
        <w:rPr>
          <w:spacing w:val="-2"/>
          <w:sz w:val="28"/>
        </w:rPr>
        <w:t xml:space="preserve"> </w:t>
      </w:r>
      <w:r>
        <w:rPr>
          <w:sz w:val="28"/>
        </w:rPr>
        <w:t>training</w:t>
      </w:r>
      <w:r>
        <w:rPr>
          <w:spacing w:val="-1"/>
          <w:sz w:val="28"/>
        </w:rPr>
        <w:t xml:space="preserve"> </w:t>
      </w:r>
      <w:r>
        <w:rPr>
          <w:spacing w:val="-2"/>
          <w:sz w:val="28"/>
        </w:rPr>
        <w:t>stability</w:t>
      </w:r>
    </w:p>
    <w:p w14:paraId="7BFD39B4">
      <w:pPr>
        <w:pStyle w:val="11"/>
        <w:numPr>
          <w:ilvl w:val="0"/>
          <w:numId w:val="24"/>
        </w:numPr>
        <w:tabs>
          <w:tab w:val="left" w:pos="857"/>
        </w:tabs>
        <w:spacing w:before="1" w:after="0" w:line="240" w:lineRule="auto"/>
        <w:ind w:left="857" w:right="0" w:hanging="359"/>
        <w:jc w:val="left"/>
        <w:rPr>
          <w:sz w:val="28"/>
        </w:rPr>
      </w:pPr>
      <w:r>
        <w:rPr>
          <w:sz w:val="28"/>
        </w:rPr>
        <w:t>Enables</w:t>
      </w:r>
      <w:r>
        <w:rPr>
          <w:spacing w:val="-3"/>
          <w:sz w:val="28"/>
        </w:rPr>
        <w:t xml:space="preserve"> </w:t>
      </w:r>
      <w:r>
        <w:rPr>
          <w:sz w:val="28"/>
        </w:rPr>
        <w:t>efficient</w:t>
      </w:r>
      <w:r>
        <w:rPr>
          <w:spacing w:val="-1"/>
          <w:sz w:val="28"/>
        </w:rPr>
        <w:t xml:space="preserve"> </w:t>
      </w:r>
      <w:r>
        <w:rPr>
          <w:sz w:val="28"/>
        </w:rPr>
        <w:t>reuse</w:t>
      </w:r>
      <w:r>
        <w:rPr>
          <w:spacing w:val="-1"/>
          <w:sz w:val="28"/>
        </w:rPr>
        <w:t xml:space="preserve"> </w:t>
      </w:r>
      <w:r>
        <w:rPr>
          <w:sz w:val="28"/>
        </w:rPr>
        <w:t>of</w:t>
      </w:r>
      <w:r>
        <w:rPr>
          <w:spacing w:val="-1"/>
          <w:sz w:val="28"/>
        </w:rPr>
        <w:t xml:space="preserve"> </w:t>
      </w:r>
      <w:r>
        <w:rPr>
          <w:sz w:val="28"/>
        </w:rPr>
        <w:t>past</w:t>
      </w:r>
      <w:r>
        <w:rPr>
          <w:spacing w:val="-2"/>
          <w:sz w:val="28"/>
        </w:rPr>
        <w:t xml:space="preserve"> </w:t>
      </w:r>
      <w:r>
        <w:rPr>
          <w:sz w:val="28"/>
        </w:rPr>
        <w:t>experiences</w:t>
      </w:r>
      <w:r>
        <w:rPr>
          <w:spacing w:val="-2"/>
          <w:sz w:val="28"/>
        </w:rPr>
        <w:t xml:space="preserve"> </w:t>
      </w:r>
      <w:r>
        <w:rPr>
          <w:sz w:val="28"/>
        </w:rPr>
        <w:t>during</w:t>
      </w:r>
      <w:r>
        <w:rPr>
          <w:spacing w:val="-1"/>
          <w:sz w:val="28"/>
        </w:rPr>
        <w:t xml:space="preserve"> </w:t>
      </w:r>
      <w:r>
        <w:rPr>
          <w:sz w:val="28"/>
        </w:rPr>
        <w:t>minibatch</w:t>
      </w:r>
      <w:r>
        <w:rPr>
          <w:spacing w:val="-1"/>
          <w:sz w:val="28"/>
        </w:rPr>
        <w:t xml:space="preserve"> </w:t>
      </w:r>
      <w:r>
        <w:rPr>
          <w:spacing w:val="-2"/>
          <w:sz w:val="28"/>
        </w:rPr>
        <w:t>updates</w:t>
      </w:r>
    </w:p>
    <w:p w14:paraId="4878A382">
      <w:pPr>
        <w:pStyle w:val="2"/>
        <w:numPr>
          <w:ilvl w:val="1"/>
          <w:numId w:val="13"/>
        </w:numPr>
        <w:tabs>
          <w:tab w:val="left" w:pos="629"/>
        </w:tabs>
        <w:spacing w:before="245" w:after="0" w:line="240" w:lineRule="auto"/>
        <w:ind w:left="629" w:right="0" w:hanging="491"/>
        <w:jc w:val="left"/>
      </w:pPr>
      <w:bookmarkStart w:id="82" w:name="_bookmark41"/>
      <w:bookmarkEnd w:id="82"/>
      <w:bookmarkStart w:id="83" w:name="4.3. Environment Interaction Example&#13;"/>
      <w:bookmarkEnd w:id="83"/>
      <w:r>
        <w:t>Environment</w:t>
      </w:r>
      <w:r>
        <w:rPr>
          <w:spacing w:val="-6"/>
        </w:rPr>
        <w:t xml:space="preserve"> </w:t>
      </w:r>
      <w:r>
        <w:t>Interaction</w:t>
      </w:r>
      <w:r>
        <w:rPr>
          <w:spacing w:val="-5"/>
        </w:rPr>
        <w:t xml:space="preserve"> </w:t>
      </w:r>
      <w:r>
        <w:rPr>
          <w:spacing w:val="-2"/>
        </w:rPr>
        <w:t>Example</w:t>
      </w:r>
    </w:p>
    <w:p w14:paraId="4E3E41B8">
      <w:pPr>
        <w:pStyle w:val="5"/>
        <w:spacing w:before="244" w:line="242" w:lineRule="auto"/>
      </w:pPr>
      <w:r>
        <w:t>A</w:t>
      </w:r>
      <w:r>
        <w:rPr>
          <w:spacing w:val="-4"/>
        </w:rPr>
        <w:t xml:space="preserve"> </w:t>
      </w:r>
      <w:r>
        <w:t>minimal</w:t>
      </w:r>
      <w:r>
        <w:rPr>
          <w:spacing w:val="-4"/>
        </w:rPr>
        <w:t xml:space="preserve"> </w:t>
      </w:r>
      <w:r>
        <w:t>example</w:t>
      </w:r>
      <w:r>
        <w:rPr>
          <w:spacing w:val="-4"/>
        </w:rPr>
        <w:t xml:space="preserve"> </w:t>
      </w:r>
      <w:r>
        <w:t>of</w:t>
      </w:r>
      <w:r>
        <w:rPr>
          <w:spacing w:val="-4"/>
        </w:rPr>
        <w:t xml:space="preserve"> </w:t>
      </w:r>
      <w:r>
        <w:t>the</w:t>
      </w:r>
      <w:r>
        <w:rPr>
          <w:spacing w:val="-2"/>
        </w:rPr>
        <w:t xml:space="preserve"> </w:t>
      </w:r>
      <w:r>
        <w:t>environment</w:t>
      </w:r>
      <w:r>
        <w:rPr>
          <w:spacing w:val="-1"/>
        </w:rPr>
        <w:t xml:space="preserve"> </w:t>
      </w:r>
      <w:r>
        <w:t>interaction</w:t>
      </w:r>
      <w:r>
        <w:rPr>
          <w:spacing w:val="-4"/>
        </w:rPr>
        <w:t xml:space="preserve"> </w:t>
      </w:r>
      <w:r>
        <w:t>loop</w:t>
      </w:r>
      <w:r>
        <w:rPr>
          <w:spacing w:val="-4"/>
        </w:rPr>
        <w:t xml:space="preserve"> </w:t>
      </w:r>
      <w:r>
        <w:t>is</w:t>
      </w:r>
      <w:r>
        <w:rPr>
          <w:spacing w:val="-4"/>
        </w:rPr>
        <w:t xml:space="preserve"> </w:t>
      </w:r>
      <w:r>
        <w:t>provided</w:t>
      </w:r>
      <w:r>
        <w:rPr>
          <w:spacing w:val="-4"/>
        </w:rPr>
        <w:t xml:space="preserve"> </w:t>
      </w:r>
      <w:r>
        <w:t>in</w:t>
      </w:r>
      <w:r>
        <w:rPr>
          <w:spacing w:val="-4"/>
        </w:rPr>
        <w:t xml:space="preserve"> </w:t>
      </w:r>
      <w:r>
        <w:rPr>
          <w:color w:val="188038"/>
        </w:rPr>
        <w:t xml:space="preserve">test_env.py </w:t>
      </w:r>
      <w:r>
        <w:t>(lines 36–50). This script demonstrates:</w:t>
      </w:r>
    </w:p>
    <w:p w14:paraId="2524969B">
      <w:pPr>
        <w:pStyle w:val="11"/>
        <w:numPr>
          <w:ilvl w:val="2"/>
          <w:numId w:val="13"/>
        </w:numPr>
        <w:tabs>
          <w:tab w:val="left" w:pos="857"/>
        </w:tabs>
        <w:spacing w:before="234" w:after="0" w:line="240" w:lineRule="auto"/>
        <w:ind w:left="857" w:right="0" w:hanging="359"/>
        <w:jc w:val="left"/>
        <w:rPr>
          <w:sz w:val="28"/>
        </w:rPr>
      </w:pPr>
      <w:r>
        <w:rPr>
          <w:sz w:val="28"/>
        </w:rPr>
        <w:t xml:space="preserve">Environment </w:t>
      </w:r>
      <w:r>
        <w:rPr>
          <w:spacing w:val="-2"/>
          <w:sz w:val="28"/>
        </w:rPr>
        <w:t>initialization</w:t>
      </w:r>
    </w:p>
    <w:p w14:paraId="6BE43C28">
      <w:pPr>
        <w:pStyle w:val="11"/>
        <w:numPr>
          <w:ilvl w:val="2"/>
          <w:numId w:val="13"/>
        </w:numPr>
        <w:tabs>
          <w:tab w:val="left" w:pos="857"/>
        </w:tabs>
        <w:spacing w:before="1" w:after="0" w:line="240" w:lineRule="auto"/>
        <w:ind w:left="857" w:right="0" w:hanging="359"/>
        <w:jc w:val="left"/>
        <w:rPr>
          <w:sz w:val="28"/>
        </w:rPr>
      </w:pPr>
      <w:r>
        <w:rPr>
          <w:sz w:val="28"/>
        </w:rPr>
        <w:t>Repeated</w:t>
      </w:r>
      <w:r>
        <w:rPr>
          <w:spacing w:val="-1"/>
          <w:sz w:val="28"/>
        </w:rPr>
        <w:t xml:space="preserve"> </w:t>
      </w:r>
      <w:r>
        <w:rPr>
          <w:sz w:val="28"/>
        </w:rPr>
        <w:t>calls</w:t>
      </w:r>
      <w:r>
        <w:rPr>
          <w:spacing w:val="-1"/>
          <w:sz w:val="28"/>
        </w:rPr>
        <w:t xml:space="preserve"> </w:t>
      </w:r>
      <w:r>
        <w:rPr>
          <w:sz w:val="28"/>
        </w:rPr>
        <w:t>to</w:t>
      </w:r>
      <w:r>
        <w:rPr>
          <w:spacing w:val="-1"/>
          <w:sz w:val="28"/>
        </w:rPr>
        <w:t xml:space="preserve"> </w:t>
      </w:r>
      <w:r>
        <w:rPr>
          <w:color w:val="188038"/>
          <w:sz w:val="28"/>
        </w:rPr>
        <w:t>reset()</w:t>
      </w:r>
      <w:r>
        <w:rPr>
          <w:color w:val="188038"/>
          <w:spacing w:val="-1"/>
          <w:sz w:val="28"/>
        </w:rPr>
        <w:t xml:space="preserve"> </w:t>
      </w:r>
      <w:r>
        <w:rPr>
          <w:sz w:val="28"/>
        </w:rPr>
        <w:t>and</w:t>
      </w:r>
      <w:r>
        <w:rPr>
          <w:spacing w:val="-2"/>
          <w:sz w:val="28"/>
        </w:rPr>
        <w:t xml:space="preserve"> </w:t>
      </w:r>
      <w:r>
        <w:rPr>
          <w:color w:val="188038"/>
          <w:spacing w:val="-2"/>
          <w:sz w:val="28"/>
        </w:rPr>
        <w:t>step()</w:t>
      </w:r>
    </w:p>
    <w:p w14:paraId="5E678F28">
      <w:pPr>
        <w:pStyle w:val="11"/>
        <w:numPr>
          <w:ilvl w:val="2"/>
          <w:numId w:val="13"/>
        </w:numPr>
        <w:tabs>
          <w:tab w:val="left" w:pos="857"/>
        </w:tabs>
        <w:spacing w:before="1" w:after="0" w:line="240" w:lineRule="auto"/>
        <w:ind w:left="857" w:right="0" w:hanging="359"/>
        <w:jc w:val="left"/>
        <w:rPr>
          <w:sz w:val="28"/>
        </w:rPr>
      </w:pPr>
      <w:r>
        <w:rPr>
          <w:sz w:val="28"/>
        </w:rPr>
        <w:t>Observation</w:t>
      </w:r>
      <w:r>
        <w:rPr>
          <w:spacing w:val="-4"/>
          <w:sz w:val="28"/>
        </w:rPr>
        <w:t xml:space="preserve"> </w:t>
      </w:r>
      <w:r>
        <w:rPr>
          <w:sz w:val="28"/>
        </w:rPr>
        <w:t>of</w:t>
      </w:r>
      <w:r>
        <w:rPr>
          <w:spacing w:val="-3"/>
          <w:sz w:val="28"/>
        </w:rPr>
        <w:t xml:space="preserve"> </w:t>
      </w:r>
      <w:r>
        <w:rPr>
          <w:sz w:val="28"/>
        </w:rPr>
        <w:t>state</w:t>
      </w:r>
      <w:r>
        <w:rPr>
          <w:spacing w:val="-4"/>
          <w:sz w:val="28"/>
        </w:rPr>
        <w:t xml:space="preserve"> </w:t>
      </w:r>
      <w:r>
        <w:rPr>
          <w:sz w:val="28"/>
        </w:rPr>
        <w:t>transitions and</w:t>
      </w:r>
      <w:r>
        <w:rPr>
          <w:spacing w:val="-3"/>
          <w:sz w:val="28"/>
        </w:rPr>
        <w:t xml:space="preserve"> </w:t>
      </w:r>
      <w:r>
        <w:rPr>
          <w:spacing w:val="-2"/>
          <w:sz w:val="28"/>
        </w:rPr>
        <w:t>rewards</w:t>
      </w:r>
    </w:p>
    <w:p w14:paraId="6D14F99C">
      <w:pPr>
        <w:pStyle w:val="5"/>
        <w:spacing w:before="239"/>
      </w:pPr>
      <w:r>
        <w:t>This</w:t>
      </w:r>
      <w:r>
        <w:rPr>
          <w:spacing w:val="-4"/>
        </w:rPr>
        <w:t xml:space="preserve"> </w:t>
      </w:r>
      <w:r>
        <w:t>example</w:t>
      </w:r>
      <w:r>
        <w:rPr>
          <w:spacing w:val="-3"/>
        </w:rPr>
        <w:t xml:space="preserve"> </w:t>
      </w:r>
      <w:r>
        <w:t>is</w:t>
      </w:r>
      <w:r>
        <w:rPr>
          <w:spacing w:val="-4"/>
        </w:rPr>
        <w:t xml:space="preserve"> </w:t>
      </w:r>
      <w:r>
        <w:t>primarily</w:t>
      </w:r>
      <w:r>
        <w:rPr>
          <w:spacing w:val="-6"/>
        </w:rPr>
        <w:t xml:space="preserve"> </w:t>
      </w:r>
      <w:r>
        <w:t>used</w:t>
      </w:r>
      <w:r>
        <w:rPr>
          <w:spacing w:val="-3"/>
        </w:rPr>
        <w:t xml:space="preserve"> </w:t>
      </w:r>
      <w:r>
        <w:t>for</w:t>
      </w:r>
      <w:r>
        <w:rPr>
          <w:spacing w:val="-3"/>
        </w:rPr>
        <w:t xml:space="preserve"> </w:t>
      </w:r>
      <w:r>
        <w:t>debugging</w:t>
      </w:r>
      <w:r>
        <w:rPr>
          <w:spacing w:val="-3"/>
        </w:rPr>
        <w:t xml:space="preserve"> </w:t>
      </w:r>
      <w:r>
        <w:t>and</w:t>
      </w:r>
      <w:r>
        <w:rPr>
          <w:spacing w:val="-3"/>
        </w:rPr>
        <w:t xml:space="preserve"> </w:t>
      </w:r>
      <w:r>
        <w:t>validating</w:t>
      </w:r>
      <w:r>
        <w:rPr>
          <w:spacing w:val="-3"/>
        </w:rPr>
        <w:t xml:space="preserve"> </w:t>
      </w:r>
      <w:r>
        <w:t>the</w:t>
      </w:r>
      <w:r>
        <w:rPr>
          <w:spacing w:val="-3"/>
        </w:rPr>
        <w:t xml:space="preserve"> </w:t>
      </w:r>
      <w:r>
        <w:t>correctness</w:t>
      </w:r>
      <w:r>
        <w:rPr>
          <w:spacing w:val="-4"/>
        </w:rPr>
        <w:t xml:space="preserve"> </w:t>
      </w:r>
      <w:r>
        <w:t>of</w:t>
      </w:r>
      <w:r>
        <w:rPr>
          <w:spacing w:val="-3"/>
        </w:rPr>
        <w:t xml:space="preserve"> </w:t>
      </w:r>
      <w:r>
        <w:t>the environment dynamics before full training.</w:t>
      </w:r>
    </w:p>
    <w:p w14:paraId="7EE38449">
      <w:pPr>
        <w:pStyle w:val="2"/>
        <w:numPr>
          <w:ilvl w:val="1"/>
          <w:numId w:val="13"/>
        </w:numPr>
        <w:tabs>
          <w:tab w:val="left" w:pos="629"/>
        </w:tabs>
        <w:spacing w:before="247" w:after="0" w:line="240" w:lineRule="auto"/>
        <w:ind w:left="629" w:right="0" w:hanging="491"/>
        <w:jc w:val="left"/>
      </w:pPr>
      <w:bookmarkStart w:id="84" w:name="4.4. Jupyter Notebook Demonstration&#13;"/>
      <w:bookmarkEnd w:id="84"/>
      <w:bookmarkStart w:id="85" w:name="_bookmark42"/>
      <w:bookmarkEnd w:id="85"/>
      <w:r>
        <w:t>Jupyter</w:t>
      </w:r>
      <w:r>
        <w:rPr>
          <w:spacing w:val="-4"/>
        </w:rPr>
        <w:t xml:space="preserve"> </w:t>
      </w:r>
      <w:r>
        <w:t>Notebook</w:t>
      </w:r>
      <w:r>
        <w:rPr>
          <w:spacing w:val="-8"/>
        </w:rPr>
        <w:t xml:space="preserve"> </w:t>
      </w:r>
      <w:r>
        <w:rPr>
          <w:spacing w:val="-2"/>
        </w:rPr>
        <w:t>Demonstration</w:t>
      </w:r>
    </w:p>
    <w:p w14:paraId="064C076D">
      <w:pPr>
        <w:pStyle w:val="5"/>
        <w:spacing w:before="242"/>
      </w:pPr>
      <w:r>
        <w:t>A</w:t>
      </w:r>
      <w:r>
        <w:rPr>
          <w:spacing w:val="-2"/>
        </w:rPr>
        <w:t xml:space="preserve"> </w:t>
      </w:r>
      <w:r>
        <w:t>practical</w:t>
      </w:r>
      <w:r>
        <w:rPr>
          <w:spacing w:val="-1"/>
        </w:rPr>
        <w:t xml:space="preserve"> </w:t>
      </w:r>
      <w:r>
        <w:t>demonstration</w:t>
      </w:r>
      <w:r>
        <w:rPr>
          <w:spacing w:val="-2"/>
        </w:rPr>
        <w:t xml:space="preserve"> </w:t>
      </w:r>
      <w:r>
        <w:t>of</w:t>
      </w:r>
      <w:r>
        <w:rPr>
          <w:spacing w:val="-3"/>
        </w:rPr>
        <w:t xml:space="preserve"> </w:t>
      </w:r>
      <w:r>
        <w:t>the</w:t>
      </w:r>
      <w:r>
        <w:rPr>
          <w:spacing w:val="-1"/>
        </w:rPr>
        <w:t xml:space="preserve"> </w:t>
      </w:r>
      <w:r>
        <w:t>online</w:t>
      </w:r>
      <w:r>
        <w:rPr>
          <w:spacing w:val="-1"/>
        </w:rPr>
        <w:t xml:space="preserve"> </w:t>
      </w:r>
      <w:r>
        <w:t>training</w:t>
      </w:r>
      <w:r>
        <w:rPr>
          <w:spacing w:val="-1"/>
        </w:rPr>
        <w:t xml:space="preserve"> </w:t>
      </w:r>
      <w:r>
        <w:t>process</w:t>
      </w:r>
      <w:r>
        <w:rPr>
          <w:spacing w:val="-2"/>
        </w:rPr>
        <w:t xml:space="preserve"> </w:t>
      </w:r>
      <w:r>
        <w:t>is</w:t>
      </w:r>
      <w:r>
        <w:rPr>
          <w:spacing w:val="-2"/>
        </w:rPr>
        <w:t xml:space="preserve"> </w:t>
      </w:r>
      <w:r>
        <w:t>included</w:t>
      </w:r>
      <w:r>
        <w:rPr>
          <w:spacing w:val="-1"/>
        </w:rPr>
        <w:t xml:space="preserve"> </w:t>
      </w:r>
      <w:r>
        <w:rPr>
          <w:spacing w:val="-5"/>
        </w:rPr>
        <w:t>in:</w:t>
      </w:r>
    </w:p>
    <w:p w14:paraId="5E5DF504">
      <w:pPr>
        <w:pStyle w:val="11"/>
        <w:numPr>
          <w:ilvl w:val="2"/>
          <w:numId w:val="13"/>
        </w:numPr>
        <w:tabs>
          <w:tab w:val="left" w:pos="857"/>
        </w:tabs>
        <w:spacing w:before="241" w:after="0" w:line="420" w:lineRule="auto"/>
        <w:ind w:left="138" w:right="6651" w:firstLine="360"/>
        <w:jc w:val="left"/>
        <w:rPr>
          <w:sz w:val="28"/>
        </w:rPr>
      </w:pPr>
      <w:r>
        <w:rPr>
          <w:color w:val="188038"/>
          <w:spacing w:val="-2"/>
          <w:sz w:val="28"/>
        </w:rPr>
        <w:t xml:space="preserve">QuickStart.ipynb </w:t>
      </w:r>
      <w:r>
        <w:rPr>
          <w:sz w:val="28"/>
        </w:rPr>
        <w:t>This</w:t>
      </w:r>
      <w:r>
        <w:rPr>
          <w:spacing w:val="-17"/>
          <w:sz w:val="28"/>
        </w:rPr>
        <w:t xml:space="preserve"> </w:t>
      </w:r>
      <w:r>
        <w:rPr>
          <w:sz w:val="28"/>
        </w:rPr>
        <w:t>notebook</w:t>
      </w:r>
      <w:r>
        <w:rPr>
          <w:spacing w:val="-17"/>
          <w:sz w:val="28"/>
        </w:rPr>
        <w:t xml:space="preserve"> </w:t>
      </w:r>
      <w:r>
        <w:rPr>
          <w:sz w:val="28"/>
        </w:rPr>
        <w:t>illustrates:</w:t>
      </w:r>
    </w:p>
    <w:p w14:paraId="74311449">
      <w:pPr>
        <w:pStyle w:val="11"/>
        <w:numPr>
          <w:ilvl w:val="2"/>
          <w:numId w:val="13"/>
        </w:numPr>
        <w:tabs>
          <w:tab w:val="left" w:pos="857"/>
        </w:tabs>
        <w:spacing w:before="0" w:after="0" w:line="321" w:lineRule="exact"/>
        <w:ind w:left="857" w:right="0" w:hanging="359"/>
        <w:jc w:val="left"/>
        <w:rPr>
          <w:sz w:val="28"/>
        </w:rPr>
      </w:pPr>
      <w:r>
        <w:rPr>
          <w:sz w:val="28"/>
        </w:rPr>
        <w:t>Initialization of</w:t>
      </w:r>
      <w:r>
        <w:rPr>
          <w:spacing w:val="-3"/>
          <w:sz w:val="28"/>
        </w:rPr>
        <w:t xml:space="preserve"> </w:t>
      </w:r>
      <w:r>
        <w:rPr>
          <w:sz w:val="28"/>
        </w:rPr>
        <w:t>the environment and DQN</w:t>
      </w:r>
      <w:r>
        <w:rPr>
          <w:spacing w:val="-3"/>
          <w:sz w:val="28"/>
        </w:rPr>
        <w:t xml:space="preserve"> </w:t>
      </w:r>
      <w:r>
        <w:rPr>
          <w:spacing w:val="-2"/>
          <w:sz w:val="28"/>
        </w:rPr>
        <w:t>agent</w:t>
      </w:r>
    </w:p>
    <w:p w14:paraId="3D0AE436">
      <w:pPr>
        <w:pStyle w:val="11"/>
        <w:numPr>
          <w:ilvl w:val="2"/>
          <w:numId w:val="13"/>
        </w:numPr>
        <w:tabs>
          <w:tab w:val="left" w:pos="857"/>
        </w:tabs>
        <w:spacing w:before="0" w:after="0" w:line="322" w:lineRule="exact"/>
        <w:ind w:left="857" w:right="0" w:hanging="359"/>
        <w:jc w:val="left"/>
        <w:rPr>
          <w:sz w:val="28"/>
        </w:rPr>
      </w:pPr>
      <w:r>
        <w:rPr>
          <w:sz w:val="28"/>
        </w:rPr>
        <w:t>Training</w:t>
      </w:r>
      <w:r>
        <w:rPr>
          <w:spacing w:val="-1"/>
          <w:sz w:val="28"/>
        </w:rPr>
        <w:t xml:space="preserve"> </w:t>
      </w:r>
      <w:r>
        <w:rPr>
          <w:sz w:val="28"/>
        </w:rPr>
        <w:t>over</w:t>
      </w:r>
      <w:r>
        <w:rPr>
          <w:spacing w:val="-1"/>
          <w:sz w:val="28"/>
        </w:rPr>
        <w:t xml:space="preserve"> </w:t>
      </w:r>
      <w:r>
        <w:rPr>
          <w:sz w:val="28"/>
        </w:rPr>
        <w:t>200</w:t>
      </w:r>
      <w:r>
        <w:rPr>
          <w:spacing w:val="-1"/>
          <w:sz w:val="28"/>
        </w:rPr>
        <w:t xml:space="preserve"> </w:t>
      </w:r>
      <w:r>
        <w:rPr>
          <w:sz w:val="28"/>
        </w:rPr>
        <w:t>simulation</w:t>
      </w:r>
      <w:r>
        <w:rPr>
          <w:spacing w:val="1"/>
          <w:sz w:val="28"/>
        </w:rPr>
        <w:t xml:space="preserve"> </w:t>
      </w:r>
      <w:r>
        <w:rPr>
          <w:spacing w:val="-4"/>
          <w:sz w:val="28"/>
        </w:rPr>
        <w:t>steps</w:t>
      </w:r>
    </w:p>
    <w:p w14:paraId="76EBA8B2">
      <w:pPr>
        <w:pStyle w:val="11"/>
        <w:numPr>
          <w:ilvl w:val="2"/>
          <w:numId w:val="13"/>
        </w:numPr>
        <w:tabs>
          <w:tab w:val="left" w:pos="857"/>
        </w:tabs>
        <w:spacing w:before="0" w:after="0" w:line="322" w:lineRule="exact"/>
        <w:ind w:left="857" w:right="0" w:hanging="359"/>
        <w:jc w:val="left"/>
        <w:rPr>
          <w:sz w:val="28"/>
        </w:rPr>
      </w:pPr>
      <w:r>
        <w:rPr>
          <w:sz w:val="28"/>
        </w:rPr>
        <w:t>Visualization</w:t>
      </w:r>
      <w:r>
        <w:rPr>
          <w:spacing w:val="-1"/>
          <w:sz w:val="28"/>
        </w:rPr>
        <w:t xml:space="preserve"> </w:t>
      </w:r>
      <w:r>
        <w:rPr>
          <w:sz w:val="28"/>
        </w:rPr>
        <w:t>of</w:t>
      </w:r>
      <w:r>
        <w:rPr>
          <w:spacing w:val="-1"/>
          <w:sz w:val="28"/>
        </w:rPr>
        <w:t xml:space="preserve"> </w:t>
      </w:r>
      <w:r>
        <w:rPr>
          <w:sz w:val="28"/>
        </w:rPr>
        <w:t>performance metrics</w:t>
      </w:r>
      <w:r>
        <w:rPr>
          <w:spacing w:val="-1"/>
          <w:sz w:val="28"/>
        </w:rPr>
        <w:t xml:space="preserve"> </w:t>
      </w:r>
      <w:r>
        <w:rPr>
          <w:sz w:val="28"/>
        </w:rPr>
        <w:t>such</w:t>
      </w:r>
      <w:r>
        <w:rPr>
          <w:spacing w:val="-4"/>
          <w:sz w:val="28"/>
        </w:rPr>
        <w:t xml:space="preserve"> </w:t>
      </w:r>
      <w:r>
        <w:rPr>
          <w:sz w:val="28"/>
        </w:rPr>
        <w:t>as</w:t>
      </w:r>
      <w:r>
        <w:rPr>
          <w:spacing w:val="-2"/>
          <w:sz w:val="28"/>
        </w:rPr>
        <w:t xml:space="preserve"> </w:t>
      </w:r>
      <w:r>
        <w:rPr>
          <w:sz w:val="28"/>
        </w:rPr>
        <w:t>queue</w:t>
      </w:r>
      <w:r>
        <w:rPr>
          <w:spacing w:val="-1"/>
          <w:sz w:val="28"/>
        </w:rPr>
        <w:t xml:space="preserve"> </w:t>
      </w:r>
      <w:r>
        <w:rPr>
          <w:sz w:val="28"/>
        </w:rPr>
        <w:t>length</w:t>
      </w:r>
      <w:r>
        <w:rPr>
          <w:spacing w:val="1"/>
          <w:sz w:val="28"/>
        </w:rPr>
        <w:t xml:space="preserve"> </w:t>
      </w:r>
      <w:r>
        <w:rPr>
          <w:sz w:val="28"/>
        </w:rPr>
        <w:t>and</w:t>
      </w:r>
      <w:r>
        <w:rPr>
          <w:spacing w:val="-1"/>
          <w:sz w:val="28"/>
        </w:rPr>
        <w:t xml:space="preserve"> </w:t>
      </w:r>
      <w:r>
        <w:rPr>
          <w:sz w:val="28"/>
        </w:rPr>
        <w:t>waiting</w:t>
      </w:r>
      <w:r>
        <w:rPr>
          <w:spacing w:val="1"/>
          <w:sz w:val="28"/>
        </w:rPr>
        <w:t xml:space="preserve"> </w:t>
      </w:r>
      <w:r>
        <w:rPr>
          <w:spacing w:val="-4"/>
          <w:sz w:val="28"/>
        </w:rPr>
        <w:t>time</w:t>
      </w:r>
    </w:p>
    <w:p w14:paraId="302F3B8D">
      <w:pPr>
        <w:pStyle w:val="11"/>
        <w:spacing w:after="0" w:line="322" w:lineRule="exact"/>
        <w:jc w:val="left"/>
        <w:rPr>
          <w:sz w:val="28"/>
        </w:rPr>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649D268F">
      <w:pPr>
        <w:pStyle w:val="5"/>
        <w:spacing w:before="69"/>
      </w:pPr>
      <w:r>
        <w:t>The</w:t>
      </w:r>
      <w:r>
        <w:rPr>
          <w:spacing w:val="-15"/>
        </w:rPr>
        <w:t xml:space="preserve"> </w:t>
      </w:r>
      <w:r>
        <w:t>notebook</w:t>
      </w:r>
      <w:r>
        <w:rPr>
          <w:spacing w:val="-15"/>
        </w:rPr>
        <w:t xml:space="preserve"> </w:t>
      </w:r>
      <w:r>
        <w:t>serves</w:t>
      </w:r>
      <w:r>
        <w:rPr>
          <w:spacing w:val="-18"/>
        </w:rPr>
        <w:t xml:space="preserve"> </w:t>
      </w:r>
      <w:r>
        <w:t>as</w:t>
      </w:r>
      <w:r>
        <w:rPr>
          <w:spacing w:val="-13"/>
        </w:rPr>
        <w:t xml:space="preserve"> </w:t>
      </w:r>
      <w:r>
        <w:t>a</w:t>
      </w:r>
      <w:r>
        <w:rPr>
          <w:spacing w:val="-15"/>
        </w:rPr>
        <w:t xml:space="preserve"> </w:t>
      </w:r>
      <w:r>
        <w:t>reproducible</w:t>
      </w:r>
      <w:r>
        <w:rPr>
          <w:spacing w:val="-15"/>
        </w:rPr>
        <w:t xml:space="preserve"> </w:t>
      </w:r>
      <w:r>
        <w:t>and</w:t>
      </w:r>
      <w:r>
        <w:rPr>
          <w:spacing w:val="-17"/>
        </w:rPr>
        <w:t xml:space="preserve"> </w:t>
      </w:r>
      <w:r>
        <w:t>interpretable</w:t>
      </w:r>
      <w:r>
        <w:rPr>
          <w:spacing w:val="-12"/>
        </w:rPr>
        <w:t xml:space="preserve"> </w:t>
      </w:r>
      <w:r>
        <w:t>example</w:t>
      </w:r>
      <w:r>
        <w:rPr>
          <w:spacing w:val="-15"/>
        </w:rPr>
        <w:t xml:space="preserve"> </w:t>
      </w:r>
      <w:r>
        <w:t>of</w:t>
      </w:r>
      <w:r>
        <w:rPr>
          <w:spacing w:val="-14"/>
        </w:rPr>
        <w:t xml:space="preserve"> </w:t>
      </w:r>
      <w:r>
        <w:t>the</w:t>
      </w:r>
      <w:r>
        <w:rPr>
          <w:spacing w:val="-15"/>
        </w:rPr>
        <w:t xml:space="preserve"> </w:t>
      </w:r>
      <w:r>
        <w:t>online</w:t>
      </w:r>
      <w:r>
        <w:rPr>
          <w:spacing w:val="-16"/>
        </w:rPr>
        <w:t xml:space="preserve"> </w:t>
      </w:r>
      <w:r>
        <w:t>learn- ing workflow.</w:t>
      </w:r>
    </w:p>
    <w:p w14:paraId="65081F11">
      <w:pPr>
        <w:pStyle w:val="2"/>
        <w:numPr>
          <w:ilvl w:val="1"/>
          <w:numId w:val="13"/>
        </w:numPr>
        <w:tabs>
          <w:tab w:val="left" w:pos="630"/>
        </w:tabs>
        <w:spacing w:before="244" w:after="0" w:line="240" w:lineRule="auto"/>
        <w:ind w:left="630" w:right="0" w:hanging="492"/>
        <w:jc w:val="left"/>
      </w:pPr>
      <w:bookmarkStart w:id="86" w:name="_bookmark43"/>
      <w:bookmarkEnd w:id="86"/>
      <w:bookmarkStart w:id="87" w:name="4.5. Demo Execution Script&#13;"/>
      <w:bookmarkEnd w:id="87"/>
      <w:r>
        <w:t>Demo</w:t>
      </w:r>
      <w:r>
        <w:rPr>
          <w:spacing w:val="-4"/>
        </w:rPr>
        <w:t xml:space="preserve"> </w:t>
      </w:r>
      <w:r>
        <w:t>Execution</w:t>
      </w:r>
      <w:r>
        <w:rPr>
          <w:spacing w:val="-4"/>
        </w:rPr>
        <w:t xml:space="preserve"> </w:t>
      </w:r>
      <w:r>
        <w:rPr>
          <w:spacing w:val="-2"/>
        </w:rPr>
        <w:t>Script</w:t>
      </w:r>
    </w:p>
    <w:p w14:paraId="65D57C96">
      <w:pPr>
        <w:pStyle w:val="5"/>
        <w:spacing w:before="245"/>
      </w:pPr>
      <w:r>
        <w:t>The</w:t>
      </w:r>
      <w:r>
        <w:rPr>
          <w:spacing w:val="-4"/>
        </w:rPr>
        <w:t xml:space="preserve"> </w:t>
      </w:r>
      <w:r>
        <w:rPr>
          <w:color w:val="188038"/>
        </w:rPr>
        <w:t>run_demo.py</w:t>
      </w:r>
      <w:r>
        <w:rPr>
          <w:color w:val="188038"/>
          <w:spacing w:val="-5"/>
        </w:rPr>
        <w:t xml:space="preserve"> </w:t>
      </w:r>
      <w:r>
        <w:t>(lines</w:t>
      </w:r>
      <w:r>
        <w:rPr>
          <w:spacing w:val="-1"/>
        </w:rPr>
        <w:t xml:space="preserve"> </w:t>
      </w:r>
      <w:r>
        <w:t>45–90</w:t>
      </w:r>
      <w:r>
        <w:rPr>
          <w:b/>
        </w:rPr>
        <w:t>)</w:t>
      </w:r>
      <w:r>
        <w:rPr>
          <w:b/>
          <w:spacing w:val="-5"/>
        </w:rPr>
        <w:t xml:space="preserve"> </w:t>
      </w:r>
      <w:r>
        <w:t>script</w:t>
      </w:r>
      <w:r>
        <w:rPr>
          <w:spacing w:val="-3"/>
        </w:rPr>
        <w:t xml:space="preserve"> </w:t>
      </w:r>
      <w:r>
        <w:t>provides</w:t>
      </w:r>
      <w:r>
        <w:rPr>
          <w:spacing w:val="-4"/>
        </w:rPr>
        <w:t xml:space="preserve"> </w:t>
      </w:r>
      <w:r>
        <w:t>a</w:t>
      </w:r>
      <w:r>
        <w:rPr>
          <w:spacing w:val="-3"/>
        </w:rPr>
        <w:t xml:space="preserve"> </w:t>
      </w:r>
      <w:r>
        <w:t>standalone</w:t>
      </w:r>
      <w:r>
        <w:rPr>
          <w:spacing w:val="-3"/>
        </w:rPr>
        <w:t xml:space="preserve"> </w:t>
      </w:r>
      <w:r>
        <w:t>demonstration</w:t>
      </w:r>
      <w:r>
        <w:rPr>
          <w:spacing w:val="-4"/>
        </w:rPr>
        <w:t xml:space="preserve"> </w:t>
      </w:r>
      <w:r>
        <w:t>of</w:t>
      </w:r>
      <w:r>
        <w:rPr>
          <w:spacing w:val="-3"/>
        </w:rPr>
        <w:t xml:space="preserve"> </w:t>
      </w:r>
      <w:r>
        <w:t>the trained DQN agent interacting with the SUMO environment.</w:t>
      </w:r>
    </w:p>
    <w:p w14:paraId="7D54FD3B">
      <w:pPr>
        <w:pStyle w:val="5"/>
        <w:spacing w:before="241"/>
      </w:pPr>
      <w:r>
        <w:t>This</w:t>
      </w:r>
      <w:r>
        <w:rPr>
          <w:spacing w:val="-1"/>
        </w:rPr>
        <w:t xml:space="preserve"> </w:t>
      </w:r>
      <w:r>
        <w:t>script</w:t>
      </w:r>
      <w:r>
        <w:rPr>
          <w:spacing w:val="-1"/>
        </w:rPr>
        <w:t xml:space="preserve"> </w:t>
      </w:r>
      <w:r>
        <w:rPr>
          <w:spacing w:val="-2"/>
        </w:rPr>
        <w:t>highlights:</w:t>
      </w:r>
    </w:p>
    <w:p w14:paraId="30927045">
      <w:pPr>
        <w:pStyle w:val="11"/>
        <w:numPr>
          <w:ilvl w:val="2"/>
          <w:numId w:val="13"/>
        </w:numPr>
        <w:tabs>
          <w:tab w:val="left" w:pos="858"/>
        </w:tabs>
        <w:spacing w:before="239" w:after="0" w:line="240" w:lineRule="auto"/>
        <w:ind w:left="858" w:right="0" w:hanging="360"/>
        <w:jc w:val="left"/>
        <w:rPr>
          <w:sz w:val="28"/>
        </w:rPr>
      </w:pPr>
      <w:r>
        <w:rPr>
          <w:sz w:val="28"/>
        </w:rPr>
        <w:t xml:space="preserve">Agent </w:t>
      </w:r>
      <w:r>
        <w:rPr>
          <w:spacing w:val="-2"/>
          <w:sz w:val="28"/>
        </w:rPr>
        <w:t>initialization</w:t>
      </w:r>
    </w:p>
    <w:p w14:paraId="25E3D741">
      <w:pPr>
        <w:pStyle w:val="11"/>
        <w:numPr>
          <w:ilvl w:val="2"/>
          <w:numId w:val="13"/>
        </w:numPr>
        <w:tabs>
          <w:tab w:val="left" w:pos="858"/>
        </w:tabs>
        <w:spacing w:before="1" w:after="0" w:line="240" w:lineRule="auto"/>
        <w:ind w:left="858" w:right="0" w:hanging="360"/>
        <w:jc w:val="left"/>
        <w:rPr>
          <w:sz w:val="28"/>
        </w:rPr>
      </w:pPr>
      <w:r>
        <w:rPr>
          <w:sz w:val="28"/>
        </w:rPr>
        <w:t>Real-time</w:t>
      </w:r>
      <w:r>
        <w:rPr>
          <w:spacing w:val="-2"/>
          <w:sz w:val="28"/>
        </w:rPr>
        <w:t xml:space="preserve"> </w:t>
      </w:r>
      <w:r>
        <w:rPr>
          <w:sz w:val="28"/>
        </w:rPr>
        <w:t>stepping</w:t>
      </w:r>
      <w:r>
        <w:rPr>
          <w:spacing w:val="-2"/>
          <w:sz w:val="28"/>
        </w:rPr>
        <w:t xml:space="preserve"> </w:t>
      </w:r>
      <w:r>
        <w:rPr>
          <w:sz w:val="28"/>
        </w:rPr>
        <w:t>through</w:t>
      </w:r>
      <w:r>
        <w:rPr>
          <w:spacing w:val="-2"/>
          <w:sz w:val="28"/>
        </w:rPr>
        <w:t xml:space="preserve"> </w:t>
      </w:r>
      <w:r>
        <w:rPr>
          <w:sz w:val="28"/>
        </w:rPr>
        <w:t>the</w:t>
      </w:r>
      <w:r>
        <w:rPr>
          <w:spacing w:val="-1"/>
          <w:sz w:val="28"/>
        </w:rPr>
        <w:t xml:space="preserve"> </w:t>
      </w:r>
      <w:r>
        <w:rPr>
          <w:spacing w:val="-2"/>
          <w:sz w:val="28"/>
        </w:rPr>
        <w:t>environment</w:t>
      </w:r>
    </w:p>
    <w:p w14:paraId="063FA713">
      <w:pPr>
        <w:pStyle w:val="11"/>
        <w:numPr>
          <w:ilvl w:val="2"/>
          <w:numId w:val="13"/>
        </w:numPr>
        <w:tabs>
          <w:tab w:val="left" w:pos="858"/>
        </w:tabs>
        <w:spacing w:before="1" w:after="0" w:line="240" w:lineRule="auto"/>
        <w:ind w:left="858" w:right="0" w:hanging="360"/>
        <w:jc w:val="left"/>
        <w:rPr>
          <w:sz w:val="28"/>
        </w:rPr>
      </w:pPr>
      <w:r>
        <w:rPr>
          <w:sz w:val="28"/>
        </w:rPr>
        <w:t>Online</w:t>
      </w:r>
      <w:r>
        <w:rPr>
          <w:spacing w:val="-4"/>
          <w:sz w:val="28"/>
        </w:rPr>
        <w:t xml:space="preserve"> </w:t>
      </w:r>
      <w:r>
        <w:rPr>
          <w:sz w:val="28"/>
        </w:rPr>
        <w:t>observation</w:t>
      </w:r>
      <w:r>
        <w:rPr>
          <w:spacing w:val="-2"/>
          <w:sz w:val="28"/>
        </w:rPr>
        <w:t xml:space="preserve"> </w:t>
      </w:r>
      <w:r>
        <w:rPr>
          <w:sz w:val="28"/>
        </w:rPr>
        <w:t>of</w:t>
      </w:r>
      <w:r>
        <w:rPr>
          <w:spacing w:val="-4"/>
          <w:sz w:val="28"/>
        </w:rPr>
        <w:t xml:space="preserve"> </w:t>
      </w:r>
      <w:r>
        <w:rPr>
          <w:sz w:val="28"/>
        </w:rPr>
        <w:t>traffic</w:t>
      </w:r>
      <w:r>
        <w:rPr>
          <w:spacing w:val="-1"/>
          <w:sz w:val="28"/>
        </w:rPr>
        <w:t xml:space="preserve"> </w:t>
      </w:r>
      <w:r>
        <w:rPr>
          <w:spacing w:val="-2"/>
          <w:sz w:val="28"/>
        </w:rPr>
        <w:t>performance</w:t>
      </w:r>
    </w:p>
    <w:p w14:paraId="0532B8FF">
      <w:pPr>
        <w:pStyle w:val="5"/>
        <w:spacing w:before="239"/>
      </w:pPr>
      <w:r>
        <w:t>It</w:t>
      </w:r>
      <w:r>
        <w:rPr>
          <w:spacing w:val="-3"/>
        </w:rPr>
        <w:t xml:space="preserve"> </w:t>
      </w:r>
      <w:r>
        <w:t>is</w:t>
      </w:r>
      <w:r>
        <w:rPr>
          <w:spacing w:val="-2"/>
        </w:rPr>
        <w:t xml:space="preserve"> </w:t>
      </w:r>
      <w:r>
        <w:t>mainly</w:t>
      </w:r>
      <w:r>
        <w:rPr>
          <w:spacing w:val="-5"/>
        </w:rPr>
        <w:t xml:space="preserve"> </w:t>
      </w:r>
      <w:r>
        <w:t>used</w:t>
      </w:r>
      <w:r>
        <w:rPr>
          <w:spacing w:val="1"/>
        </w:rPr>
        <w:t xml:space="preserve"> </w:t>
      </w:r>
      <w:r>
        <w:t>for</w:t>
      </w:r>
      <w:r>
        <w:rPr>
          <w:spacing w:val="-2"/>
        </w:rPr>
        <w:t xml:space="preserve"> </w:t>
      </w:r>
      <w:r>
        <w:t>qualitative</w:t>
      </w:r>
      <w:r>
        <w:rPr>
          <w:spacing w:val="-3"/>
        </w:rPr>
        <w:t xml:space="preserve"> </w:t>
      </w:r>
      <w:r>
        <w:t>evaluation</w:t>
      </w:r>
      <w:r>
        <w:rPr>
          <w:spacing w:val="-2"/>
        </w:rPr>
        <w:t xml:space="preserve"> </w:t>
      </w:r>
      <w:r>
        <w:t>and</w:t>
      </w:r>
      <w:r>
        <w:rPr>
          <w:spacing w:val="-2"/>
        </w:rPr>
        <w:t xml:space="preserve"> </w:t>
      </w:r>
      <w:r>
        <w:t>visualization</w:t>
      </w:r>
      <w:r>
        <w:rPr>
          <w:spacing w:val="-2"/>
        </w:rPr>
        <w:t xml:space="preserve"> </w:t>
      </w:r>
      <w:r>
        <w:t>of</w:t>
      </w:r>
      <w:r>
        <w:rPr>
          <w:spacing w:val="-2"/>
        </w:rPr>
        <w:t xml:space="preserve"> </w:t>
      </w:r>
      <w:r>
        <w:t>agent</w:t>
      </w:r>
      <w:r>
        <w:rPr>
          <w:spacing w:val="-2"/>
        </w:rPr>
        <w:t xml:space="preserve"> behavior.</w:t>
      </w:r>
    </w:p>
    <w:p w14:paraId="4E1A44AF">
      <w:pPr>
        <w:pStyle w:val="2"/>
        <w:numPr>
          <w:ilvl w:val="1"/>
          <w:numId w:val="13"/>
        </w:numPr>
        <w:tabs>
          <w:tab w:val="left" w:pos="630"/>
        </w:tabs>
        <w:spacing w:before="245" w:after="0" w:line="240" w:lineRule="auto"/>
        <w:ind w:left="630" w:right="0" w:hanging="492"/>
        <w:jc w:val="left"/>
      </w:pPr>
      <w:bookmarkStart w:id="88" w:name="4.6. Generated Training Data&#13;"/>
      <w:bookmarkEnd w:id="88"/>
      <w:bookmarkStart w:id="89" w:name="_bookmark44"/>
      <w:bookmarkEnd w:id="89"/>
      <w:r>
        <w:t>Generated</w:t>
      </w:r>
      <w:r>
        <w:rPr>
          <w:spacing w:val="-7"/>
        </w:rPr>
        <w:t xml:space="preserve"> </w:t>
      </w:r>
      <w:r>
        <w:t>Training</w:t>
      </w:r>
      <w:r>
        <w:rPr>
          <w:spacing w:val="-7"/>
        </w:rPr>
        <w:t xml:space="preserve"> </w:t>
      </w:r>
      <w:r>
        <w:rPr>
          <w:spacing w:val="-4"/>
        </w:rPr>
        <w:t>Data</w:t>
      </w:r>
    </w:p>
    <w:p w14:paraId="432D518C">
      <w:pPr>
        <w:pStyle w:val="5"/>
        <w:spacing w:before="244" w:line="242" w:lineRule="auto"/>
        <w:ind w:right="545"/>
      </w:pPr>
      <w:r>
        <w:t>All</w:t>
      </w:r>
      <w:r>
        <w:rPr>
          <w:spacing w:val="-4"/>
        </w:rPr>
        <w:t xml:space="preserve"> </w:t>
      </w:r>
      <w:r>
        <w:t>performance</w:t>
      </w:r>
      <w:r>
        <w:rPr>
          <w:spacing w:val="-1"/>
        </w:rPr>
        <w:t xml:space="preserve"> </w:t>
      </w:r>
      <w:r>
        <w:t>metrics</w:t>
      </w:r>
      <w:r>
        <w:rPr>
          <w:spacing w:val="-4"/>
        </w:rPr>
        <w:t xml:space="preserve"> </w:t>
      </w:r>
      <w:r>
        <w:t>generated</w:t>
      </w:r>
      <w:r>
        <w:rPr>
          <w:spacing w:val="-4"/>
        </w:rPr>
        <w:t xml:space="preserve"> </w:t>
      </w:r>
      <w:r>
        <w:t>during</w:t>
      </w:r>
      <w:r>
        <w:rPr>
          <w:spacing w:val="-4"/>
        </w:rPr>
        <w:t xml:space="preserve"> </w:t>
      </w:r>
      <w:r>
        <w:t>training</w:t>
      </w:r>
      <w:r>
        <w:rPr>
          <w:spacing w:val="-4"/>
        </w:rPr>
        <w:t xml:space="preserve"> </w:t>
      </w:r>
      <w:r>
        <w:t>are</w:t>
      </w:r>
      <w:r>
        <w:rPr>
          <w:spacing w:val="-4"/>
        </w:rPr>
        <w:t xml:space="preserve"> </w:t>
      </w:r>
      <w:r>
        <w:t>logged</w:t>
      </w:r>
      <w:r>
        <w:rPr>
          <w:spacing w:val="-4"/>
        </w:rPr>
        <w:t xml:space="preserve"> </w:t>
      </w:r>
      <w:r>
        <w:t>into</w:t>
      </w:r>
      <w:r>
        <w:rPr>
          <w:spacing w:val="-4"/>
        </w:rPr>
        <w:t xml:space="preserve"> </w:t>
      </w:r>
      <w:r>
        <w:t>CSV</w:t>
      </w:r>
      <w:r>
        <w:rPr>
          <w:spacing w:val="-4"/>
        </w:rPr>
        <w:t xml:space="preserve"> </w:t>
      </w:r>
      <w:r>
        <w:t>files</w:t>
      </w:r>
      <w:r>
        <w:rPr>
          <w:spacing w:val="-2"/>
        </w:rPr>
        <w:t xml:space="preserve"> </w:t>
      </w:r>
      <w:r>
        <w:t xml:space="preserve">for </w:t>
      </w:r>
      <w:r>
        <w:rPr>
          <w:spacing w:val="-2"/>
        </w:rPr>
        <w:t>post-analysis.</w:t>
      </w:r>
    </w:p>
    <w:p w14:paraId="7FD3383A">
      <w:pPr>
        <w:spacing w:before="233"/>
        <w:ind w:left="138" w:right="0" w:firstLine="0"/>
        <w:jc w:val="left"/>
        <w:rPr>
          <w:i/>
          <w:sz w:val="28"/>
        </w:rPr>
      </w:pPr>
      <w:bookmarkStart w:id="90" w:name="DQN Results&#13;"/>
      <w:bookmarkEnd w:id="90"/>
      <w:r>
        <w:rPr>
          <w:i/>
          <w:sz w:val="28"/>
        </w:rPr>
        <w:t>DQN</w:t>
      </w:r>
      <w:r>
        <w:rPr>
          <w:i/>
          <w:spacing w:val="-3"/>
          <w:sz w:val="28"/>
        </w:rPr>
        <w:t xml:space="preserve"> </w:t>
      </w:r>
      <w:r>
        <w:rPr>
          <w:i/>
          <w:spacing w:val="-2"/>
          <w:sz w:val="28"/>
        </w:rPr>
        <w:t>Results</w:t>
      </w:r>
    </w:p>
    <w:p w14:paraId="66A681A1">
      <w:pPr>
        <w:pStyle w:val="5"/>
        <w:spacing w:before="268" w:line="276" w:lineRule="auto"/>
        <w:ind w:right="6405"/>
      </w:pPr>
      <w:r>
        <w:t>File:</w:t>
      </w:r>
      <w:r>
        <w:rPr>
          <w:spacing w:val="-18"/>
        </w:rPr>
        <w:t xml:space="preserve"> </w:t>
      </w:r>
      <w:r>
        <w:rPr>
          <w:color w:val="188038"/>
        </w:rPr>
        <w:t xml:space="preserve">dqn_results.csv </w:t>
      </w:r>
      <w:r>
        <w:rPr>
          <w:spacing w:val="-2"/>
        </w:rPr>
        <w:t>Columns:</w:t>
      </w:r>
    </w:p>
    <w:p w14:paraId="40F6E0CF">
      <w:pPr>
        <w:pStyle w:val="11"/>
        <w:numPr>
          <w:ilvl w:val="0"/>
          <w:numId w:val="25"/>
        </w:numPr>
        <w:tabs>
          <w:tab w:val="left" w:pos="858"/>
        </w:tabs>
        <w:spacing w:before="240" w:after="0" w:line="322" w:lineRule="exact"/>
        <w:ind w:left="858" w:right="0" w:hanging="360"/>
        <w:jc w:val="left"/>
        <w:rPr>
          <w:sz w:val="28"/>
        </w:rPr>
      </w:pPr>
      <w:r>
        <w:rPr>
          <w:spacing w:val="-2"/>
          <w:sz w:val="28"/>
        </w:rPr>
        <w:t>Episode</w:t>
      </w:r>
    </w:p>
    <w:p w14:paraId="6D82EDBC">
      <w:pPr>
        <w:pStyle w:val="11"/>
        <w:numPr>
          <w:ilvl w:val="0"/>
          <w:numId w:val="25"/>
        </w:numPr>
        <w:tabs>
          <w:tab w:val="left" w:pos="858"/>
        </w:tabs>
        <w:spacing w:before="0" w:after="0" w:line="322" w:lineRule="exact"/>
        <w:ind w:left="858" w:right="0" w:hanging="360"/>
        <w:jc w:val="left"/>
        <w:rPr>
          <w:sz w:val="28"/>
        </w:rPr>
      </w:pPr>
      <w:r>
        <w:rPr>
          <w:spacing w:val="-2"/>
          <w:sz w:val="28"/>
        </w:rPr>
        <w:t>Avg_Queue</w:t>
      </w:r>
    </w:p>
    <w:p w14:paraId="286FC2D0">
      <w:pPr>
        <w:pStyle w:val="11"/>
        <w:numPr>
          <w:ilvl w:val="0"/>
          <w:numId w:val="25"/>
        </w:numPr>
        <w:tabs>
          <w:tab w:val="left" w:pos="858"/>
        </w:tabs>
        <w:spacing w:before="1" w:after="0" w:line="240" w:lineRule="auto"/>
        <w:ind w:left="858" w:right="0" w:hanging="360"/>
        <w:jc w:val="left"/>
        <w:rPr>
          <w:sz w:val="28"/>
        </w:rPr>
      </w:pPr>
      <w:r>
        <w:rPr>
          <w:spacing w:val="-2"/>
          <w:sz w:val="28"/>
        </w:rPr>
        <w:t>Max_Queue</w:t>
      </w:r>
    </w:p>
    <w:p w14:paraId="33EFF198">
      <w:pPr>
        <w:pStyle w:val="11"/>
        <w:numPr>
          <w:ilvl w:val="0"/>
          <w:numId w:val="25"/>
        </w:numPr>
        <w:tabs>
          <w:tab w:val="left" w:pos="858"/>
        </w:tabs>
        <w:spacing w:before="1" w:after="0" w:line="322" w:lineRule="exact"/>
        <w:ind w:left="858" w:right="0" w:hanging="360"/>
        <w:jc w:val="left"/>
        <w:rPr>
          <w:sz w:val="28"/>
        </w:rPr>
      </w:pPr>
      <w:r>
        <w:rPr>
          <w:spacing w:val="-2"/>
          <w:sz w:val="28"/>
        </w:rPr>
        <w:t>Avg_Wait_Time</w:t>
      </w:r>
    </w:p>
    <w:p w14:paraId="35AD6382">
      <w:pPr>
        <w:pStyle w:val="11"/>
        <w:numPr>
          <w:ilvl w:val="0"/>
          <w:numId w:val="25"/>
        </w:numPr>
        <w:tabs>
          <w:tab w:val="left" w:pos="858"/>
        </w:tabs>
        <w:spacing w:before="0" w:after="0" w:line="322" w:lineRule="exact"/>
        <w:ind w:left="858" w:right="0" w:hanging="360"/>
        <w:jc w:val="left"/>
        <w:rPr>
          <w:sz w:val="28"/>
        </w:rPr>
      </w:pPr>
      <w:r>
        <w:rPr>
          <w:spacing w:val="-2"/>
          <w:sz w:val="28"/>
        </w:rPr>
        <w:t>Max_Wait_Time</w:t>
      </w:r>
    </w:p>
    <w:p w14:paraId="48A16BC6">
      <w:pPr>
        <w:pStyle w:val="11"/>
        <w:numPr>
          <w:ilvl w:val="0"/>
          <w:numId w:val="25"/>
        </w:numPr>
        <w:tabs>
          <w:tab w:val="left" w:pos="858"/>
        </w:tabs>
        <w:spacing w:before="1" w:after="0" w:line="240" w:lineRule="auto"/>
        <w:ind w:left="858" w:right="0" w:hanging="360"/>
        <w:jc w:val="left"/>
        <w:rPr>
          <w:sz w:val="28"/>
        </w:rPr>
      </w:pPr>
      <w:r>
        <w:rPr>
          <w:spacing w:val="-2"/>
          <w:sz w:val="28"/>
        </w:rPr>
        <w:t>Avg_Speed</w:t>
      </w:r>
    </w:p>
    <w:p w14:paraId="11E23FFF">
      <w:pPr>
        <w:pStyle w:val="11"/>
        <w:numPr>
          <w:ilvl w:val="0"/>
          <w:numId w:val="25"/>
        </w:numPr>
        <w:tabs>
          <w:tab w:val="left" w:pos="858"/>
        </w:tabs>
        <w:spacing w:before="1" w:after="0" w:line="322" w:lineRule="exact"/>
        <w:ind w:left="858" w:right="0" w:hanging="360"/>
        <w:jc w:val="left"/>
        <w:rPr>
          <w:sz w:val="28"/>
        </w:rPr>
      </w:pPr>
      <w:r>
        <w:rPr>
          <w:spacing w:val="-2"/>
          <w:sz w:val="28"/>
        </w:rPr>
        <w:t>Cumulative_Reward</w:t>
      </w:r>
    </w:p>
    <w:p w14:paraId="10767B82">
      <w:pPr>
        <w:pStyle w:val="11"/>
        <w:numPr>
          <w:ilvl w:val="0"/>
          <w:numId w:val="25"/>
        </w:numPr>
        <w:tabs>
          <w:tab w:val="left" w:pos="858"/>
        </w:tabs>
        <w:spacing w:before="0" w:after="0" w:line="429" w:lineRule="auto"/>
        <w:ind w:left="138" w:right="6292" w:firstLine="360"/>
        <w:jc w:val="left"/>
        <w:rPr>
          <w:sz w:val="28"/>
        </w:rPr>
      </w:pPr>
      <w:r>
        <w:rPr>
          <w:spacing w:val="-2"/>
          <w:sz w:val="28"/>
        </w:rPr>
        <w:t xml:space="preserve">Vehicles_Passed </w:t>
      </w:r>
      <w:bookmarkStart w:id="91" w:name="Fixed-Time Baseline Results&#13;"/>
      <w:bookmarkEnd w:id="91"/>
      <w:r>
        <w:rPr>
          <w:i/>
          <w:sz w:val="28"/>
        </w:rPr>
        <w:t>Fixed-Time</w:t>
      </w:r>
      <w:r>
        <w:rPr>
          <w:i/>
          <w:spacing w:val="-15"/>
          <w:sz w:val="28"/>
        </w:rPr>
        <w:t xml:space="preserve"> </w:t>
      </w:r>
      <w:r>
        <w:rPr>
          <w:i/>
          <w:sz w:val="28"/>
        </w:rPr>
        <w:t>Baseline</w:t>
      </w:r>
      <w:r>
        <w:rPr>
          <w:i/>
          <w:spacing w:val="-17"/>
          <w:sz w:val="28"/>
        </w:rPr>
        <w:t xml:space="preserve"> </w:t>
      </w:r>
      <w:r>
        <w:rPr>
          <w:i/>
          <w:sz w:val="28"/>
        </w:rPr>
        <w:t xml:space="preserve">Results </w:t>
      </w:r>
      <w:r>
        <w:rPr>
          <w:sz w:val="28"/>
        </w:rPr>
        <w:t xml:space="preserve">File: </w:t>
      </w:r>
      <w:r>
        <w:rPr>
          <w:color w:val="188038"/>
          <w:sz w:val="28"/>
        </w:rPr>
        <w:t>fixed_results.csv</w:t>
      </w:r>
    </w:p>
    <w:p w14:paraId="7A87E36A">
      <w:pPr>
        <w:pStyle w:val="5"/>
        <w:spacing w:line="306" w:lineRule="exact"/>
      </w:pPr>
      <w:r>
        <w:t>These</w:t>
      </w:r>
      <w:r>
        <w:rPr>
          <w:spacing w:val="-3"/>
        </w:rPr>
        <w:t xml:space="preserve"> </w:t>
      </w:r>
      <w:r>
        <w:t>datasets</w:t>
      </w:r>
      <w:r>
        <w:rPr>
          <w:spacing w:val="-2"/>
        </w:rPr>
        <w:t xml:space="preserve"> </w:t>
      </w:r>
      <w:r>
        <w:t>are</w:t>
      </w:r>
      <w:r>
        <w:rPr>
          <w:spacing w:val="-5"/>
        </w:rPr>
        <w:t xml:space="preserve"> </w:t>
      </w:r>
      <w:r>
        <w:t>used</w:t>
      </w:r>
      <w:r>
        <w:rPr>
          <w:spacing w:val="-3"/>
        </w:rPr>
        <w:t xml:space="preserve"> </w:t>
      </w:r>
      <w:r>
        <w:t>to</w:t>
      </w:r>
      <w:r>
        <w:rPr>
          <w:spacing w:val="-2"/>
        </w:rPr>
        <w:t xml:space="preserve"> </w:t>
      </w:r>
      <w:r>
        <w:t>quantitatively</w:t>
      </w:r>
      <w:r>
        <w:rPr>
          <w:spacing w:val="-5"/>
        </w:rPr>
        <w:t xml:space="preserve"> </w:t>
      </w:r>
      <w:r>
        <w:t>compare</w:t>
      </w:r>
      <w:r>
        <w:rPr>
          <w:spacing w:val="-3"/>
        </w:rPr>
        <w:t xml:space="preserve"> </w:t>
      </w:r>
      <w:r>
        <w:t>the</w:t>
      </w:r>
      <w:r>
        <w:rPr>
          <w:spacing w:val="-5"/>
        </w:rPr>
        <w:t xml:space="preserve"> </w:t>
      </w:r>
      <w:r>
        <w:t>proposed</w:t>
      </w:r>
      <w:r>
        <w:rPr>
          <w:spacing w:val="-2"/>
        </w:rPr>
        <w:t xml:space="preserve"> </w:t>
      </w:r>
      <w:r>
        <w:t>DQN-based</w:t>
      </w:r>
      <w:r>
        <w:rPr>
          <w:spacing w:val="-2"/>
        </w:rPr>
        <w:t xml:space="preserve"> control</w:t>
      </w:r>
    </w:p>
    <w:p w14:paraId="01E66AB8">
      <w:pPr>
        <w:pStyle w:val="5"/>
        <w:spacing w:line="417" w:lineRule="auto"/>
        <w:ind w:right="1062"/>
      </w:pPr>
      <w:r>
        <w:t>strategy</w:t>
      </w:r>
      <w:r>
        <w:rPr>
          <w:spacing w:val="-7"/>
        </w:rPr>
        <w:t xml:space="preserve"> </w:t>
      </w:r>
      <w:r>
        <w:t>against</w:t>
      </w:r>
      <w:r>
        <w:rPr>
          <w:spacing w:val="-4"/>
        </w:rPr>
        <w:t xml:space="preserve"> </w:t>
      </w:r>
      <w:r>
        <w:t>a</w:t>
      </w:r>
      <w:r>
        <w:rPr>
          <w:spacing w:val="-4"/>
        </w:rPr>
        <w:t xml:space="preserve"> </w:t>
      </w:r>
      <w:r>
        <w:t>traditional</w:t>
      </w:r>
      <w:r>
        <w:rPr>
          <w:spacing w:val="-4"/>
        </w:rPr>
        <w:t xml:space="preserve"> </w:t>
      </w:r>
      <w:r>
        <w:t>fixed-time</w:t>
      </w:r>
      <w:r>
        <w:rPr>
          <w:spacing w:val="-4"/>
        </w:rPr>
        <w:t xml:space="preserve"> </w:t>
      </w:r>
      <w:r>
        <w:t>traffic</w:t>
      </w:r>
      <w:r>
        <w:rPr>
          <w:spacing w:val="-4"/>
        </w:rPr>
        <w:t xml:space="preserve"> </w:t>
      </w:r>
      <w:r>
        <w:t>signal</w:t>
      </w:r>
      <w:r>
        <w:rPr>
          <w:spacing w:val="-4"/>
        </w:rPr>
        <w:t xml:space="preserve"> </w:t>
      </w:r>
      <w:r>
        <w:t>control</w:t>
      </w:r>
      <w:r>
        <w:rPr>
          <w:spacing w:val="-4"/>
        </w:rPr>
        <w:t xml:space="preserve"> </w:t>
      </w:r>
      <w:r>
        <w:t xml:space="preserve">method. </w:t>
      </w:r>
      <w:r>
        <w:rPr>
          <w:spacing w:val="-2"/>
        </w:rPr>
        <w:t>Discussion</w:t>
      </w:r>
    </w:p>
    <w:p w14:paraId="4FD0C979">
      <w:pPr>
        <w:pStyle w:val="5"/>
        <w:spacing w:after="0" w:line="417" w:lineRule="auto"/>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1246EECF">
      <w:pPr>
        <w:pStyle w:val="5"/>
        <w:spacing w:before="67" w:line="259" w:lineRule="auto"/>
        <w:ind w:right="265"/>
      </w:pPr>
      <w:r>
        <w:t>Since all experiences are generated online, the training dataset is non-static and evolves</w:t>
      </w:r>
      <w:r>
        <w:rPr>
          <w:spacing w:val="-3"/>
        </w:rPr>
        <w:t xml:space="preserve"> </w:t>
      </w:r>
      <w:r>
        <w:t>as</w:t>
      </w:r>
      <w:r>
        <w:rPr>
          <w:spacing w:val="-2"/>
        </w:rPr>
        <w:t xml:space="preserve"> </w:t>
      </w:r>
      <w:r>
        <w:t>the</w:t>
      </w:r>
      <w:r>
        <w:rPr>
          <w:spacing w:val="-2"/>
        </w:rPr>
        <w:t xml:space="preserve"> </w:t>
      </w:r>
      <w:r>
        <w:t>agent</w:t>
      </w:r>
      <w:r>
        <w:rPr>
          <w:spacing w:val="-2"/>
        </w:rPr>
        <w:t xml:space="preserve"> </w:t>
      </w:r>
      <w:r>
        <w:t>improves</w:t>
      </w:r>
      <w:r>
        <w:rPr>
          <w:spacing w:val="-2"/>
        </w:rPr>
        <w:t xml:space="preserve"> </w:t>
      </w:r>
      <w:r>
        <w:t>its</w:t>
      </w:r>
      <w:r>
        <w:rPr>
          <w:spacing w:val="-3"/>
        </w:rPr>
        <w:t xml:space="preserve"> </w:t>
      </w:r>
      <w:r>
        <w:t>policy.</w:t>
      </w:r>
      <w:r>
        <w:rPr>
          <w:spacing w:val="-2"/>
        </w:rPr>
        <w:t xml:space="preserve"> </w:t>
      </w:r>
      <w:r>
        <w:t>This</w:t>
      </w:r>
      <w:r>
        <w:rPr>
          <w:spacing w:val="-3"/>
        </w:rPr>
        <w:t xml:space="preserve"> </w:t>
      </w:r>
      <w:r>
        <w:t>allows</w:t>
      </w:r>
      <w:r>
        <w:rPr>
          <w:spacing w:val="-3"/>
        </w:rPr>
        <w:t xml:space="preserve"> </w:t>
      </w:r>
      <w:r>
        <w:t>the</w:t>
      </w:r>
      <w:r>
        <w:rPr>
          <w:spacing w:val="-2"/>
        </w:rPr>
        <w:t xml:space="preserve"> </w:t>
      </w:r>
      <w:r>
        <w:t>agent</w:t>
      </w:r>
      <w:r>
        <w:rPr>
          <w:spacing w:val="-2"/>
        </w:rPr>
        <w:t xml:space="preserve"> </w:t>
      </w:r>
      <w:r>
        <w:t>to</w:t>
      </w:r>
      <w:r>
        <w:rPr>
          <w:spacing w:val="-2"/>
        </w:rPr>
        <w:t xml:space="preserve"> </w:t>
      </w:r>
      <w:r>
        <w:t>adapt</w:t>
      </w:r>
      <w:r>
        <w:rPr>
          <w:spacing w:val="-2"/>
        </w:rPr>
        <w:t xml:space="preserve"> </w:t>
      </w:r>
      <w:r>
        <w:t>to</w:t>
      </w:r>
      <w:r>
        <w:rPr>
          <w:spacing w:val="-2"/>
        </w:rPr>
        <w:t xml:space="preserve"> </w:t>
      </w:r>
      <w:r>
        <w:t>stochas- tic traffic conditions and learn robust signal control strategies without relying on predefined traffic patterns or historical datasets.</w:t>
      </w:r>
    </w:p>
    <w:p w14:paraId="56155FDC">
      <w:pPr>
        <w:pStyle w:val="2"/>
        <w:numPr>
          <w:ilvl w:val="0"/>
          <w:numId w:val="13"/>
        </w:numPr>
        <w:tabs>
          <w:tab w:val="left" w:pos="418"/>
        </w:tabs>
        <w:spacing w:before="167" w:after="0" w:line="240" w:lineRule="auto"/>
        <w:ind w:left="418" w:right="0" w:hanging="280"/>
        <w:jc w:val="left"/>
      </w:pPr>
      <w:r>
        <w:drawing>
          <wp:anchor distT="0" distB="0" distL="0" distR="0" simplePos="0" relativeHeight="251673600" behindDoc="1" locked="0" layoutInCell="1" allowOverlap="1">
            <wp:simplePos x="0" y="0"/>
            <wp:positionH relativeFrom="page">
              <wp:posOffset>975360</wp:posOffset>
            </wp:positionH>
            <wp:positionV relativeFrom="paragraph">
              <wp:posOffset>325120</wp:posOffset>
            </wp:positionV>
            <wp:extent cx="5904230" cy="351155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903976" cy="3511296"/>
                    </a:xfrm>
                    <a:prstGeom prst="rect">
                      <a:avLst/>
                    </a:prstGeom>
                  </pic:spPr>
                </pic:pic>
              </a:graphicData>
            </a:graphic>
          </wp:anchor>
        </w:drawing>
      </w:r>
      <w:bookmarkStart w:id="92" w:name="_bookmark45"/>
      <w:bookmarkEnd w:id="92"/>
      <w:bookmarkStart w:id="93" w:name="5. Chapter Conclusion &#13;"/>
      <w:bookmarkEnd w:id="93"/>
      <w:r>
        <w:t xml:space="preserve">Chapter </w:t>
      </w:r>
      <w:r>
        <w:rPr>
          <w:spacing w:val="-2"/>
        </w:rPr>
        <w:t>Conclusion</w:t>
      </w:r>
    </w:p>
    <w:p w14:paraId="59F6CA69">
      <w:pPr>
        <w:pStyle w:val="5"/>
        <w:spacing w:before="254"/>
        <w:ind w:right="152"/>
        <w:jc w:val="both"/>
      </w:pPr>
      <w:r>
        <w:t>This chapter has presented how the traffic simulation environment is built using SUMO</w:t>
      </w:r>
      <w:r>
        <w:rPr>
          <w:spacing w:val="-9"/>
        </w:rPr>
        <w:t xml:space="preserve"> </w:t>
      </w:r>
      <w:r>
        <w:t>and</w:t>
      </w:r>
      <w:r>
        <w:rPr>
          <w:spacing w:val="-7"/>
        </w:rPr>
        <w:t xml:space="preserve"> </w:t>
      </w:r>
      <w:r>
        <w:t>how</w:t>
      </w:r>
      <w:r>
        <w:rPr>
          <w:spacing w:val="-11"/>
        </w:rPr>
        <w:t xml:space="preserve"> </w:t>
      </w:r>
      <w:r>
        <w:t>data</w:t>
      </w:r>
      <w:r>
        <w:rPr>
          <w:spacing w:val="-7"/>
        </w:rPr>
        <w:t xml:space="preserve"> </w:t>
      </w:r>
      <w:r>
        <w:t>is</w:t>
      </w:r>
      <w:r>
        <w:rPr>
          <w:spacing w:val="-8"/>
        </w:rPr>
        <w:t xml:space="preserve"> </w:t>
      </w:r>
      <w:r>
        <w:t>generated</w:t>
      </w:r>
      <w:r>
        <w:rPr>
          <w:spacing w:val="-7"/>
        </w:rPr>
        <w:t xml:space="preserve"> </w:t>
      </w:r>
      <w:r>
        <w:t>during</w:t>
      </w:r>
      <w:r>
        <w:rPr>
          <w:spacing w:val="-7"/>
        </w:rPr>
        <w:t xml:space="preserve"> </w:t>
      </w:r>
      <w:r>
        <w:t>the</w:t>
      </w:r>
      <w:r>
        <w:rPr>
          <w:spacing w:val="-9"/>
        </w:rPr>
        <w:t xml:space="preserve"> </w:t>
      </w:r>
      <w:r>
        <w:t>training</w:t>
      </w:r>
      <w:r>
        <w:rPr>
          <w:spacing w:val="-8"/>
        </w:rPr>
        <w:t xml:space="preserve"> </w:t>
      </w:r>
      <w:r>
        <w:t>of</w:t>
      </w:r>
      <w:r>
        <w:rPr>
          <w:spacing w:val="-6"/>
        </w:rPr>
        <w:t xml:space="preserve"> </w:t>
      </w:r>
      <w:r>
        <w:t>the</w:t>
      </w:r>
      <w:r>
        <w:rPr>
          <w:spacing w:val="-7"/>
        </w:rPr>
        <w:t xml:space="preserve"> </w:t>
      </w:r>
      <w:r>
        <w:t>Deep</w:t>
      </w:r>
      <w:r>
        <w:rPr>
          <w:spacing w:val="-11"/>
        </w:rPr>
        <w:t xml:space="preserve"> </w:t>
      </w:r>
      <w:r>
        <w:t>Q-Learning</w:t>
      </w:r>
      <w:r>
        <w:rPr>
          <w:spacing w:val="-6"/>
        </w:rPr>
        <w:t xml:space="preserve"> </w:t>
      </w:r>
      <w:r>
        <w:rPr>
          <w:spacing w:val="-2"/>
        </w:rPr>
        <w:t>agent.</w:t>
      </w:r>
    </w:p>
    <w:p w14:paraId="031AE83D">
      <w:pPr>
        <w:pStyle w:val="5"/>
        <w:spacing w:before="242"/>
        <w:ind w:right="150"/>
        <w:jc w:val="both"/>
      </w:pPr>
      <w:r>
        <w:t>SUMO</w:t>
      </w:r>
      <w:r>
        <w:rPr>
          <w:spacing w:val="-6"/>
        </w:rPr>
        <w:t xml:space="preserve"> </w:t>
      </w:r>
      <w:r>
        <w:t>provides</w:t>
      </w:r>
      <w:r>
        <w:rPr>
          <w:spacing w:val="-4"/>
        </w:rPr>
        <w:t xml:space="preserve"> </w:t>
      </w:r>
      <w:r>
        <w:t>a</w:t>
      </w:r>
      <w:r>
        <w:rPr>
          <w:spacing w:val="-7"/>
        </w:rPr>
        <w:t xml:space="preserve"> </w:t>
      </w:r>
      <w:r>
        <w:t>detailed</w:t>
      </w:r>
      <w:r>
        <w:rPr>
          <w:spacing w:val="-3"/>
        </w:rPr>
        <w:t xml:space="preserve"> </w:t>
      </w:r>
      <w:r>
        <w:t>and</w:t>
      </w:r>
      <w:r>
        <w:rPr>
          <w:spacing w:val="-3"/>
        </w:rPr>
        <w:t xml:space="preserve"> </w:t>
      </w:r>
      <w:r>
        <w:t>realistic</w:t>
      </w:r>
      <w:r>
        <w:rPr>
          <w:spacing w:val="-3"/>
        </w:rPr>
        <w:t xml:space="preserve"> </w:t>
      </w:r>
      <w:r>
        <w:t>traffic</w:t>
      </w:r>
      <w:r>
        <w:rPr>
          <w:spacing w:val="-3"/>
        </w:rPr>
        <w:t xml:space="preserve"> </w:t>
      </w:r>
      <w:r>
        <w:t>model,</w:t>
      </w:r>
      <w:r>
        <w:rPr>
          <w:spacing w:val="-3"/>
        </w:rPr>
        <w:t xml:space="preserve"> </w:t>
      </w:r>
      <w:r>
        <w:t>while</w:t>
      </w:r>
      <w:r>
        <w:rPr>
          <w:spacing w:val="-3"/>
        </w:rPr>
        <w:t xml:space="preserve"> </w:t>
      </w:r>
      <w:r>
        <w:t>the</w:t>
      </w:r>
      <w:r>
        <w:rPr>
          <w:spacing w:val="-8"/>
        </w:rPr>
        <w:t xml:space="preserve"> </w:t>
      </w:r>
      <w:r>
        <w:t>state</w:t>
      </w:r>
      <w:r>
        <w:rPr>
          <w:spacing w:val="-6"/>
        </w:rPr>
        <w:t xml:space="preserve"> </w:t>
      </w:r>
      <w:r>
        <w:t>representation based</w:t>
      </w:r>
      <w:r>
        <w:rPr>
          <w:spacing w:val="-4"/>
        </w:rPr>
        <w:t xml:space="preserve"> </w:t>
      </w:r>
      <w:r>
        <w:t>on</w:t>
      </w:r>
      <w:r>
        <w:rPr>
          <w:spacing w:val="-7"/>
        </w:rPr>
        <w:t xml:space="preserve"> </w:t>
      </w:r>
      <w:r>
        <w:t>lane</w:t>
      </w:r>
      <w:r>
        <w:rPr>
          <w:spacing w:val="-7"/>
        </w:rPr>
        <w:t xml:space="preserve"> </w:t>
      </w:r>
      <w:r>
        <w:t>occupancy</w:t>
      </w:r>
      <w:r>
        <w:rPr>
          <w:spacing w:val="-10"/>
        </w:rPr>
        <w:t xml:space="preserve"> </w:t>
      </w:r>
      <w:r>
        <w:t>and</w:t>
      </w:r>
      <w:r>
        <w:rPr>
          <w:spacing w:val="-4"/>
        </w:rPr>
        <w:t xml:space="preserve"> </w:t>
      </w:r>
      <w:r>
        <w:t>vehicle</w:t>
      </w:r>
      <w:r>
        <w:rPr>
          <w:spacing w:val="-8"/>
        </w:rPr>
        <w:t xml:space="preserve"> </w:t>
      </w:r>
      <w:r>
        <w:t>queues</w:t>
      </w:r>
      <w:r>
        <w:rPr>
          <w:spacing w:val="-8"/>
        </w:rPr>
        <w:t xml:space="preserve"> </w:t>
      </w:r>
      <w:r>
        <w:t>enables</w:t>
      </w:r>
      <w:r>
        <w:rPr>
          <w:spacing w:val="-5"/>
        </w:rPr>
        <w:t xml:space="preserve"> </w:t>
      </w:r>
      <w:r>
        <w:t>the</w:t>
      </w:r>
      <w:r>
        <w:rPr>
          <w:spacing w:val="-7"/>
        </w:rPr>
        <w:t xml:space="preserve"> </w:t>
      </w:r>
      <w:r>
        <w:t>agent</w:t>
      </w:r>
      <w:r>
        <w:rPr>
          <w:spacing w:val="-7"/>
        </w:rPr>
        <w:t xml:space="preserve"> </w:t>
      </w:r>
      <w:r>
        <w:t>to</w:t>
      </w:r>
      <w:r>
        <w:rPr>
          <w:spacing w:val="-7"/>
        </w:rPr>
        <w:t xml:space="preserve"> </w:t>
      </w:r>
      <w:r>
        <w:t>accurately</w:t>
      </w:r>
      <w:r>
        <w:rPr>
          <w:spacing w:val="-9"/>
        </w:rPr>
        <w:t xml:space="preserve"> </w:t>
      </w:r>
      <w:r>
        <w:t xml:space="preserve">capture congestion conditions at the intersection. The use of online data collection ensures that the agent learns a traffic signal control policy that adapts to dynamic traffic </w:t>
      </w:r>
      <w:r>
        <w:rPr>
          <w:spacing w:val="-2"/>
        </w:rPr>
        <w:t>conditions.</w:t>
      </w:r>
    </w:p>
    <w:p w14:paraId="35552AE1">
      <w:pPr>
        <w:pStyle w:val="2"/>
        <w:spacing w:before="243"/>
        <w:ind w:left="138" w:firstLine="0"/>
        <w:jc w:val="both"/>
      </w:pPr>
      <w:bookmarkStart w:id="94" w:name="CHAPTER 3. REINFORCEMENT LEARNING MODEL "/>
      <w:bookmarkEnd w:id="94"/>
      <w:bookmarkStart w:id="95" w:name="_bookmark46"/>
      <w:bookmarkEnd w:id="95"/>
      <w:r>
        <w:t>CHAPTER</w:t>
      </w:r>
      <w:r>
        <w:rPr>
          <w:spacing w:val="-5"/>
        </w:rPr>
        <w:t xml:space="preserve"> </w:t>
      </w:r>
      <w:r>
        <w:t>3.</w:t>
      </w:r>
      <w:r>
        <w:rPr>
          <w:spacing w:val="-1"/>
        </w:rPr>
        <w:t xml:space="preserve"> </w:t>
      </w:r>
      <w:r>
        <w:t>REINFORCEMENT</w:t>
      </w:r>
      <w:r>
        <w:rPr>
          <w:spacing w:val="-2"/>
        </w:rPr>
        <w:t xml:space="preserve"> </w:t>
      </w:r>
      <w:r>
        <w:t>LEARNING</w:t>
      </w:r>
      <w:r>
        <w:rPr>
          <w:spacing w:val="-1"/>
        </w:rPr>
        <w:t xml:space="preserve"> </w:t>
      </w:r>
      <w:r>
        <w:rPr>
          <w:spacing w:val="-2"/>
        </w:rPr>
        <w:t>MODEL</w:t>
      </w:r>
    </w:p>
    <w:p w14:paraId="467D5B85">
      <w:pPr>
        <w:pStyle w:val="2"/>
        <w:numPr>
          <w:ilvl w:val="0"/>
          <w:numId w:val="26"/>
        </w:numPr>
        <w:tabs>
          <w:tab w:val="left" w:pos="418"/>
        </w:tabs>
        <w:spacing w:before="177" w:after="0" w:line="240" w:lineRule="auto"/>
        <w:ind w:left="418" w:right="0" w:hanging="280"/>
        <w:jc w:val="both"/>
      </w:pPr>
      <w:bookmarkStart w:id="96" w:name="1. Reinforcement Learning Framework &#13;"/>
      <w:bookmarkEnd w:id="96"/>
      <w:bookmarkStart w:id="97" w:name="_bookmark47"/>
      <w:bookmarkEnd w:id="97"/>
      <w:r>
        <w:t>Reinforcement</w:t>
      </w:r>
      <w:r>
        <w:rPr>
          <w:spacing w:val="-1"/>
        </w:rPr>
        <w:t xml:space="preserve"> </w:t>
      </w:r>
      <w:r>
        <w:t>Learning</w:t>
      </w:r>
      <w:r>
        <w:rPr>
          <w:spacing w:val="3"/>
        </w:rPr>
        <w:t xml:space="preserve"> </w:t>
      </w:r>
      <w:r>
        <w:rPr>
          <w:spacing w:val="-2"/>
        </w:rPr>
        <w:t>Framework</w:t>
      </w:r>
    </w:p>
    <w:p w14:paraId="67F92B88">
      <w:pPr>
        <w:pStyle w:val="5"/>
        <w:spacing w:before="57"/>
        <w:ind w:right="149"/>
        <w:jc w:val="both"/>
      </w:pPr>
      <w:r>
        <w:t>Reinforcement Learning (RL) is a subfield of machine learning in which an agent learns to make sequential decisions through trial-and-error interactions with an en- vironment in order to achieve a predefined objective. Unlike supervised learning, where</w:t>
      </w:r>
      <w:r>
        <w:rPr>
          <w:spacing w:val="-7"/>
        </w:rPr>
        <w:t xml:space="preserve"> </w:t>
      </w:r>
      <w:r>
        <w:t>correct</w:t>
      </w:r>
      <w:r>
        <w:rPr>
          <w:spacing w:val="-11"/>
        </w:rPr>
        <w:t xml:space="preserve"> </w:t>
      </w:r>
      <w:r>
        <w:t>outputs</w:t>
      </w:r>
      <w:r>
        <w:rPr>
          <w:spacing w:val="-10"/>
        </w:rPr>
        <w:t xml:space="preserve"> </w:t>
      </w:r>
      <w:r>
        <w:t>are</w:t>
      </w:r>
      <w:r>
        <w:rPr>
          <w:spacing w:val="-8"/>
        </w:rPr>
        <w:t xml:space="preserve"> </w:t>
      </w:r>
      <w:r>
        <w:t>explicitly</w:t>
      </w:r>
      <w:r>
        <w:rPr>
          <w:spacing w:val="-11"/>
        </w:rPr>
        <w:t xml:space="preserve"> </w:t>
      </w:r>
      <w:r>
        <w:t>provided,</w:t>
      </w:r>
      <w:r>
        <w:rPr>
          <w:spacing w:val="-9"/>
        </w:rPr>
        <w:t xml:space="preserve"> </w:t>
      </w:r>
      <w:r>
        <w:t>reinforcement</w:t>
      </w:r>
      <w:r>
        <w:rPr>
          <w:spacing w:val="-6"/>
        </w:rPr>
        <w:t xml:space="preserve"> </w:t>
      </w:r>
      <w:r>
        <w:t>learning</w:t>
      </w:r>
      <w:r>
        <w:rPr>
          <w:spacing w:val="-8"/>
        </w:rPr>
        <w:t xml:space="preserve"> </w:t>
      </w:r>
      <w:r>
        <w:t>relies</w:t>
      </w:r>
      <w:r>
        <w:rPr>
          <w:spacing w:val="-10"/>
        </w:rPr>
        <w:t xml:space="preserve"> </w:t>
      </w:r>
      <w:r>
        <w:t>on</w:t>
      </w:r>
      <w:r>
        <w:rPr>
          <w:spacing w:val="-8"/>
        </w:rPr>
        <w:t xml:space="preserve"> </w:t>
      </w:r>
      <w:r>
        <w:t>feed- back in the form of scalar rewards that evaluate the quality of the agent’s actions over time.</w:t>
      </w:r>
    </w:p>
    <w:p w14:paraId="565D6BD7">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3B8853A2">
      <w:pPr>
        <w:pStyle w:val="5"/>
        <w:spacing w:before="69"/>
        <w:ind w:right="149"/>
        <w:jc w:val="both"/>
      </w:pPr>
      <w:r>
        <w:t>This paradigm is particularly well-suited for complex control problems character- ized by dynamic environments, delayed consequences, and long-term objectives. Traffic signal control is a representative example of such problems, as the decision made</w:t>
      </w:r>
      <w:r>
        <w:rPr>
          <w:spacing w:val="-9"/>
        </w:rPr>
        <w:t xml:space="preserve"> </w:t>
      </w:r>
      <w:r>
        <w:t>at</w:t>
      </w:r>
      <w:r>
        <w:rPr>
          <w:spacing w:val="-11"/>
        </w:rPr>
        <w:t xml:space="preserve"> </w:t>
      </w:r>
      <w:r>
        <w:t>one</w:t>
      </w:r>
      <w:r>
        <w:rPr>
          <w:spacing w:val="-11"/>
        </w:rPr>
        <w:t xml:space="preserve"> </w:t>
      </w:r>
      <w:r>
        <w:t>time</w:t>
      </w:r>
      <w:r>
        <w:rPr>
          <w:spacing w:val="-10"/>
        </w:rPr>
        <w:t xml:space="preserve"> </w:t>
      </w:r>
      <w:r>
        <w:t>step</w:t>
      </w:r>
      <w:r>
        <w:rPr>
          <w:spacing w:val="-13"/>
        </w:rPr>
        <w:t xml:space="preserve"> </w:t>
      </w:r>
      <w:r>
        <w:t>(e.g.,</w:t>
      </w:r>
      <w:r>
        <w:rPr>
          <w:spacing w:val="-13"/>
        </w:rPr>
        <w:t xml:space="preserve"> </w:t>
      </w:r>
      <w:r>
        <w:t>switching</w:t>
      </w:r>
      <w:r>
        <w:rPr>
          <w:spacing w:val="-9"/>
        </w:rPr>
        <w:t xml:space="preserve"> </w:t>
      </w:r>
      <w:r>
        <w:t>a</w:t>
      </w:r>
      <w:r>
        <w:rPr>
          <w:spacing w:val="-12"/>
        </w:rPr>
        <w:t xml:space="preserve"> </w:t>
      </w:r>
      <w:r>
        <w:t>traffic</w:t>
      </w:r>
      <w:r>
        <w:rPr>
          <w:spacing w:val="-10"/>
        </w:rPr>
        <w:t xml:space="preserve"> </w:t>
      </w:r>
      <w:r>
        <w:t>light</w:t>
      </w:r>
      <w:r>
        <w:rPr>
          <w:spacing w:val="-10"/>
        </w:rPr>
        <w:t xml:space="preserve"> </w:t>
      </w:r>
      <w:r>
        <w:t>phase)</w:t>
      </w:r>
      <w:r>
        <w:rPr>
          <w:spacing w:val="-11"/>
        </w:rPr>
        <w:t xml:space="preserve"> </w:t>
      </w:r>
      <w:r>
        <w:t>directly</w:t>
      </w:r>
      <w:r>
        <w:rPr>
          <w:spacing w:val="-14"/>
        </w:rPr>
        <w:t xml:space="preserve"> </w:t>
      </w:r>
      <w:r>
        <w:t>influences</w:t>
      </w:r>
      <w:r>
        <w:rPr>
          <w:spacing w:val="-10"/>
        </w:rPr>
        <w:t xml:space="preserve"> </w:t>
      </w:r>
      <w:r>
        <w:t>future traffic conditions, congestion levels, and vehicle waiting times.</w:t>
      </w:r>
    </w:p>
    <w:p w14:paraId="11554B05">
      <w:pPr>
        <w:pStyle w:val="5"/>
        <w:spacing w:before="241"/>
        <w:ind w:right="150"/>
        <w:jc w:val="both"/>
      </w:pPr>
      <w:r>
        <w:t>In</w:t>
      </w:r>
      <w:r>
        <w:rPr>
          <w:spacing w:val="-18"/>
        </w:rPr>
        <w:t xml:space="preserve"> </w:t>
      </w:r>
      <w:r>
        <w:t>this</w:t>
      </w:r>
      <w:r>
        <w:rPr>
          <w:spacing w:val="-17"/>
        </w:rPr>
        <w:t xml:space="preserve"> </w:t>
      </w:r>
      <w:r>
        <w:t>project,</w:t>
      </w:r>
      <w:r>
        <w:rPr>
          <w:spacing w:val="-18"/>
        </w:rPr>
        <w:t xml:space="preserve"> </w:t>
      </w:r>
      <w:r>
        <w:t>reinforcement</w:t>
      </w:r>
      <w:r>
        <w:rPr>
          <w:spacing w:val="-17"/>
        </w:rPr>
        <w:t xml:space="preserve"> </w:t>
      </w:r>
      <w:r>
        <w:t>learning</w:t>
      </w:r>
      <w:r>
        <w:rPr>
          <w:spacing w:val="-18"/>
        </w:rPr>
        <w:t xml:space="preserve"> </w:t>
      </w:r>
      <w:r>
        <w:t>provides</w:t>
      </w:r>
      <w:r>
        <w:rPr>
          <w:spacing w:val="-17"/>
        </w:rPr>
        <w:t xml:space="preserve"> </w:t>
      </w:r>
      <w:r>
        <w:t>a</w:t>
      </w:r>
      <w:r>
        <w:rPr>
          <w:spacing w:val="-18"/>
        </w:rPr>
        <w:t xml:space="preserve"> </w:t>
      </w:r>
      <w:r>
        <w:t>principled</w:t>
      </w:r>
      <w:r>
        <w:rPr>
          <w:spacing w:val="-17"/>
        </w:rPr>
        <w:t xml:space="preserve"> </w:t>
      </w:r>
      <w:r>
        <w:t>framework</w:t>
      </w:r>
      <w:r>
        <w:rPr>
          <w:spacing w:val="-18"/>
        </w:rPr>
        <w:t xml:space="preserve"> </w:t>
      </w:r>
      <w:r>
        <w:t>for</w:t>
      </w:r>
      <w:r>
        <w:rPr>
          <w:spacing w:val="-17"/>
        </w:rPr>
        <w:t xml:space="preserve"> </w:t>
      </w:r>
      <w:r>
        <w:t>modeling traffic signal control as a sequential decision-making problem, where the goal is to learn an adaptive control policy</w:t>
      </w:r>
      <w:r>
        <w:rPr>
          <w:spacing w:val="-3"/>
        </w:rPr>
        <w:t xml:space="preserve"> </w:t>
      </w:r>
      <w:r>
        <w:t>that improves</w:t>
      </w:r>
      <w:r>
        <w:rPr>
          <w:spacing w:val="-3"/>
        </w:rPr>
        <w:t xml:space="preserve"> </w:t>
      </w:r>
      <w:r>
        <w:t>traffic efficiency</w:t>
      </w:r>
      <w:r>
        <w:rPr>
          <w:spacing w:val="-3"/>
        </w:rPr>
        <w:t xml:space="preserve"> </w:t>
      </w:r>
      <w:r>
        <w:t>through experience rather than handcrafted rules.</w:t>
      </w:r>
    </w:p>
    <w:p w14:paraId="5312BD85">
      <w:pPr>
        <w:pStyle w:val="2"/>
        <w:numPr>
          <w:ilvl w:val="1"/>
          <w:numId w:val="26"/>
        </w:numPr>
        <w:tabs>
          <w:tab w:val="left" w:pos="630"/>
        </w:tabs>
        <w:spacing w:before="243" w:after="0" w:line="240" w:lineRule="auto"/>
        <w:ind w:left="630" w:right="0" w:hanging="492"/>
        <w:jc w:val="left"/>
      </w:pPr>
      <w:bookmarkStart w:id="98" w:name="_bookmark48"/>
      <w:bookmarkEnd w:id="98"/>
      <w:bookmarkStart w:id="99" w:name="1.1. Agent–Environment Interaction &#13;"/>
      <w:bookmarkEnd w:id="99"/>
      <w:r>
        <w:t>Agent–Environment</w:t>
      </w:r>
      <w:r>
        <w:rPr>
          <w:spacing w:val="-7"/>
        </w:rPr>
        <w:t xml:space="preserve"> </w:t>
      </w:r>
      <w:r>
        <w:rPr>
          <w:spacing w:val="-2"/>
        </w:rPr>
        <w:t>Interaction</w:t>
      </w:r>
    </w:p>
    <w:p w14:paraId="6FAAA1C2">
      <w:pPr>
        <w:pStyle w:val="5"/>
        <w:spacing w:before="245"/>
        <w:ind w:right="152"/>
        <w:jc w:val="both"/>
      </w:pPr>
      <w:r>
        <w:t>The core of reinforcement learning lies in the continuous interaction between an agent</w:t>
      </w:r>
      <w:r>
        <w:rPr>
          <w:spacing w:val="-3"/>
        </w:rPr>
        <w:t xml:space="preserve"> </w:t>
      </w:r>
      <w:r>
        <w:t>and</w:t>
      </w:r>
      <w:r>
        <w:rPr>
          <w:spacing w:val="-3"/>
        </w:rPr>
        <w:t xml:space="preserve"> </w:t>
      </w:r>
      <w:r>
        <w:t>an</w:t>
      </w:r>
      <w:r>
        <w:rPr>
          <w:spacing w:val="-3"/>
        </w:rPr>
        <w:t xml:space="preserve"> </w:t>
      </w:r>
      <w:r>
        <w:t>environment,</w:t>
      </w:r>
      <w:r>
        <w:rPr>
          <w:spacing w:val="-3"/>
        </w:rPr>
        <w:t xml:space="preserve"> </w:t>
      </w:r>
      <w:r>
        <w:t>which</w:t>
      </w:r>
      <w:r>
        <w:rPr>
          <w:spacing w:val="-3"/>
        </w:rPr>
        <w:t xml:space="preserve"> </w:t>
      </w:r>
      <w:r>
        <w:t>unfolds</w:t>
      </w:r>
      <w:r>
        <w:rPr>
          <w:spacing w:val="-4"/>
        </w:rPr>
        <w:t xml:space="preserve"> </w:t>
      </w:r>
      <w:r>
        <w:t>over</w:t>
      </w:r>
      <w:r>
        <w:rPr>
          <w:spacing w:val="-3"/>
        </w:rPr>
        <w:t xml:space="preserve"> </w:t>
      </w:r>
      <w:r>
        <w:t>a</w:t>
      </w:r>
      <w:r>
        <w:rPr>
          <w:spacing w:val="-6"/>
        </w:rPr>
        <w:t xml:space="preserve"> </w:t>
      </w:r>
      <w:r>
        <w:t>sequence</w:t>
      </w:r>
      <w:r>
        <w:rPr>
          <w:spacing w:val="-3"/>
        </w:rPr>
        <w:t xml:space="preserve"> </w:t>
      </w:r>
      <w:r>
        <w:t>of</w:t>
      </w:r>
      <w:r>
        <w:rPr>
          <w:spacing w:val="-7"/>
        </w:rPr>
        <w:t xml:space="preserve"> </w:t>
      </w:r>
      <w:r>
        <w:t>discrete</w:t>
      </w:r>
      <w:r>
        <w:rPr>
          <w:spacing w:val="-6"/>
        </w:rPr>
        <w:t xml:space="preserve"> </w:t>
      </w:r>
      <w:r>
        <w:t>time</w:t>
      </w:r>
      <w:r>
        <w:rPr>
          <w:spacing w:val="-3"/>
        </w:rPr>
        <w:t xml:space="preserve"> </w:t>
      </w:r>
      <w:r>
        <w:t>steps.</w:t>
      </w:r>
      <w:r>
        <w:rPr>
          <w:spacing w:val="-3"/>
        </w:rPr>
        <w:t xml:space="preserve"> </w:t>
      </w:r>
      <w:r>
        <w:t>At each time step tt, the interaction process is defined as follows:</w:t>
      </w:r>
    </w:p>
    <w:p w14:paraId="15A0EC0F">
      <w:pPr>
        <w:pStyle w:val="11"/>
        <w:numPr>
          <w:ilvl w:val="2"/>
          <w:numId w:val="26"/>
        </w:numPr>
        <w:tabs>
          <w:tab w:val="left" w:pos="857"/>
        </w:tabs>
        <w:spacing w:before="241" w:after="0" w:line="240" w:lineRule="auto"/>
        <w:ind w:left="857" w:right="0" w:hanging="359"/>
        <w:jc w:val="left"/>
        <w:rPr>
          <w:sz w:val="28"/>
        </w:rPr>
      </w:pPr>
      <w:r>
        <w:rPr>
          <w:sz w:val="28"/>
        </w:rPr>
        <w:t>The</w:t>
      </w:r>
      <w:r>
        <w:rPr>
          <w:spacing w:val="-1"/>
          <w:sz w:val="28"/>
        </w:rPr>
        <w:t xml:space="preserve"> </w:t>
      </w:r>
      <w:r>
        <w:rPr>
          <w:sz w:val="28"/>
        </w:rPr>
        <w:t>agent</w:t>
      </w:r>
      <w:r>
        <w:rPr>
          <w:spacing w:val="-1"/>
          <w:sz w:val="28"/>
        </w:rPr>
        <w:t xml:space="preserve"> </w:t>
      </w:r>
      <w:r>
        <w:rPr>
          <w:sz w:val="28"/>
        </w:rPr>
        <w:t>observes the</w:t>
      </w:r>
      <w:r>
        <w:rPr>
          <w:spacing w:val="-1"/>
          <w:sz w:val="28"/>
        </w:rPr>
        <w:t xml:space="preserve"> </w:t>
      </w:r>
      <w:r>
        <w:rPr>
          <w:sz w:val="28"/>
        </w:rPr>
        <w:t>current</w:t>
      </w:r>
      <w:r>
        <w:rPr>
          <w:spacing w:val="-2"/>
          <w:sz w:val="28"/>
        </w:rPr>
        <w:t xml:space="preserve"> </w:t>
      </w:r>
      <w:r>
        <w:rPr>
          <w:sz w:val="28"/>
        </w:rPr>
        <w:t>state</w:t>
      </w:r>
      <w:r>
        <w:rPr>
          <w:spacing w:val="-1"/>
          <w:sz w:val="28"/>
        </w:rPr>
        <w:t xml:space="preserve"> </w:t>
      </w:r>
      <w:r>
        <w:rPr>
          <w:sz w:val="28"/>
        </w:rPr>
        <w:t>of</w:t>
      </w:r>
      <w:r>
        <w:rPr>
          <w:spacing w:val="-1"/>
          <w:sz w:val="28"/>
        </w:rPr>
        <w:t xml:space="preserve"> </w:t>
      </w:r>
      <w:r>
        <w:rPr>
          <w:sz w:val="28"/>
        </w:rPr>
        <w:t>the</w:t>
      </w:r>
      <w:r>
        <w:rPr>
          <w:spacing w:val="-1"/>
          <w:sz w:val="28"/>
        </w:rPr>
        <w:t xml:space="preserve"> </w:t>
      </w:r>
      <w:r>
        <w:rPr>
          <w:sz w:val="28"/>
        </w:rPr>
        <w:t>environment, denoted</w:t>
      </w:r>
      <w:r>
        <w:rPr>
          <w:spacing w:val="-1"/>
          <w:sz w:val="28"/>
        </w:rPr>
        <w:t xml:space="preserve"> </w:t>
      </w:r>
      <w:r>
        <w:rPr>
          <w:sz w:val="28"/>
        </w:rPr>
        <w:t>as</w:t>
      </w:r>
      <w:r>
        <w:rPr>
          <w:spacing w:val="-1"/>
          <w:sz w:val="28"/>
        </w:rPr>
        <w:t xml:space="preserve"> </w:t>
      </w:r>
      <w:r>
        <w:rPr>
          <w:spacing w:val="-5"/>
          <w:sz w:val="28"/>
        </w:rPr>
        <w:t>st.</w:t>
      </w:r>
    </w:p>
    <w:p w14:paraId="52F32012">
      <w:pPr>
        <w:pStyle w:val="11"/>
        <w:numPr>
          <w:ilvl w:val="2"/>
          <w:numId w:val="26"/>
        </w:numPr>
        <w:tabs>
          <w:tab w:val="left" w:pos="857"/>
        </w:tabs>
        <w:spacing w:before="2" w:after="0" w:line="322" w:lineRule="exact"/>
        <w:ind w:left="857" w:right="0" w:hanging="359"/>
        <w:jc w:val="left"/>
        <w:rPr>
          <w:sz w:val="28"/>
        </w:rPr>
      </w:pPr>
      <w:r>
        <w:rPr>
          <w:sz w:val="28"/>
        </w:rPr>
        <w:t>Based</w:t>
      </w:r>
      <w:r>
        <w:rPr>
          <w:spacing w:val="-1"/>
          <w:sz w:val="28"/>
        </w:rPr>
        <w:t xml:space="preserve"> </w:t>
      </w:r>
      <w:r>
        <w:rPr>
          <w:sz w:val="28"/>
        </w:rPr>
        <w:t>on this</w:t>
      </w:r>
      <w:r>
        <w:rPr>
          <w:spacing w:val="-2"/>
          <w:sz w:val="28"/>
        </w:rPr>
        <w:t xml:space="preserve"> </w:t>
      </w:r>
      <w:r>
        <w:rPr>
          <w:sz w:val="28"/>
        </w:rPr>
        <w:t>observation</w:t>
      </w:r>
      <w:r>
        <w:rPr>
          <w:spacing w:val="-1"/>
          <w:sz w:val="28"/>
        </w:rPr>
        <w:t xml:space="preserve"> </w:t>
      </w:r>
      <w:r>
        <w:rPr>
          <w:sz w:val="28"/>
        </w:rPr>
        <w:t>and</w:t>
      </w:r>
      <w:r>
        <w:rPr>
          <w:spacing w:val="-1"/>
          <w:sz w:val="28"/>
        </w:rPr>
        <w:t xml:space="preserve"> </w:t>
      </w:r>
      <w:r>
        <w:rPr>
          <w:sz w:val="28"/>
        </w:rPr>
        <w:t>its</w:t>
      </w:r>
      <w:r>
        <w:rPr>
          <w:spacing w:val="-2"/>
          <w:sz w:val="28"/>
        </w:rPr>
        <w:t xml:space="preserve"> </w:t>
      </w:r>
      <w:r>
        <w:rPr>
          <w:sz w:val="28"/>
        </w:rPr>
        <w:t>policy,</w:t>
      </w:r>
      <w:r>
        <w:rPr>
          <w:spacing w:val="-1"/>
          <w:sz w:val="28"/>
        </w:rPr>
        <w:t xml:space="preserve"> </w:t>
      </w:r>
      <w:r>
        <w:rPr>
          <w:sz w:val="28"/>
        </w:rPr>
        <w:t>the</w:t>
      </w:r>
      <w:r>
        <w:rPr>
          <w:spacing w:val="-1"/>
          <w:sz w:val="28"/>
        </w:rPr>
        <w:t xml:space="preserve"> </w:t>
      </w:r>
      <w:r>
        <w:rPr>
          <w:sz w:val="28"/>
        </w:rPr>
        <w:t>agent</w:t>
      </w:r>
      <w:r>
        <w:rPr>
          <w:spacing w:val="-1"/>
          <w:sz w:val="28"/>
        </w:rPr>
        <w:t xml:space="preserve"> </w:t>
      </w:r>
      <w:r>
        <w:rPr>
          <w:sz w:val="28"/>
        </w:rPr>
        <w:t>selects</w:t>
      </w:r>
      <w:r>
        <w:rPr>
          <w:spacing w:val="-2"/>
          <w:sz w:val="28"/>
        </w:rPr>
        <w:t xml:space="preserve"> </w:t>
      </w:r>
      <w:r>
        <w:rPr>
          <w:sz w:val="28"/>
        </w:rPr>
        <w:t xml:space="preserve">an action </w:t>
      </w:r>
      <w:r>
        <w:rPr>
          <w:spacing w:val="-5"/>
          <w:sz w:val="28"/>
        </w:rPr>
        <w:t>at.</w:t>
      </w:r>
    </w:p>
    <w:p w14:paraId="31013C2D">
      <w:pPr>
        <w:pStyle w:val="11"/>
        <w:numPr>
          <w:ilvl w:val="2"/>
          <w:numId w:val="26"/>
        </w:numPr>
        <w:tabs>
          <w:tab w:val="left" w:pos="857"/>
        </w:tabs>
        <w:spacing w:before="0" w:after="0" w:line="322" w:lineRule="exact"/>
        <w:ind w:left="857" w:right="0" w:hanging="359"/>
        <w:jc w:val="left"/>
        <w:rPr>
          <w:i/>
          <w:sz w:val="28"/>
        </w:rPr>
      </w:pPr>
      <w:r>
        <w:rPr>
          <w:sz w:val="28"/>
        </w:rPr>
        <w:t>The</w:t>
      </w:r>
      <w:r>
        <w:rPr>
          <w:spacing w:val="-1"/>
          <w:sz w:val="28"/>
        </w:rPr>
        <w:t xml:space="preserve"> </w:t>
      </w:r>
      <w:r>
        <w:rPr>
          <w:sz w:val="28"/>
        </w:rPr>
        <w:t>environment responds</w:t>
      </w:r>
      <w:r>
        <w:rPr>
          <w:spacing w:val="-2"/>
          <w:sz w:val="28"/>
        </w:rPr>
        <w:t xml:space="preserve"> </w:t>
      </w:r>
      <w:r>
        <w:rPr>
          <w:sz w:val="28"/>
        </w:rPr>
        <w:t>by</w:t>
      </w:r>
      <w:r>
        <w:rPr>
          <w:spacing w:val="-3"/>
          <w:sz w:val="28"/>
        </w:rPr>
        <w:t xml:space="preserve"> </w:t>
      </w:r>
      <w:r>
        <w:rPr>
          <w:sz w:val="28"/>
        </w:rPr>
        <w:t>transitioning</w:t>
      </w:r>
      <w:r>
        <w:rPr>
          <w:spacing w:val="-1"/>
          <w:sz w:val="28"/>
        </w:rPr>
        <w:t xml:space="preserve"> </w:t>
      </w:r>
      <w:r>
        <w:rPr>
          <w:sz w:val="28"/>
        </w:rPr>
        <w:t>to a</w:t>
      </w:r>
      <w:r>
        <w:rPr>
          <w:spacing w:val="-1"/>
          <w:sz w:val="28"/>
        </w:rPr>
        <w:t xml:space="preserve"> </w:t>
      </w:r>
      <w:r>
        <w:rPr>
          <w:sz w:val="28"/>
        </w:rPr>
        <w:t>new</w:t>
      </w:r>
      <w:r>
        <w:rPr>
          <w:spacing w:val="-3"/>
          <w:sz w:val="28"/>
        </w:rPr>
        <w:t xml:space="preserve"> </w:t>
      </w:r>
      <w:r>
        <w:rPr>
          <w:sz w:val="28"/>
        </w:rPr>
        <w:t>state</w:t>
      </w:r>
      <w:r>
        <w:rPr>
          <w:spacing w:val="-3"/>
          <w:sz w:val="28"/>
        </w:rPr>
        <w:t xml:space="preserve"> </w:t>
      </w:r>
      <w:r>
        <w:rPr>
          <w:i/>
          <w:spacing w:val="-4"/>
          <w:sz w:val="28"/>
        </w:rPr>
        <w:t>s</w:t>
      </w:r>
      <w:r>
        <w:rPr>
          <w:i/>
          <w:spacing w:val="-4"/>
          <w:sz w:val="28"/>
          <w:vertAlign w:val="subscript"/>
        </w:rPr>
        <w:t>t</w:t>
      </w:r>
      <w:r>
        <w:rPr>
          <w:i/>
          <w:spacing w:val="-4"/>
          <w:sz w:val="28"/>
          <w:vertAlign w:val="baseline"/>
        </w:rPr>
        <w:t>+1</w:t>
      </w:r>
    </w:p>
    <w:p w14:paraId="02C44725">
      <w:pPr>
        <w:pStyle w:val="11"/>
        <w:numPr>
          <w:ilvl w:val="2"/>
          <w:numId w:val="26"/>
        </w:numPr>
        <w:tabs>
          <w:tab w:val="left" w:pos="858"/>
        </w:tabs>
        <w:spacing w:before="0" w:after="0" w:line="240" w:lineRule="auto"/>
        <w:ind w:left="858" w:right="155" w:hanging="360"/>
        <w:jc w:val="left"/>
        <w:rPr>
          <w:sz w:val="28"/>
        </w:rPr>
      </w:pPr>
      <w:r>
        <w:rPr>
          <w:sz w:val="28"/>
        </w:rPr>
        <w:t xml:space="preserve">The agent receives a scalar reward </w:t>
      </w:r>
      <w:r>
        <w:rPr>
          <w:i/>
          <w:sz w:val="28"/>
        </w:rPr>
        <w:t>r</w:t>
      </w:r>
      <w:r>
        <w:rPr>
          <w:i/>
          <w:sz w:val="28"/>
          <w:vertAlign w:val="subscript"/>
        </w:rPr>
        <w:t>t</w:t>
      </w:r>
      <w:r>
        <w:rPr>
          <w:i/>
          <w:sz w:val="28"/>
          <w:vertAlign w:val="baseline"/>
        </w:rPr>
        <w:t xml:space="preserve">+1, </w:t>
      </w:r>
      <w:r>
        <w:rPr>
          <w:sz w:val="28"/>
          <w:vertAlign w:val="baseline"/>
        </w:rPr>
        <w:t>which evaluates the immediate im- pact of the chosen action.</w:t>
      </w:r>
    </w:p>
    <w:p w14:paraId="0E41F973">
      <w:pPr>
        <w:pStyle w:val="5"/>
        <w:spacing w:before="239"/>
        <w:jc w:val="both"/>
      </w:pPr>
      <w:r>
        <w:t>This</w:t>
      </w:r>
      <w:r>
        <w:rPr>
          <w:spacing w:val="-3"/>
        </w:rPr>
        <w:t xml:space="preserve"> </w:t>
      </w:r>
      <w:r>
        <w:t>interaction</w:t>
      </w:r>
      <w:r>
        <w:rPr>
          <w:spacing w:val="-1"/>
        </w:rPr>
        <w:t xml:space="preserve"> </w:t>
      </w:r>
      <w:r>
        <w:t>can</w:t>
      </w:r>
      <w:r>
        <w:rPr>
          <w:spacing w:val="-1"/>
        </w:rPr>
        <w:t xml:space="preserve"> </w:t>
      </w:r>
      <w:r>
        <w:t>be</w:t>
      </w:r>
      <w:r>
        <w:rPr>
          <w:spacing w:val="-1"/>
        </w:rPr>
        <w:t xml:space="preserve"> </w:t>
      </w:r>
      <w:r>
        <w:t>summarized</w:t>
      </w:r>
      <w:r>
        <w:rPr>
          <w:spacing w:val="-1"/>
        </w:rPr>
        <w:t xml:space="preserve"> </w:t>
      </w:r>
      <w:r>
        <w:rPr>
          <w:spacing w:val="-5"/>
        </w:rPr>
        <w:t>as:</w:t>
      </w:r>
    </w:p>
    <w:p w14:paraId="62C3C0B7">
      <w:pPr>
        <w:pStyle w:val="5"/>
        <w:ind w:left="0"/>
        <w:rPr>
          <w:sz w:val="20"/>
        </w:rPr>
      </w:pPr>
    </w:p>
    <w:p w14:paraId="5D6E1F10">
      <w:pPr>
        <w:pStyle w:val="5"/>
        <w:spacing w:before="55"/>
        <w:ind w:left="0"/>
        <w:rPr>
          <w:sz w:val="20"/>
        </w:rPr>
      </w:pPr>
      <w:r>
        <w:rPr>
          <w:sz w:val="20"/>
        </w:rPr>
        <w:drawing>
          <wp:anchor distT="0" distB="0" distL="0" distR="0" simplePos="0" relativeHeight="251673600" behindDoc="1" locked="0" layoutInCell="1" allowOverlap="1">
            <wp:simplePos x="0" y="0"/>
            <wp:positionH relativeFrom="page">
              <wp:posOffset>2980690</wp:posOffset>
            </wp:positionH>
            <wp:positionV relativeFrom="paragraph">
              <wp:posOffset>196215</wp:posOffset>
            </wp:positionV>
            <wp:extent cx="1840865" cy="21971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1840991" cy="219455"/>
                    </a:xfrm>
                    <a:prstGeom prst="rect">
                      <a:avLst/>
                    </a:prstGeom>
                  </pic:spPr>
                </pic:pic>
              </a:graphicData>
            </a:graphic>
          </wp:anchor>
        </w:drawing>
      </w:r>
    </w:p>
    <w:p w14:paraId="6B995684">
      <w:pPr>
        <w:pStyle w:val="5"/>
        <w:spacing w:before="112"/>
        <w:ind w:left="0"/>
      </w:pPr>
    </w:p>
    <w:p w14:paraId="158C0796">
      <w:pPr>
        <w:pStyle w:val="5"/>
        <w:jc w:val="both"/>
      </w:pPr>
      <w:r>
        <w:t>In</w:t>
      </w:r>
      <w:r>
        <w:rPr>
          <w:spacing w:val="-5"/>
        </w:rPr>
        <w:t xml:space="preserve"> </w:t>
      </w:r>
      <w:r>
        <w:t>the</w:t>
      </w:r>
      <w:r>
        <w:rPr>
          <w:spacing w:val="-5"/>
        </w:rPr>
        <w:t xml:space="preserve"> </w:t>
      </w:r>
      <w:r>
        <w:t>context</w:t>
      </w:r>
      <w:r>
        <w:rPr>
          <w:spacing w:val="-7"/>
        </w:rPr>
        <w:t xml:space="preserve"> </w:t>
      </w:r>
      <w:r>
        <w:t>of</w:t>
      </w:r>
      <w:r>
        <w:rPr>
          <w:spacing w:val="-5"/>
        </w:rPr>
        <w:t xml:space="preserve"> </w:t>
      </w:r>
      <w:r>
        <w:t>traffic</w:t>
      </w:r>
      <w:r>
        <w:rPr>
          <w:spacing w:val="-6"/>
        </w:rPr>
        <w:t xml:space="preserve"> </w:t>
      </w:r>
      <w:r>
        <w:t>signal</w:t>
      </w:r>
      <w:r>
        <w:rPr>
          <w:spacing w:val="-4"/>
        </w:rPr>
        <w:t xml:space="preserve"> </w:t>
      </w:r>
      <w:r>
        <w:t>control,</w:t>
      </w:r>
      <w:r>
        <w:rPr>
          <w:spacing w:val="-7"/>
        </w:rPr>
        <w:t xml:space="preserve"> </w:t>
      </w:r>
      <w:r>
        <w:t>these</w:t>
      </w:r>
      <w:r>
        <w:rPr>
          <w:spacing w:val="-8"/>
        </w:rPr>
        <w:t xml:space="preserve"> </w:t>
      </w:r>
      <w:r>
        <w:t>components</w:t>
      </w:r>
      <w:r>
        <w:rPr>
          <w:spacing w:val="-6"/>
        </w:rPr>
        <w:t xml:space="preserve"> </w:t>
      </w:r>
      <w:r>
        <w:t>are</w:t>
      </w:r>
      <w:r>
        <w:rPr>
          <w:spacing w:val="-5"/>
        </w:rPr>
        <w:t xml:space="preserve"> </w:t>
      </w:r>
      <w:r>
        <w:t>instantiated</w:t>
      </w:r>
      <w:r>
        <w:rPr>
          <w:spacing w:val="-5"/>
        </w:rPr>
        <w:t xml:space="preserve"> </w:t>
      </w:r>
      <w:r>
        <w:t>as</w:t>
      </w:r>
      <w:r>
        <w:rPr>
          <w:spacing w:val="-4"/>
        </w:rPr>
        <w:t xml:space="preserve"> </w:t>
      </w:r>
      <w:r>
        <w:rPr>
          <w:spacing w:val="-2"/>
        </w:rPr>
        <w:t>follows:</w:t>
      </w:r>
    </w:p>
    <w:p w14:paraId="1A45B3FB">
      <w:pPr>
        <w:pStyle w:val="11"/>
        <w:numPr>
          <w:ilvl w:val="3"/>
          <w:numId w:val="26"/>
        </w:numPr>
        <w:tabs>
          <w:tab w:val="left" w:pos="858"/>
        </w:tabs>
        <w:spacing w:before="239" w:after="0" w:line="242" w:lineRule="auto"/>
        <w:ind w:left="858" w:right="150" w:hanging="360"/>
        <w:jc w:val="both"/>
        <w:rPr>
          <w:sz w:val="28"/>
        </w:rPr>
      </w:pPr>
      <w:r>
        <w:rPr>
          <w:b/>
          <w:sz w:val="28"/>
        </w:rPr>
        <w:t>The Agent:</w:t>
      </w:r>
      <w:r>
        <w:rPr>
          <w:b/>
          <w:spacing w:val="-1"/>
          <w:sz w:val="28"/>
        </w:rPr>
        <w:t xml:space="preserve"> </w:t>
      </w:r>
      <w:r>
        <w:rPr>
          <w:sz w:val="28"/>
        </w:rPr>
        <w:t>The</w:t>
      </w:r>
      <w:r>
        <w:rPr>
          <w:spacing w:val="-3"/>
          <w:sz w:val="28"/>
        </w:rPr>
        <w:t xml:space="preserve"> </w:t>
      </w:r>
      <w:r>
        <w:rPr>
          <w:sz w:val="28"/>
        </w:rPr>
        <w:t>traffic</w:t>
      </w:r>
      <w:r>
        <w:rPr>
          <w:spacing w:val="-1"/>
          <w:sz w:val="28"/>
        </w:rPr>
        <w:t xml:space="preserve"> </w:t>
      </w:r>
      <w:r>
        <w:rPr>
          <w:sz w:val="28"/>
        </w:rPr>
        <w:t>signal</w:t>
      </w:r>
      <w:r>
        <w:rPr>
          <w:spacing w:val="-1"/>
          <w:sz w:val="28"/>
        </w:rPr>
        <w:t xml:space="preserve"> </w:t>
      </w:r>
      <w:r>
        <w:rPr>
          <w:sz w:val="28"/>
        </w:rPr>
        <w:t>controller,</w:t>
      </w:r>
      <w:r>
        <w:rPr>
          <w:spacing w:val="-3"/>
          <w:sz w:val="28"/>
        </w:rPr>
        <w:t xml:space="preserve"> </w:t>
      </w:r>
      <w:r>
        <w:rPr>
          <w:sz w:val="28"/>
        </w:rPr>
        <w:t>implemented</w:t>
      </w:r>
      <w:r>
        <w:rPr>
          <w:spacing w:val="-3"/>
          <w:sz w:val="28"/>
        </w:rPr>
        <w:t xml:space="preserve"> </w:t>
      </w:r>
      <w:r>
        <w:rPr>
          <w:sz w:val="28"/>
        </w:rPr>
        <w:t>as a</w:t>
      </w:r>
      <w:r>
        <w:rPr>
          <w:spacing w:val="-1"/>
          <w:sz w:val="28"/>
        </w:rPr>
        <w:t xml:space="preserve"> </w:t>
      </w:r>
      <w:r>
        <w:rPr>
          <w:sz w:val="28"/>
        </w:rPr>
        <w:t>Deep Q-Network (DQN), which decides when and how to switch traffic light phases.</w:t>
      </w:r>
    </w:p>
    <w:p w14:paraId="6D8CEB8F">
      <w:pPr>
        <w:pStyle w:val="11"/>
        <w:numPr>
          <w:ilvl w:val="3"/>
          <w:numId w:val="26"/>
        </w:numPr>
        <w:tabs>
          <w:tab w:val="left" w:pos="858"/>
        </w:tabs>
        <w:spacing w:before="0" w:after="0" w:line="240" w:lineRule="auto"/>
        <w:ind w:left="858" w:right="151" w:hanging="360"/>
        <w:jc w:val="both"/>
        <w:rPr>
          <w:sz w:val="28"/>
        </w:rPr>
      </w:pPr>
      <w:r>
        <w:rPr>
          <w:b/>
          <w:sz w:val="28"/>
        </w:rPr>
        <w:t xml:space="preserve">The Environment: </w:t>
      </w:r>
      <w:r>
        <w:rPr>
          <w:sz w:val="28"/>
        </w:rPr>
        <w:t>A four-way signalized intersection simulated using SUMO (Simulation of Urban Mobility), which models vehicle movements, queues, and traffic dynamics.</w:t>
      </w:r>
    </w:p>
    <w:p w14:paraId="24E0377A">
      <w:pPr>
        <w:pStyle w:val="11"/>
        <w:numPr>
          <w:ilvl w:val="3"/>
          <w:numId w:val="26"/>
        </w:numPr>
        <w:tabs>
          <w:tab w:val="left" w:pos="858"/>
        </w:tabs>
        <w:spacing w:before="0" w:after="0" w:line="240" w:lineRule="auto"/>
        <w:ind w:left="858" w:right="150" w:hanging="360"/>
        <w:jc w:val="both"/>
        <w:rPr>
          <w:sz w:val="28"/>
        </w:rPr>
      </w:pPr>
      <w:r>
        <w:rPr>
          <w:b/>
          <w:sz w:val="28"/>
        </w:rPr>
        <w:t>The Interface</w:t>
      </w:r>
      <w:r>
        <w:rPr>
          <w:sz w:val="28"/>
        </w:rPr>
        <w:t>: The TraCI (Traffic Control Interface) protocol, which serves as the communication bridge between the agent and the simulator. TraCI al- lows</w:t>
      </w:r>
      <w:r>
        <w:rPr>
          <w:spacing w:val="-7"/>
          <w:sz w:val="28"/>
        </w:rPr>
        <w:t xml:space="preserve"> </w:t>
      </w:r>
      <w:r>
        <w:rPr>
          <w:sz w:val="28"/>
        </w:rPr>
        <w:t>the</w:t>
      </w:r>
      <w:r>
        <w:rPr>
          <w:spacing w:val="-8"/>
          <w:sz w:val="28"/>
        </w:rPr>
        <w:t xml:space="preserve"> </w:t>
      </w:r>
      <w:r>
        <w:rPr>
          <w:sz w:val="28"/>
        </w:rPr>
        <w:t>agent</w:t>
      </w:r>
      <w:r>
        <w:rPr>
          <w:spacing w:val="-9"/>
          <w:sz w:val="28"/>
        </w:rPr>
        <w:t xml:space="preserve"> </w:t>
      </w:r>
      <w:r>
        <w:rPr>
          <w:sz w:val="28"/>
        </w:rPr>
        <w:t>to</w:t>
      </w:r>
      <w:r>
        <w:rPr>
          <w:spacing w:val="-8"/>
          <w:sz w:val="28"/>
        </w:rPr>
        <w:t xml:space="preserve"> </w:t>
      </w:r>
      <w:r>
        <w:rPr>
          <w:sz w:val="28"/>
        </w:rPr>
        <w:t>retrieve</w:t>
      </w:r>
      <w:r>
        <w:rPr>
          <w:spacing w:val="-8"/>
          <w:sz w:val="28"/>
        </w:rPr>
        <w:t xml:space="preserve"> </w:t>
      </w:r>
      <w:r>
        <w:rPr>
          <w:sz w:val="28"/>
        </w:rPr>
        <w:t>traffic</w:t>
      </w:r>
      <w:r>
        <w:rPr>
          <w:spacing w:val="-10"/>
          <w:sz w:val="28"/>
        </w:rPr>
        <w:t xml:space="preserve"> </w:t>
      </w:r>
      <w:r>
        <w:rPr>
          <w:sz w:val="28"/>
        </w:rPr>
        <w:t>state</w:t>
      </w:r>
      <w:r>
        <w:rPr>
          <w:spacing w:val="-8"/>
          <w:sz w:val="28"/>
        </w:rPr>
        <w:t xml:space="preserve"> </w:t>
      </w:r>
      <w:r>
        <w:rPr>
          <w:sz w:val="28"/>
        </w:rPr>
        <w:t>information</w:t>
      </w:r>
      <w:r>
        <w:rPr>
          <w:spacing w:val="-8"/>
          <w:sz w:val="28"/>
        </w:rPr>
        <w:t xml:space="preserve"> </w:t>
      </w:r>
      <w:r>
        <w:rPr>
          <w:sz w:val="28"/>
        </w:rPr>
        <w:t>(e.g.,</w:t>
      </w:r>
      <w:r>
        <w:rPr>
          <w:spacing w:val="-9"/>
          <w:sz w:val="28"/>
        </w:rPr>
        <w:t xml:space="preserve"> </w:t>
      </w:r>
      <w:r>
        <w:rPr>
          <w:sz w:val="28"/>
        </w:rPr>
        <w:t>vehicle</w:t>
      </w:r>
      <w:r>
        <w:rPr>
          <w:spacing w:val="-10"/>
          <w:sz w:val="28"/>
        </w:rPr>
        <w:t xml:space="preserve"> </w:t>
      </w:r>
      <w:r>
        <w:rPr>
          <w:sz w:val="28"/>
        </w:rPr>
        <w:t>counts,</w:t>
      </w:r>
      <w:r>
        <w:rPr>
          <w:spacing w:val="-10"/>
          <w:sz w:val="28"/>
        </w:rPr>
        <w:t xml:space="preserve"> </w:t>
      </w:r>
      <w:r>
        <w:rPr>
          <w:sz w:val="28"/>
        </w:rPr>
        <w:t xml:space="preserve">queue lengths) and to apply control actions (e.g., changing signal phases) in real </w:t>
      </w:r>
      <w:r>
        <w:rPr>
          <w:spacing w:val="-2"/>
          <w:sz w:val="28"/>
        </w:rPr>
        <w:t>time.</w:t>
      </w:r>
    </w:p>
    <w:p w14:paraId="45FB9FB4">
      <w:pPr>
        <w:pStyle w:val="5"/>
        <w:spacing w:before="237"/>
        <w:ind w:right="151"/>
        <w:jc w:val="both"/>
      </w:pPr>
      <w:r>
        <w:t>The environment is assumed to satisfy the Markov property, meaning that the next state depends only on the current state and the selected action, and not on the full history of past states:</w:t>
      </w:r>
    </w:p>
    <w:p w14:paraId="15B030C0">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4EF0320D">
      <w:pPr>
        <w:pStyle w:val="5"/>
        <w:ind w:left="0"/>
      </w:pPr>
      <w:r>
        <w:drawing>
          <wp:anchor distT="0" distB="0" distL="0" distR="0" simplePos="0" relativeHeight="251661312" behindDoc="0" locked="0" layoutInCell="1" allowOverlap="1">
            <wp:simplePos x="0" y="0"/>
            <wp:positionH relativeFrom="page">
              <wp:posOffset>975360</wp:posOffset>
            </wp:positionH>
            <wp:positionV relativeFrom="page">
              <wp:posOffset>901700</wp:posOffset>
            </wp:positionV>
            <wp:extent cx="5949950" cy="8275320"/>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949695" cy="8275320"/>
                    </a:xfrm>
                    <a:prstGeom prst="rect">
                      <a:avLst/>
                    </a:prstGeom>
                  </pic:spPr>
                </pic:pic>
              </a:graphicData>
            </a:graphic>
          </wp:anchor>
        </w:drawing>
      </w:r>
    </w:p>
    <w:p w14:paraId="520666B7">
      <w:pPr>
        <w:pStyle w:val="5"/>
        <w:ind w:left="0"/>
      </w:pPr>
    </w:p>
    <w:p w14:paraId="1CB65432">
      <w:pPr>
        <w:pStyle w:val="5"/>
        <w:spacing w:before="113"/>
        <w:ind w:left="0"/>
      </w:pPr>
    </w:p>
    <w:p w14:paraId="436F7B5F">
      <w:pPr>
        <w:pStyle w:val="5"/>
        <w:ind w:right="151"/>
        <w:jc w:val="both"/>
      </w:pPr>
      <w:r>
        <w:t>Under this assumption, the traffic signal control problem can be formally modeled as a Markov Decision Process (MDP), providing a solid mathematical foundation for applying reinforcement learning algorithms.</w:t>
      </w:r>
    </w:p>
    <w:p w14:paraId="7FC5791D">
      <w:pPr>
        <w:pStyle w:val="5"/>
        <w:ind w:left="0"/>
      </w:pPr>
    </w:p>
    <w:p w14:paraId="758130DA">
      <w:pPr>
        <w:pStyle w:val="5"/>
        <w:ind w:left="0"/>
      </w:pPr>
    </w:p>
    <w:p w14:paraId="6B4A043B">
      <w:pPr>
        <w:pStyle w:val="5"/>
        <w:ind w:left="0"/>
      </w:pPr>
    </w:p>
    <w:p w14:paraId="437884D0">
      <w:pPr>
        <w:pStyle w:val="5"/>
        <w:ind w:left="0"/>
      </w:pPr>
    </w:p>
    <w:p w14:paraId="5F9FFC50">
      <w:pPr>
        <w:pStyle w:val="5"/>
        <w:ind w:left="0"/>
      </w:pPr>
    </w:p>
    <w:p w14:paraId="6F0FFCFB">
      <w:pPr>
        <w:pStyle w:val="5"/>
        <w:ind w:left="0"/>
      </w:pPr>
    </w:p>
    <w:p w14:paraId="670FBF56">
      <w:pPr>
        <w:pStyle w:val="5"/>
        <w:ind w:left="0"/>
      </w:pPr>
    </w:p>
    <w:p w14:paraId="386DAD4A">
      <w:pPr>
        <w:pStyle w:val="5"/>
        <w:ind w:left="0"/>
      </w:pPr>
    </w:p>
    <w:p w14:paraId="5DB61EE0">
      <w:pPr>
        <w:pStyle w:val="5"/>
        <w:ind w:left="0"/>
      </w:pPr>
    </w:p>
    <w:p w14:paraId="3518B513">
      <w:pPr>
        <w:pStyle w:val="5"/>
        <w:ind w:left="0"/>
      </w:pPr>
    </w:p>
    <w:p w14:paraId="30E70B4C">
      <w:pPr>
        <w:pStyle w:val="5"/>
        <w:ind w:left="0"/>
      </w:pPr>
    </w:p>
    <w:p w14:paraId="122DD252">
      <w:pPr>
        <w:pStyle w:val="5"/>
        <w:ind w:left="0"/>
      </w:pPr>
    </w:p>
    <w:p w14:paraId="35CE2067">
      <w:pPr>
        <w:pStyle w:val="5"/>
        <w:ind w:left="0"/>
      </w:pPr>
    </w:p>
    <w:p w14:paraId="2A9E6E30">
      <w:pPr>
        <w:pStyle w:val="5"/>
        <w:ind w:left="0"/>
      </w:pPr>
    </w:p>
    <w:p w14:paraId="560258D0">
      <w:pPr>
        <w:pStyle w:val="5"/>
        <w:ind w:left="0"/>
      </w:pPr>
    </w:p>
    <w:p w14:paraId="6F488BA3">
      <w:pPr>
        <w:pStyle w:val="5"/>
        <w:ind w:left="0"/>
      </w:pPr>
    </w:p>
    <w:p w14:paraId="7F234E32">
      <w:pPr>
        <w:pStyle w:val="5"/>
        <w:ind w:left="0"/>
      </w:pPr>
    </w:p>
    <w:p w14:paraId="6B490DA8">
      <w:pPr>
        <w:pStyle w:val="5"/>
        <w:ind w:left="0"/>
      </w:pPr>
    </w:p>
    <w:p w14:paraId="3B56EDF1">
      <w:pPr>
        <w:pStyle w:val="5"/>
        <w:spacing w:before="121"/>
        <w:ind w:left="0"/>
      </w:pPr>
    </w:p>
    <w:p w14:paraId="2FFF7464">
      <w:pPr>
        <w:spacing w:before="1" w:line="417" w:lineRule="auto"/>
        <w:ind w:left="3565" w:right="265" w:hanging="2631"/>
        <w:jc w:val="left"/>
        <w:rPr>
          <w:i/>
          <w:sz w:val="28"/>
        </w:rPr>
      </w:pPr>
      <w:r>
        <w:rPr>
          <w:i/>
          <w:sz w:val="28"/>
        </w:rPr>
        <w:t>Figure</w:t>
      </w:r>
      <w:r>
        <w:rPr>
          <w:i/>
          <w:spacing w:val="-6"/>
          <w:sz w:val="28"/>
        </w:rPr>
        <w:t xml:space="preserve"> </w:t>
      </w:r>
      <w:r>
        <w:rPr>
          <w:i/>
          <w:sz w:val="28"/>
        </w:rPr>
        <w:t>-</w:t>
      </w:r>
      <w:r>
        <w:rPr>
          <w:i/>
          <w:spacing w:val="-7"/>
          <w:sz w:val="28"/>
        </w:rPr>
        <w:t xml:space="preserve"> </w:t>
      </w:r>
      <w:r>
        <w:rPr>
          <w:i/>
          <w:sz w:val="28"/>
        </w:rPr>
        <w:t>Reinforcement</w:t>
      </w:r>
      <w:r>
        <w:rPr>
          <w:i/>
          <w:spacing w:val="-4"/>
          <w:sz w:val="28"/>
        </w:rPr>
        <w:t xml:space="preserve"> </w:t>
      </w:r>
      <w:r>
        <w:rPr>
          <w:i/>
          <w:sz w:val="28"/>
        </w:rPr>
        <w:t>Learning</w:t>
      </w:r>
      <w:r>
        <w:rPr>
          <w:i/>
          <w:spacing w:val="-4"/>
          <w:sz w:val="28"/>
        </w:rPr>
        <w:t xml:space="preserve"> </w:t>
      </w:r>
      <w:r>
        <w:rPr>
          <w:i/>
          <w:sz w:val="28"/>
        </w:rPr>
        <w:t>Agent–Environment</w:t>
      </w:r>
      <w:r>
        <w:rPr>
          <w:i/>
          <w:spacing w:val="-6"/>
          <w:sz w:val="28"/>
        </w:rPr>
        <w:t xml:space="preserve"> </w:t>
      </w:r>
      <w:r>
        <w:rPr>
          <w:i/>
          <w:sz w:val="28"/>
        </w:rPr>
        <w:t>Interaction</w:t>
      </w:r>
      <w:r>
        <w:rPr>
          <w:i/>
          <w:spacing w:val="-6"/>
          <w:sz w:val="28"/>
        </w:rPr>
        <w:t xml:space="preserve"> </w:t>
      </w:r>
      <w:r>
        <w:rPr>
          <w:i/>
          <w:sz w:val="28"/>
        </w:rPr>
        <w:t>for Traffic Signal Control</w:t>
      </w:r>
    </w:p>
    <w:p w14:paraId="6739C8FB">
      <w:pPr>
        <w:pStyle w:val="2"/>
        <w:numPr>
          <w:ilvl w:val="1"/>
          <w:numId w:val="26"/>
        </w:numPr>
        <w:tabs>
          <w:tab w:val="left" w:pos="630"/>
        </w:tabs>
        <w:spacing w:before="7" w:after="0" w:line="240" w:lineRule="auto"/>
        <w:ind w:left="630" w:right="0" w:hanging="492"/>
        <w:jc w:val="left"/>
      </w:pPr>
      <w:bookmarkStart w:id="100" w:name="_bookmark49"/>
      <w:bookmarkEnd w:id="100"/>
      <w:bookmarkStart w:id="101" w:name="1.2. Learning Objective &#13;"/>
      <w:bookmarkEnd w:id="101"/>
      <w:r>
        <w:t>Learning</w:t>
      </w:r>
      <w:r>
        <w:rPr>
          <w:spacing w:val="-10"/>
        </w:rPr>
        <w:t xml:space="preserve"> </w:t>
      </w:r>
      <w:r>
        <w:rPr>
          <w:spacing w:val="-2"/>
        </w:rPr>
        <w:t>Objective</w:t>
      </w:r>
    </w:p>
    <w:p w14:paraId="2E8F317F">
      <w:pPr>
        <w:pStyle w:val="5"/>
        <w:spacing w:before="245"/>
        <w:ind w:right="149"/>
        <w:jc w:val="both"/>
      </w:pPr>
      <w:r>
        <w:t>The</w:t>
      </w:r>
      <w:r>
        <w:rPr>
          <w:spacing w:val="-7"/>
        </w:rPr>
        <w:t xml:space="preserve"> </w:t>
      </w:r>
      <w:r>
        <w:t>objective</w:t>
      </w:r>
      <w:r>
        <w:rPr>
          <w:spacing w:val="-6"/>
        </w:rPr>
        <w:t xml:space="preserve"> </w:t>
      </w:r>
      <w:r>
        <w:t>of</w:t>
      </w:r>
      <w:r>
        <w:rPr>
          <w:spacing w:val="-9"/>
        </w:rPr>
        <w:t xml:space="preserve"> </w:t>
      </w:r>
      <w:r>
        <w:t>reinforcement</w:t>
      </w:r>
      <w:r>
        <w:rPr>
          <w:spacing w:val="-7"/>
        </w:rPr>
        <w:t xml:space="preserve"> </w:t>
      </w:r>
      <w:r>
        <w:t>learning</w:t>
      </w:r>
      <w:r>
        <w:rPr>
          <w:spacing w:val="-7"/>
        </w:rPr>
        <w:t xml:space="preserve"> </w:t>
      </w:r>
      <w:r>
        <w:t>is</w:t>
      </w:r>
      <w:r>
        <w:rPr>
          <w:spacing w:val="-8"/>
        </w:rPr>
        <w:t xml:space="preserve"> </w:t>
      </w:r>
      <w:r>
        <w:t>not</w:t>
      </w:r>
      <w:r>
        <w:rPr>
          <w:spacing w:val="-7"/>
        </w:rPr>
        <w:t xml:space="preserve"> </w:t>
      </w:r>
      <w:r>
        <w:t>to</w:t>
      </w:r>
      <w:r>
        <w:rPr>
          <w:spacing w:val="-3"/>
        </w:rPr>
        <w:t xml:space="preserve"> </w:t>
      </w:r>
      <w:r>
        <w:t>maximize</w:t>
      </w:r>
      <w:r>
        <w:rPr>
          <w:spacing w:val="-6"/>
        </w:rPr>
        <w:t xml:space="preserve"> </w:t>
      </w:r>
      <w:r>
        <w:t>the</w:t>
      </w:r>
      <w:r>
        <w:rPr>
          <w:spacing w:val="-8"/>
        </w:rPr>
        <w:t xml:space="preserve"> </w:t>
      </w:r>
      <w:r>
        <w:t>immediate</w:t>
      </w:r>
      <w:r>
        <w:rPr>
          <w:spacing w:val="-6"/>
        </w:rPr>
        <w:t xml:space="preserve"> </w:t>
      </w:r>
      <w:r>
        <w:t>reward</w:t>
      </w:r>
      <w:r>
        <w:rPr>
          <w:spacing w:val="-8"/>
        </w:rPr>
        <w:t xml:space="preserve"> </w:t>
      </w:r>
      <w:r>
        <w:t>at a single time step,</w:t>
      </w:r>
      <w:r>
        <w:rPr>
          <w:spacing w:val="-2"/>
        </w:rPr>
        <w:t xml:space="preserve"> </w:t>
      </w:r>
      <w:r>
        <w:t>but rather</w:t>
      </w:r>
      <w:r>
        <w:rPr>
          <w:spacing w:val="-2"/>
        </w:rPr>
        <w:t xml:space="preserve"> </w:t>
      </w:r>
      <w:r>
        <w:t>to</w:t>
      </w:r>
      <w:r>
        <w:rPr>
          <w:spacing w:val="-2"/>
        </w:rPr>
        <w:t xml:space="preserve"> </w:t>
      </w:r>
      <w:r>
        <w:t>optimize performance</w:t>
      </w:r>
      <w:r>
        <w:rPr>
          <w:spacing w:val="-2"/>
        </w:rPr>
        <w:t xml:space="preserve"> </w:t>
      </w:r>
      <w:r>
        <w:t>over the</w:t>
      </w:r>
      <w:r>
        <w:rPr>
          <w:spacing w:val="-2"/>
        </w:rPr>
        <w:t xml:space="preserve"> </w:t>
      </w:r>
      <w:r>
        <w:t>entire</w:t>
      </w:r>
      <w:r>
        <w:rPr>
          <w:spacing w:val="-2"/>
        </w:rPr>
        <w:t xml:space="preserve"> </w:t>
      </w:r>
      <w:r>
        <w:t>duration of</w:t>
      </w:r>
      <w:r>
        <w:rPr>
          <w:spacing w:val="-2"/>
        </w:rPr>
        <w:t xml:space="preserve"> </w:t>
      </w:r>
      <w:r>
        <w:t>an episode. This is achieved by maximizing the expected cumulative discounted re- ward, also known as the return, which is defined as:</w:t>
      </w:r>
    </w:p>
    <w:p w14:paraId="3F856CDF">
      <w:pPr>
        <w:pStyle w:val="5"/>
        <w:ind w:left="0"/>
      </w:pPr>
    </w:p>
    <w:p w14:paraId="53F257B7">
      <w:pPr>
        <w:pStyle w:val="5"/>
        <w:ind w:left="0"/>
      </w:pPr>
    </w:p>
    <w:p w14:paraId="11F45B83">
      <w:pPr>
        <w:pStyle w:val="5"/>
        <w:ind w:left="0"/>
      </w:pPr>
    </w:p>
    <w:p w14:paraId="2F7A7F6D">
      <w:pPr>
        <w:pStyle w:val="5"/>
        <w:ind w:left="0"/>
      </w:pPr>
    </w:p>
    <w:p w14:paraId="0431E5E8">
      <w:pPr>
        <w:pStyle w:val="5"/>
        <w:ind w:left="0"/>
      </w:pPr>
    </w:p>
    <w:p w14:paraId="250D567B">
      <w:pPr>
        <w:pStyle w:val="5"/>
        <w:spacing w:before="56"/>
        <w:ind w:left="0"/>
      </w:pPr>
    </w:p>
    <w:p w14:paraId="3CD935E0">
      <w:pPr>
        <w:pStyle w:val="5"/>
        <w:ind w:right="154"/>
        <w:jc w:val="both"/>
      </w:pPr>
      <w:r>
        <w:t xml:space="preserve">Here, γ </w:t>
      </w:r>
      <w:r>
        <w:rPr>
          <w:rFonts w:ascii="Cambria Math" w:hAnsi="Cambria Math"/>
        </w:rPr>
        <w:t xml:space="preserve">∈ </w:t>
      </w:r>
      <w:r>
        <w:t>[0,1] is the discount factor, which determines the relative importance of future rewards compared to immediate rewards.</w:t>
      </w:r>
    </w:p>
    <w:p w14:paraId="4E09F494">
      <w:pPr>
        <w:pStyle w:val="5"/>
        <w:spacing w:after="0"/>
        <w:jc w:val="both"/>
        <w:sectPr>
          <w:pgSz w:w="11910" w:h="16830"/>
          <w:pgMar w:top="142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0C2DFFAA">
      <w:pPr>
        <w:pStyle w:val="5"/>
        <w:spacing w:before="69"/>
        <w:ind w:right="148"/>
        <w:jc w:val="both"/>
      </w:pPr>
      <w:r>
        <w:t>In</w:t>
      </w:r>
      <w:r>
        <w:rPr>
          <w:spacing w:val="-13"/>
        </w:rPr>
        <w:t xml:space="preserve"> </w:t>
      </w:r>
      <w:r>
        <w:t>the</w:t>
      </w:r>
      <w:r>
        <w:rPr>
          <w:spacing w:val="-11"/>
        </w:rPr>
        <w:t xml:space="preserve"> </w:t>
      </w:r>
      <w:r>
        <w:t>traffic</w:t>
      </w:r>
      <w:r>
        <w:rPr>
          <w:spacing w:val="-16"/>
        </w:rPr>
        <w:t xml:space="preserve"> </w:t>
      </w:r>
      <w:r>
        <w:t>signal</w:t>
      </w:r>
      <w:r>
        <w:rPr>
          <w:spacing w:val="-13"/>
        </w:rPr>
        <w:t xml:space="preserve"> </w:t>
      </w:r>
      <w:r>
        <w:t>control</w:t>
      </w:r>
      <w:r>
        <w:rPr>
          <w:spacing w:val="-13"/>
        </w:rPr>
        <w:t xml:space="preserve"> </w:t>
      </w:r>
      <w:r>
        <w:t>scenario,</w:t>
      </w:r>
      <w:r>
        <w:rPr>
          <w:spacing w:val="-13"/>
        </w:rPr>
        <w:t xml:space="preserve"> </w:t>
      </w:r>
      <w:r>
        <w:t>the</w:t>
      </w:r>
      <w:r>
        <w:rPr>
          <w:spacing w:val="-11"/>
        </w:rPr>
        <w:t xml:space="preserve"> </w:t>
      </w:r>
      <w:r>
        <w:t>reward</w:t>
      </w:r>
      <w:r>
        <w:rPr>
          <w:spacing w:val="-10"/>
        </w:rPr>
        <w:t xml:space="preserve"> </w:t>
      </w:r>
      <w:r>
        <w:t>function</w:t>
      </w:r>
      <w:r>
        <w:rPr>
          <w:spacing w:val="-13"/>
        </w:rPr>
        <w:t xml:space="preserve"> </w:t>
      </w:r>
      <w:r>
        <w:t>plays</w:t>
      </w:r>
      <w:r>
        <w:rPr>
          <w:spacing w:val="-10"/>
        </w:rPr>
        <w:t xml:space="preserve"> </w:t>
      </w:r>
      <w:r>
        <w:t>a</w:t>
      </w:r>
      <w:r>
        <w:rPr>
          <w:spacing w:val="-14"/>
        </w:rPr>
        <w:t xml:space="preserve"> </w:t>
      </w:r>
      <w:r>
        <w:t>crucial</w:t>
      </w:r>
      <w:r>
        <w:rPr>
          <w:spacing w:val="-12"/>
        </w:rPr>
        <w:t xml:space="preserve"> </w:t>
      </w:r>
      <w:r>
        <w:t>role</w:t>
      </w:r>
      <w:r>
        <w:rPr>
          <w:spacing w:val="-14"/>
        </w:rPr>
        <w:t xml:space="preserve"> </w:t>
      </w:r>
      <w:r>
        <w:t>in</w:t>
      </w:r>
      <w:r>
        <w:rPr>
          <w:spacing w:val="-14"/>
        </w:rPr>
        <w:t xml:space="preserve"> </w:t>
      </w:r>
      <w:r>
        <w:t>shap- ing the learned behavior. The agent may be guided by:</w:t>
      </w:r>
    </w:p>
    <w:p w14:paraId="109E4F1A">
      <w:pPr>
        <w:pStyle w:val="11"/>
        <w:numPr>
          <w:ilvl w:val="0"/>
          <w:numId w:val="27"/>
        </w:numPr>
        <w:tabs>
          <w:tab w:val="left" w:pos="858"/>
        </w:tabs>
        <w:spacing w:before="238" w:after="0" w:line="242" w:lineRule="auto"/>
        <w:ind w:left="858" w:right="148" w:hanging="360"/>
        <w:jc w:val="left"/>
        <w:rPr>
          <w:sz w:val="28"/>
        </w:rPr>
      </w:pPr>
      <w:r>
        <w:rPr>
          <w:sz w:val="28"/>
        </w:rPr>
        <w:t>A single-objective reward, such as minimizing total queue length or average waiting time.</w:t>
      </w:r>
    </w:p>
    <w:p w14:paraId="67D963F7">
      <w:pPr>
        <w:pStyle w:val="11"/>
        <w:numPr>
          <w:ilvl w:val="0"/>
          <w:numId w:val="27"/>
        </w:numPr>
        <w:tabs>
          <w:tab w:val="left" w:pos="858"/>
        </w:tabs>
        <w:spacing w:before="0" w:after="0" w:line="242" w:lineRule="auto"/>
        <w:ind w:left="858" w:right="148" w:hanging="360"/>
        <w:jc w:val="left"/>
        <w:rPr>
          <w:sz w:val="28"/>
        </w:rPr>
      </w:pPr>
      <w:r>
        <w:rPr>
          <w:sz w:val="28"/>
        </w:rPr>
        <w:t>A</w:t>
      </w:r>
      <w:r>
        <w:rPr>
          <w:spacing w:val="-4"/>
          <w:sz w:val="28"/>
        </w:rPr>
        <w:t xml:space="preserve"> </w:t>
      </w:r>
      <w:r>
        <w:rPr>
          <w:sz w:val="28"/>
        </w:rPr>
        <w:t>multi-objective</w:t>
      </w:r>
      <w:r>
        <w:rPr>
          <w:spacing w:val="-5"/>
          <w:sz w:val="28"/>
        </w:rPr>
        <w:t xml:space="preserve"> </w:t>
      </w:r>
      <w:r>
        <w:rPr>
          <w:sz w:val="28"/>
        </w:rPr>
        <w:t>reward,</w:t>
      </w:r>
      <w:r>
        <w:rPr>
          <w:spacing w:val="-6"/>
          <w:sz w:val="28"/>
        </w:rPr>
        <w:t xml:space="preserve"> </w:t>
      </w:r>
      <w:r>
        <w:rPr>
          <w:sz w:val="28"/>
        </w:rPr>
        <w:t>which</w:t>
      </w:r>
      <w:r>
        <w:rPr>
          <w:spacing w:val="-5"/>
          <w:sz w:val="28"/>
        </w:rPr>
        <w:t xml:space="preserve"> </w:t>
      </w:r>
      <w:r>
        <w:rPr>
          <w:sz w:val="28"/>
        </w:rPr>
        <w:t>balances</w:t>
      </w:r>
      <w:r>
        <w:rPr>
          <w:spacing w:val="-7"/>
          <w:sz w:val="28"/>
        </w:rPr>
        <w:t xml:space="preserve"> </w:t>
      </w:r>
      <w:r>
        <w:rPr>
          <w:sz w:val="28"/>
        </w:rPr>
        <w:t>several</w:t>
      </w:r>
      <w:r>
        <w:rPr>
          <w:spacing w:val="-6"/>
          <w:sz w:val="28"/>
        </w:rPr>
        <w:t xml:space="preserve"> </w:t>
      </w:r>
      <w:r>
        <w:rPr>
          <w:sz w:val="28"/>
        </w:rPr>
        <w:t>traffic</w:t>
      </w:r>
      <w:r>
        <w:rPr>
          <w:spacing w:val="-7"/>
          <w:sz w:val="28"/>
        </w:rPr>
        <w:t xml:space="preserve"> </w:t>
      </w:r>
      <w:r>
        <w:rPr>
          <w:sz w:val="28"/>
        </w:rPr>
        <w:t>performance</w:t>
      </w:r>
      <w:r>
        <w:rPr>
          <w:spacing w:val="-2"/>
          <w:sz w:val="28"/>
        </w:rPr>
        <w:t xml:space="preserve"> </w:t>
      </w:r>
      <w:r>
        <w:rPr>
          <w:sz w:val="28"/>
        </w:rPr>
        <w:t>indica- tors, including delay, number of stops, and overall throughput.</w:t>
      </w:r>
    </w:p>
    <w:p w14:paraId="7D4AFB9C">
      <w:pPr>
        <w:pStyle w:val="5"/>
        <w:spacing w:before="230"/>
        <w:ind w:right="148"/>
        <w:jc w:val="both"/>
      </w:pPr>
      <w:r>
        <w:t>The discount factor γγ directly influences the agent’s decision-making horizon. A myopic</w:t>
      </w:r>
      <w:r>
        <w:rPr>
          <w:spacing w:val="-1"/>
        </w:rPr>
        <w:t xml:space="preserve"> </w:t>
      </w:r>
      <w:r>
        <w:t>agent with</w:t>
      </w:r>
      <w:r>
        <w:rPr>
          <w:spacing w:val="-4"/>
        </w:rPr>
        <w:t xml:space="preserve"> </w:t>
      </w:r>
      <w:r>
        <w:t>a</w:t>
      </w:r>
      <w:r>
        <w:rPr>
          <w:spacing w:val="-1"/>
        </w:rPr>
        <w:t xml:space="preserve"> </w:t>
      </w:r>
      <w:r>
        <w:t>small γγ</w:t>
      </w:r>
      <w:r>
        <w:rPr>
          <w:spacing w:val="-1"/>
        </w:rPr>
        <w:t xml:space="preserve"> </w:t>
      </w:r>
      <w:r>
        <w:t>focuses</w:t>
      </w:r>
      <w:r>
        <w:rPr>
          <w:spacing w:val="-1"/>
        </w:rPr>
        <w:t xml:space="preserve"> </w:t>
      </w:r>
      <w:r>
        <w:t>primarily</w:t>
      </w:r>
      <w:r>
        <w:rPr>
          <w:spacing w:val="-5"/>
        </w:rPr>
        <w:t xml:space="preserve"> </w:t>
      </w:r>
      <w:r>
        <w:t>on clearing</w:t>
      </w:r>
      <w:r>
        <w:rPr>
          <w:spacing w:val="-1"/>
        </w:rPr>
        <w:t xml:space="preserve"> </w:t>
      </w:r>
      <w:r>
        <w:t>vehicles</w:t>
      </w:r>
      <w:r>
        <w:rPr>
          <w:spacing w:val="-1"/>
        </w:rPr>
        <w:t xml:space="preserve"> </w:t>
      </w:r>
      <w:r>
        <w:t>currently</w:t>
      </w:r>
      <w:r>
        <w:rPr>
          <w:spacing w:val="-5"/>
        </w:rPr>
        <w:t xml:space="preserve"> </w:t>
      </w:r>
      <w:r>
        <w:t>wait- ing at the intersection, potentially causing severe congestion in downstream lanes later. In contrast, a far-sighted agent with a discount factor close to 1 accounts for long-term</w:t>
      </w:r>
      <w:r>
        <w:rPr>
          <w:spacing w:val="-18"/>
        </w:rPr>
        <w:t xml:space="preserve"> </w:t>
      </w:r>
      <w:r>
        <w:t>traffic</w:t>
      </w:r>
      <w:r>
        <w:rPr>
          <w:spacing w:val="-17"/>
        </w:rPr>
        <w:t xml:space="preserve"> </w:t>
      </w:r>
      <w:r>
        <w:t>evolution</w:t>
      </w:r>
      <w:r>
        <w:rPr>
          <w:spacing w:val="-17"/>
        </w:rPr>
        <w:t xml:space="preserve"> </w:t>
      </w:r>
      <w:r>
        <w:t>and</w:t>
      </w:r>
      <w:r>
        <w:rPr>
          <w:spacing w:val="-15"/>
        </w:rPr>
        <w:t xml:space="preserve"> </w:t>
      </w:r>
      <w:r>
        <w:t>may</w:t>
      </w:r>
      <w:r>
        <w:rPr>
          <w:spacing w:val="-17"/>
        </w:rPr>
        <w:t xml:space="preserve"> </w:t>
      </w:r>
      <w:r>
        <w:t>tolerate</w:t>
      </w:r>
      <w:r>
        <w:rPr>
          <w:spacing w:val="-16"/>
        </w:rPr>
        <w:t xml:space="preserve"> </w:t>
      </w:r>
      <w:r>
        <w:t>short-term</w:t>
      </w:r>
      <w:r>
        <w:rPr>
          <w:spacing w:val="-18"/>
        </w:rPr>
        <w:t xml:space="preserve"> </w:t>
      </w:r>
      <w:r>
        <w:t>delays</w:t>
      </w:r>
      <w:r>
        <w:rPr>
          <w:spacing w:val="-15"/>
        </w:rPr>
        <w:t xml:space="preserve"> </w:t>
      </w:r>
      <w:r>
        <w:t>to</w:t>
      </w:r>
      <w:r>
        <w:rPr>
          <w:spacing w:val="-14"/>
        </w:rPr>
        <w:t xml:space="preserve"> </w:t>
      </w:r>
      <w:r>
        <w:t>prevent</w:t>
      </w:r>
      <w:r>
        <w:rPr>
          <w:spacing w:val="-16"/>
        </w:rPr>
        <w:t xml:space="preserve"> </w:t>
      </w:r>
      <w:r>
        <w:t>future</w:t>
      </w:r>
      <w:r>
        <w:rPr>
          <w:spacing w:val="-17"/>
        </w:rPr>
        <w:t xml:space="preserve"> </w:t>
      </w:r>
      <w:r>
        <w:t>grid- lock or spill-back effects.</w:t>
      </w:r>
    </w:p>
    <w:p w14:paraId="0934DDCA">
      <w:pPr>
        <w:pStyle w:val="5"/>
        <w:spacing w:before="240"/>
        <w:ind w:right="149"/>
        <w:jc w:val="both"/>
      </w:pPr>
      <w:r>
        <w:t>To</w:t>
      </w:r>
      <w:r>
        <w:rPr>
          <w:spacing w:val="-13"/>
        </w:rPr>
        <w:t xml:space="preserve"> </w:t>
      </w:r>
      <w:r>
        <w:t>enhance</w:t>
      </w:r>
      <w:r>
        <w:rPr>
          <w:spacing w:val="-14"/>
        </w:rPr>
        <w:t xml:space="preserve"> </w:t>
      </w:r>
      <w:r>
        <w:t>interpretability,</w:t>
      </w:r>
      <w:r>
        <w:rPr>
          <w:spacing w:val="-14"/>
        </w:rPr>
        <w:t xml:space="preserve"> </w:t>
      </w:r>
      <w:r>
        <w:t>different</w:t>
      </w:r>
      <w:r>
        <w:rPr>
          <w:spacing w:val="-13"/>
        </w:rPr>
        <w:t xml:space="preserve"> </w:t>
      </w:r>
      <w:r>
        <w:t>reward</w:t>
      </w:r>
      <w:r>
        <w:rPr>
          <w:spacing w:val="-12"/>
        </w:rPr>
        <w:t xml:space="preserve"> </w:t>
      </w:r>
      <w:r>
        <w:t>design</w:t>
      </w:r>
      <w:r>
        <w:rPr>
          <w:spacing w:val="-12"/>
        </w:rPr>
        <w:t xml:space="preserve"> </w:t>
      </w:r>
      <w:r>
        <w:t>strategies</w:t>
      </w:r>
      <w:r>
        <w:rPr>
          <w:spacing w:val="-12"/>
        </w:rPr>
        <w:t xml:space="preserve"> </w:t>
      </w:r>
      <w:r>
        <w:t>and</w:t>
      </w:r>
      <w:r>
        <w:rPr>
          <w:spacing w:val="-12"/>
        </w:rPr>
        <w:t xml:space="preserve"> </w:t>
      </w:r>
      <w:r>
        <w:t>their</w:t>
      </w:r>
      <w:r>
        <w:rPr>
          <w:spacing w:val="-12"/>
        </w:rPr>
        <w:t xml:space="preserve"> </w:t>
      </w:r>
      <w:r>
        <w:t>implications are</w:t>
      </w:r>
      <w:r>
        <w:rPr>
          <w:spacing w:val="-2"/>
        </w:rPr>
        <w:t xml:space="preserve"> </w:t>
      </w:r>
      <w:r>
        <w:t>summarized</w:t>
      </w:r>
      <w:r>
        <w:rPr>
          <w:spacing w:val="-2"/>
        </w:rPr>
        <w:t xml:space="preserve"> </w:t>
      </w:r>
      <w:r>
        <w:t>in</w:t>
      </w:r>
      <w:r>
        <w:rPr>
          <w:spacing w:val="-2"/>
        </w:rPr>
        <w:t xml:space="preserve"> </w:t>
      </w:r>
      <w:r>
        <w:t>a</w:t>
      </w:r>
      <w:r>
        <w:rPr>
          <w:spacing w:val="-2"/>
        </w:rPr>
        <w:t xml:space="preserve"> </w:t>
      </w:r>
      <w:r>
        <w:t>comparative</w:t>
      </w:r>
      <w:r>
        <w:rPr>
          <w:spacing w:val="-5"/>
        </w:rPr>
        <w:t xml:space="preserve"> </w:t>
      </w:r>
      <w:r>
        <w:t>table</w:t>
      </w:r>
      <w:r>
        <w:rPr>
          <w:spacing w:val="-2"/>
        </w:rPr>
        <w:t xml:space="preserve"> </w:t>
      </w:r>
      <w:r>
        <w:t>within</w:t>
      </w:r>
      <w:r>
        <w:rPr>
          <w:spacing w:val="-2"/>
        </w:rPr>
        <w:t xml:space="preserve"> </w:t>
      </w:r>
      <w:r>
        <w:t>the</w:t>
      </w:r>
      <w:r>
        <w:rPr>
          <w:spacing w:val="-2"/>
        </w:rPr>
        <w:t xml:space="preserve"> </w:t>
      </w:r>
      <w:r>
        <w:t>report,</w:t>
      </w:r>
      <w:r>
        <w:rPr>
          <w:spacing w:val="-6"/>
        </w:rPr>
        <w:t xml:space="preserve"> </w:t>
      </w:r>
      <w:r>
        <w:t>highlighting</w:t>
      </w:r>
      <w:r>
        <w:rPr>
          <w:spacing w:val="-6"/>
        </w:rPr>
        <w:t xml:space="preserve"> </w:t>
      </w:r>
      <w:r>
        <w:t>the</w:t>
      </w:r>
      <w:r>
        <w:rPr>
          <w:spacing w:val="-3"/>
        </w:rPr>
        <w:t xml:space="preserve"> </w:t>
      </w:r>
      <w:r>
        <w:t>trade-offs between immediate traffic pressure and long-term traffic efficiency.</w:t>
      </w:r>
    </w:p>
    <w:p w14:paraId="72D6073E">
      <w:pPr>
        <w:pStyle w:val="2"/>
        <w:spacing w:before="241"/>
        <w:ind w:left="138" w:firstLine="0"/>
        <w:jc w:val="both"/>
      </w:pPr>
      <w:r>
        <w:t xml:space="preserve">Intuitive </w:t>
      </w:r>
      <w:r>
        <w:rPr>
          <w:spacing w:val="-2"/>
        </w:rPr>
        <w:t>Analogy</w:t>
      </w:r>
    </w:p>
    <w:p w14:paraId="12479B1F">
      <w:pPr>
        <w:pStyle w:val="5"/>
        <w:spacing w:before="264"/>
        <w:ind w:right="148"/>
        <w:jc w:val="both"/>
      </w:pPr>
      <w:r>
        <w:t>To</w:t>
      </w:r>
      <w:r>
        <w:rPr>
          <w:spacing w:val="-18"/>
        </w:rPr>
        <w:t xml:space="preserve"> </w:t>
      </w:r>
      <w:r>
        <w:t>build</w:t>
      </w:r>
      <w:r>
        <w:rPr>
          <w:spacing w:val="-17"/>
        </w:rPr>
        <w:t xml:space="preserve"> </w:t>
      </w:r>
      <w:r>
        <w:t>intuition,</w:t>
      </w:r>
      <w:r>
        <w:rPr>
          <w:spacing w:val="-18"/>
        </w:rPr>
        <w:t xml:space="preserve"> </w:t>
      </w:r>
      <w:r>
        <w:t>the</w:t>
      </w:r>
      <w:r>
        <w:rPr>
          <w:spacing w:val="-17"/>
        </w:rPr>
        <w:t xml:space="preserve"> </w:t>
      </w:r>
      <w:r>
        <w:t>reinforcement</w:t>
      </w:r>
      <w:r>
        <w:rPr>
          <w:spacing w:val="-18"/>
        </w:rPr>
        <w:t xml:space="preserve"> </w:t>
      </w:r>
      <w:r>
        <w:t>learning</w:t>
      </w:r>
      <w:r>
        <w:rPr>
          <w:spacing w:val="-17"/>
        </w:rPr>
        <w:t xml:space="preserve"> </w:t>
      </w:r>
      <w:r>
        <w:t>framework</w:t>
      </w:r>
      <w:r>
        <w:rPr>
          <w:spacing w:val="-18"/>
        </w:rPr>
        <w:t xml:space="preserve"> </w:t>
      </w:r>
      <w:r>
        <w:t>can</w:t>
      </w:r>
      <w:r>
        <w:rPr>
          <w:spacing w:val="-17"/>
        </w:rPr>
        <w:t xml:space="preserve"> </w:t>
      </w:r>
      <w:r>
        <w:t>be</w:t>
      </w:r>
      <w:r>
        <w:rPr>
          <w:spacing w:val="-18"/>
        </w:rPr>
        <w:t xml:space="preserve"> </w:t>
      </w:r>
      <w:r>
        <w:t>compared</w:t>
      </w:r>
      <w:r>
        <w:rPr>
          <w:spacing w:val="-17"/>
        </w:rPr>
        <w:t xml:space="preserve"> </w:t>
      </w:r>
      <w:r>
        <w:t>to</w:t>
      </w:r>
      <w:r>
        <w:rPr>
          <w:spacing w:val="-18"/>
        </w:rPr>
        <w:t xml:space="preserve"> </w:t>
      </w:r>
      <w:r>
        <w:t>a</w:t>
      </w:r>
      <w:r>
        <w:rPr>
          <w:spacing w:val="-17"/>
        </w:rPr>
        <w:t xml:space="preserve"> </w:t>
      </w:r>
      <w:r>
        <w:t>learn- ing thermostat. The agent corresponds to the thermostat controller, while the envi- ronment</w:t>
      </w:r>
      <w:r>
        <w:rPr>
          <w:spacing w:val="-5"/>
        </w:rPr>
        <w:t xml:space="preserve"> </w:t>
      </w:r>
      <w:r>
        <w:t>represents</w:t>
      </w:r>
      <w:r>
        <w:rPr>
          <w:spacing w:val="-9"/>
        </w:rPr>
        <w:t xml:space="preserve"> </w:t>
      </w:r>
      <w:r>
        <w:t>the</w:t>
      </w:r>
      <w:r>
        <w:rPr>
          <w:spacing w:val="-8"/>
        </w:rPr>
        <w:t xml:space="preserve"> </w:t>
      </w:r>
      <w:r>
        <w:t>room.</w:t>
      </w:r>
      <w:r>
        <w:rPr>
          <w:spacing w:val="-8"/>
        </w:rPr>
        <w:t xml:space="preserve"> </w:t>
      </w:r>
      <w:r>
        <w:t>The</w:t>
      </w:r>
      <w:r>
        <w:rPr>
          <w:spacing w:val="-7"/>
        </w:rPr>
        <w:t xml:space="preserve"> </w:t>
      </w:r>
      <w:r>
        <w:t>state</w:t>
      </w:r>
      <w:r>
        <w:rPr>
          <w:spacing w:val="-6"/>
        </w:rPr>
        <w:t xml:space="preserve"> </w:t>
      </w:r>
      <w:r>
        <w:t>is</w:t>
      </w:r>
      <w:r>
        <w:rPr>
          <w:spacing w:val="-10"/>
        </w:rPr>
        <w:t xml:space="preserve"> </w:t>
      </w:r>
      <w:r>
        <w:t>the</w:t>
      </w:r>
      <w:r>
        <w:rPr>
          <w:spacing w:val="-8"/>
        </w:rPr>
        <w:t xml:space="preserve"> </w:t>
      </w:r>
      <w:r>
        <w:t>current</w:t>
      </w:r>
      <w:r>
        <w:rPr>
          <w:spacing w:val="-8"/>
        </w:rPr>
        <w:t xml:space="preserve"> </w:t>
      </w:r>
      <w:r>
        <w:t>temperature,</w:t>
      </w:r>
      <w:r>
        <w:rPr>
          <w:spacing w:val="-9"/>
        </w:rPr>
        <w:t xml:space="preserve"> </w:t>
      </w:r>
      <w:r>
        <w:t>the</w:t>
      </w:r>
      <w:r>
        <w:rPr>
          <w:spacing w:val="-8"/>
        </w:rPr>
        <w:t xml:space="preserve"> </w:t>
      </w:r>
      <w:r>
        <w:t>action</w:t>
      </w:r>
      <w:r>
        <w:rPr>
          <w:spacing w:val="-6"/>
        </w:rPr>
        <w:t xml:space="preserve"> </w:t>
      </w:r>
      <w:r>
        <w:t>is</w:t>
      </w:r>
      <w:r>
        <w:rPr>
          <w:spacing w:val="-8"/>
        </w:rPr>
        <w:t xml:space="preserve"> </w:t>
      </w:r>
      <w:r>
        <w:t>turn- ing the heater on or off, and the reward reflects how close the temperature remains to a desired level. Without explicit knowledge of the room’s insulation or external weather</w:t>
      </w:r>
      <w:r>
        <w:rPr>
          <w:spacing w:val="-7"/>
        </w:rPr>
        <w:t xml:space="preserve"> </w:t>
      </w:r>
      <w:r>
        <w:t>conditions,</w:t>
      </w:r>
      <w:r>
        <w:rPr>
          <w:spacing w:val="-6"/>
        </w:rPr>
        <w:t xml:space="preserve"> </w:t>
      </w:r>
      <w:r>
        <w:t>the</w:t>
      </w:r>
      <w:r>
        <w:rPr>
          <w:spacing w:val="-7"/>
        </w:rPr>
        <w:t xml:space="preserve"> </w:t>
      </w:r>
      <w:r>
        <w:t>thermostat</w:t>
      </w:r>
      <w:r>
        <w:rPr>
          <w:spacing w:val="-8"/>
        </w:rPr>
        <w:t xml:space="preserve"> </w:t>
      </w:r>
      <w:r>
        <w:t>learns</w:t>
      </w:r>
      <w:r>
        <w:rPr>
          <w:spacing w:val="-8"/>
        </w:rPr>
        <w:t xml:space="preserve"> </w:t>
      </w:r>
      <w:r>
        <w:t>an</w:t>
      </w:r>
      <w:r>
        <w:rPr>
          <w:spacing w:val="-5"/>
        </w:rPr>
        <w:t xml:space="preserve"> </w:t>
      </w:r>
      <w:r>
        <w:t>effective</w:t>
      </w:r>
      <w:r>
        <w:rPr>
          <w:spacing w:val="-7"/>
        </w:rPr>
        <w:t xml:space="preserve"> </w:t>
      </w:r>
      <w:r>
        <w:t>control</w:t>
      </w:r>
      <w:r>
        <w:rPr>
          <w:spacing w:val="-8"/>
        </w:rPr>
        <w:t xml:space="preserve"> </w:t>
      </w:r>
      <w:r>
        <w:t>strategy</w:t>
      </w:r>
      <w:r>
        <w:rPr>
          <w:spacing w:val="-9"/>
        </w:rPr>
        <w:t xml:space="preserve"> </w:t>
      </w:r>
      <w:r>
        <w:t>through</w:t>
      </w:r>
      <w:r>
        <w:rPr>
          <w:spacing w:val="-7"/>
        </w:rPr>
        <w:t xml:space="preserve"> </w:t>
      </w:r>
      <w:r>
        <w:t>feed- back</w:t>
      </w:r>
      <w:r>
        <w:rPr>
          <w:spacing w:val="-4"/>
        </w:rPr>
        <w:t xml:space="preserve"> </w:t>
      </w:r>
      <w:r>
        <w:t>over</w:t>
      </w:r>
      <w:r>
        <w:rPr>
          <w:spacing w:val="-6"/>
        </w:rPr>
        <w:t xml:space="preserve"> </w:t>
      </w:r>
      <w:r>
        <w:t>time.</w:t>
      </w:r>
      <w:r>
        <w:rPr>
          <w:spacing w:val="-5"/>
        </w:rPr>
        <w:t xml:space="preserve"> </w:t>
      </w:r>
      <w:r>
        <w:t>Similarly,</w:t>
      </w:r>
      <w:r>
        <w:rPr>
          <w:spacing w:val="-5"/>
        </w:rPr>
        <w:t xml:space="preserve"> </w:t>
      </w:r>
      <w:r>
        <w:t>the</w:t>
      </w:r>
      <w:r>
        <w:rPr>
          <w:spacing w:val="-4"/>
        </w:rPr>
        <w:t xml:space="preserve"> </w:t>
      </w:r>
      <w:r>
        <w:t>traffic</w:t>
      </w:r>
      <w:r>
        <w:rPr>
          <w:spacing w:val="-6"/>
        </w:rPr>
        <w:t xml:space="preserve"> </w:t>
      </w:r>
      <w:r>
        <w:t>signal</w:t>
      </w:r>
      <w:r>
        <w:rPr>
          <w:spacing w:val="-5"/>
        </w:rPr>
        <w:t xml:space="preserve"> </w:t>
      </w:r>
      <w:r>
        <w:t>agent</w:t>
      </w:r>
      <w:r>
        <w:rPr>
          <w:spacing w:val="-5"/>
        </w:rPr>
        <w:t xml:space="preserve"> </w:t>
      </w:r>
      <w:r>
        <w:t>learns</w:t>
      </w:r>
      <w:r>
        <w:rPr>
          <w:spacing w:val="-8"/>
        </w:rPr>
        <w:t xml:space="preserve"> </w:t>
      </w:r>
      <w:r>
        <w:t>how</w:t>
      </w:r>
      <w:r>
        <w:rPr>
          <w:spacing w:val="-8"/>
        </w:rPr>
        <w:t xml:space="preserve"> </w:t>
      </w:r>
      <w:r>
        <w:t>to</w:t>
      </w:r>
      <w:r>
        <w:rPr>
          <w:spacing w:val="-4"/>
        </w:rPr>
        <w:t xml:space="preserve"> </w:t>
      </w:r>
      <w:r>
        <w:t>regulate</w:t>
      </w:r>
      <w:r>
        <w:rPr>
          <w:spacing w:val="-5"/>
        </w:rPr>
        <w:t xml:space="preserve"> </w:t>
      </w:r>
      <w:r>
        <w:t>traffic</w:t>
      </w:r>
      <w:r>
        <w:rPr>
          <w:spacing w:val="-4"/>
        </w:rPr>
        <w:t xml:space="preserve"> </w:t>
      </w:r>
      <w:r>
        <w:t>flow without explicit traffic rules, relying instead on experience-driven optimization.</w:t>
      </w:r>
    </w:p>
    <w:p w14:paraId="46842EE1">
      <w:pPr>
        <w:pStyle w:val="2"/>
        <w:numPr>
          <w:ilvl w:val="0"/>
          <w:numId w:val="26"/>
        </w:numPr>
        <w:tabs>
          <w:tab w:val="left" w:pos="418"/>
        </w:tabs>
        <w:spacing w:before="244" w:after="0" w:line="240" w:lineRule="auto"/>
        <w:ind w:left="418" w:right="0" w:hanging="280"/>
        <w:jc w:val="left"/>
      </w:pPr>
      <w:bookmarkStart w:id="102" w:name="2. Q - Learning Algorithm &#13;"/>
      <w:bookmarkEnd w:id="102"/>
      <w:bookmarkStart w:id="103" w:name="_bookmark50"/>
      <w:bookmarkEnd w:id="103"/>
      <w:r>
        <w:t>Q</w:t>
      </w:r>
      <w:r>
        <w:rPr>
          <w:spacing w:val="-4"/>
        </w:rPr>
        <w:t xml:space="preserve"> </w:t>
      </w:r>
      <w:r>
        <w:t>-</w:t>
      </w:r>
      <w:r>
        <w:rPr>
          <w:spacing w:val="-4"/>
        </w:rPr>
        <w:t xml:space="preserve"> </w:t>
      </w:r>
      <w:r>
        <w:t>Learning</w:t>
      </w:r>
      <w:r>
        <w:rPr>
          <w:spacing w:val="-3"/>
        </w:rPr>
        <w:t xml:space="preserve"> </w:t>
      </w:r>
      <w:r>
        <w:rPr>
          <w:spacing w:val="-2"/>
        </w:rPr>
        <w:t>Algorithm</w:t>
      </w:r>
    </w:p>
    <w:p w14:paraId="135E3F4C">
      <w:pPr>
        <w:pStyle w:val="5"/>
        <w:spacing w:before="244"/>
        <w:ind w:right="148"/>
        <w:jc w:val="both"/>
      </w:pPr>
      <w:r>
        <w:t>Q-learning is a model-free Reinforcement Learning (RL) algorithm designed to learn</w:t>
      </w:r>
      <w:r>
        <w:rPr>
          <w:spacing w:val="-6"/>
        </w:rPr>
        <w:t xml:space="preserve"> </w:t>
      </w:r>
      <w:r>
        <w:t>an</w:t>
      </w:r>
      <w:r>
        <w:rPr>
          <w:spacing w:val="-3"/>
        </w:rPr>
        <w:t xml:space="preserve"> </w:t>
      </w:r>
      <w:r>
        <w:t>optimal</w:t>
      </w:r>
      <w:r>
        <w:rPr>
          <w:spacing w:val="-3"/>
        </w:rPr>
        <w:t xml:space="preserve"> </w:t>
      </w:r>
      <w:r>
        <w:t>decision-making</w:t>
      </w:r>
      <w:r>
        <w:rPr>
          <w:spacing w:val="-6"/>
        </w:rPr>
        <w:t xml:space="preserve"> </w:t>
      </w:r>
      <w:r>
        <w:t>policy</w:t>
      </w:r>
      <w:r>
        <w:rPr>
          <w:spacing w:val="-10"/>
        </w:rPr>
        <w:t xml:space="preserve"> </w:t>
      </w:r>
      <w:r>
        <w:t>through</w:t>
      </w:r>
      <w:r>
        <w:rPr>
          <w:spacing w:val="-6"/>
        </w:rPr>
        <w:t xml:space="preserve"> </w:t>
      </w:r>
      <w:r>
        <w:t>direct</w:t>
      </w:r>
      <w:r>
        <w:rPr>
          <w:spacing w:val="-7"/>
        </w:rPr>
        <w:t xml:space="preserve"> </w:t>
      </w:r>
      <w:r>
        <w:t>interaction</w:t>
      </w:r>
      <w:r>
        <w:rPr>
          <w:spacing w:val="-3"/>
        </w:rPr>
        <w:t xml:space="preserve"> </w:t>
      </w:r>
      <w:r>
        <w:t>with</w:t>
      </w:r>
      <w:r>
        <w:rPr>
          <w:spacing w:val="-3"/>
        </w:rPr>
        <w:t xml:space="preserve"> </w:t>
      </w:r>
      <w:r>
        <w:t>an</w:t>
      </w:r>
      <w:r>
        <w:rPr>
          <w:spacing w:val="-3"/>
        </w:rPr>
        <w:t xml:space="preserve"> </w:t>
      </w:r>
      <w:r>
        <w:t>environ- ment.</w:t>
      </w:r>
      <w:r>
        <w:rPr>
          <w:spacing w:val="-18"/>
        </w:rPr>
        <w:t xml:space="preserve"> </w:t>
      </w:r>
      <w:r>
        <w:t>In</w:t>
      </w:r>
      <w:r>
        <w:rPr>
          <w:spacing w:val="-17"/>
        </w:rPr>
        <w:t xml:space="preserve"> </w:t>
      </w:r>
      <w:r>
        <w:t>this</w:t>
      </w:r>
      <w:r>
        <w:rPr>
          <w:spacing w:val="-18"/>
        </w:rPr>
        <w:t xml:space="preserve"> </w:t>
      </w:r>
      <w:r>
        <w:t>framework,</w:t>
      </w:r>
      <w:r>
        <w:rPr>
          <w:spacing w:val="-17"/>
        </w:rPr>
        <w:t xml:space="preserve"> </w:t>
      </w:r>
      <w:r>
        <w:t>the</w:t>
      </w:r>
      <w:r>
        <w:rPr>
          <w:spacing w:val="-18"/>
        </w:rPr>
        <w:t xml:space="preserve"> </w:t>
      </w:r>
      <w:r>
        <w:t>agent</w:t>
      </w:r>
      <w:r>
        <w:rPr>
          <w:spacing w:val="-17"/>
        </w:rPr>
        <w:t xml:space="preserve"> </w:t>
      </w:r>
      <w:r>
        <w:t>does</w:t>
      </w:r>
      <w:r>
        <w:rPr>
          <w:spacing w:val="-17"/>
        </w:rPr>
        <w:t xml:space="preserve"> </w:t>
      </w:r>
      <w:r>
        <w:t>not</w:t>
      </w:r>
      <w:r>
        <w:rPr>
          <w:spacing w:val="-18"/>
        </w:rPr>
        <w:t xml:space="preserve"> </w:t>
      </w:r>
      <w:r>
        <w:t>rely</w:t>
      </w:r>
      <w:r>
        <w:rPr>
          <w:spacing w:val="-17"/>
        </w:rPr>
        <w:t xml:space="preserve"> </w:t>
      </w:r>
      <w:r>
        <w:t>on</w:t>
      </w:r>
      <w:r>
        <w:rPr>
          <w:spacing w:val="-15"/>
        </w:rPr>
        <w:t xml:space="preserve"> </w:t>
      </w:r>
      <w:r>
        <w:t>a</w:t>
      </w:r>
      <w:r>
        <w:rPr>
          <w:spacing w:val="-18"/>
        </w:rPr>
        <w:t xml:space="preserve"> </w:t>
      </w:r>
      <w:r>
        <w:t>predefined</w:t>
      </w:r>
      <w:r>
        <w:rPr>
          <w:spacing w:val="-17"/>
        </w:rPr>
        <w:t xml:space="preserve"> </w:t>
      </w:r>
      <w:r>
        <w:t>mathematical</w:t>
      </w:r>
      <w:r>
        <w:rPr>
          <w:spacing w:val="-17"/>
        </w:rPr>
        <w:t xml:space="preserve"> </w:t>
      </w:r>
      <w:r>
        <w:t>model of the environment’s dynamics; instead, it incrementally improves its policy via a process of trial-and-error learning, guided by scalar reward signals.</w:t>
      </w:r>
    </w:p>
    <w:p w14:paraId="0D5CADF8">
      <w:pPr>
        <w:pStyle w:val="5"/>
        <w:spacing w:before="243"/>
        <w:ind w:right="146"/>
        <w:jc w:val="both"/>
      </w:pPr>
      <w:r>
        <w:t>In</w:t>
      </w:r>
      <w:r>
        <w:rPr>
          <w:spacing w:val="-5"/>
        </w:rPr>
        <w:t xml:space="preserve"> </w:t>
      </w:r>
      <w:r>
        <w:t>the</w:t>
      </w:r>
      <w:r>
        <w:rPr>
          <w:spacing w:val="-7"/>
        </w:rPr>
        <w:t xml:space="preserve"> </w:t>
      </w:r>
      <w:r>
        <w:t>context</w:t>
      </w:r>
      <w:r>
        <w:rPr>
          <w:spacing w:val="-8"/>
        </w:rPr>
        <w:t xml:space="preserve"> </w:t>
      </w:r>
      <w:r>
        <w:t>of</w:t>
      </w:r>
      <w:r>
        <w:rPr>
          <w:spacing w:val="-5"/>
        </w:rPr>
        <w:t xml:space="preserve"> </w:t>
      </w:r>
      <w:r>
        <w:t>traffic</w:t>
      </w:r>
      <w:r>
        <w:rPr>
          <w:spacing w:val="-5"/>
        </w:rPr>
        <w:t xml:space="preserve"> </w:t>
      </w:r>
      <w:r>
        <w:t>signal</w:t>
      </w:r>
      <w:r>
        <w:rPr>
          <w:spacing w:val="-8"/>
        </w:rPr>
        <w:t xml:space="preserve"> </w:t>
      </w:r>
      <w:r>
        <w:t>control,</w:t>
      </w:r>
      <w:r>
        <w:rPr>
          <w:spacing w:val="-8"/>
        </w:rPr>
        <w:t xml:space="preserve"> </w:t>
      </w:r>
      <w:r>
        <w:t>the</w:t>
      </w:r>
      <w:r>
        <w:rPr>
          <w:spacing w:val="-7"/>
        </w:rPr>
        <w:t xml:space="preserve"> </w:t>
      </w:r>
      <w:r>
        <w:t>agent</w:t>
      </w:r>
      <w:r>
        <w:rPr>
          <w:spacing w:val="-5"/>
        </w:rPr>
        <w:t xml:space="preserve"> </w:t>
      </w:r>
      <w:r>
        <w:t>acts</w:t>
      </w:r>
      <w:r>
        <w:rPr>
          <w:spacing w:val="-7"/>
        </w:rPr>
        <w:t xml:space="preserve"> </w:t>
      </w:r>
      <w:r>
        <w:t>as</w:t>
      </w:r>
      <w:r>
        <w:rPr>
          <w:spacing w:val="-8"/>
        </w:rPr>
        <w:t xml:space="preserve"> </w:t>
      </w:r>
      <w:r>
        <w:t>an</w:t>
      </w:r>
      <w:r>
        <w:rPr>
          <w:spacing w:val="-5"/>
        </w:rPr>
        <w:t xml:space="preserve"> </w:t>
      </w:r>
      <w:r>
        <w:t>intelligent</w:t>
      </w:r>
      <w:r>
        <w:rPr>
          <w:spacing w:val="-8"/>
        </w:rPr>
        <w:t xml:space="preserve"> </w:t>
      </w:r>
      <w:r>
        <w:t>signal</w:t>
      </w:r>
      <w:r>
        <w:rPr>
          <w:spacing w:val="-5"/>
        </w:rPr>
        <w:t xml:space="preserve"> </w:t>
      </w:r>
      <w:r>
        <w:t>control- ler that interacts with a traffic simulation environment such as Simulation ofUrban Mobility (SUMO). At each decision step, the agent selects an action—such as ex- tending the current green</w:t>
      </w:r>
      <w:r>
        <w:rPr>
          <w:spacing w:val="-1"/>
        </w:rPr>
        <w:t xml:space="preserve"> </w:t>
      </w:r>
      <w:r>
        <w:t>phase</w:t>
      </w:r>
      <w:r>
        <w:rPr>
          <w:spacing w:val="-1"/>
        </w:rPr>
        <w:t xml:space="preserve"> </w:t>
      </w:r>
      <w:r>
        <w:t>or switching to another</w:t>
      </w:r>
      <w:r>
        <w:rPr>
          <w:spacing w:val="-1"/>
        </w:rPr>
        <w:t xml:space="preserve"> </w:t>
      </w:r>
      <w:r>
        <w:t>signal phase—and receives feedback reflecting the resulting traffic conditions. Through repeated interactions, the agent learns which control actions yield higher long-term traffic efficiency.</w:t>
      </w:r>
    </w:p>
    <w:p w14:paraId="74A91E7F">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41F4A52D">
      <w:pPr>
        <w:pStyle w:val="5"/>
        <w:spacing w:before="69"/>
        <w:ind w:right="152"/>
        <w:jc w:val="both"/>
      </w:pPr>
      <w:r>
        <w:t>Traditional Q-learning stores state–action values in a tabular Q-table, which be- comes</w:t>
      </w:r>
      <w:r>
        <w:rPr>
          <w:spacing w:val="-9"/>
        </w:rPr>
        <w:t xml:space="preserve"> </w:t>
      </w:r>
      <w:r>
        <w:t>infeasible</w:t>
      </w:r>
      <w:r>
        <w:rPr>
          <w:spacing w:val="-8"/>
        </w:rPr>
        <w:t xml:space="preserve"> </w:t>
      </w:r>
      <w:r>
        <w:t>when</w:t>
      </w:r>
      <w:r>
        <w:rPr>
          <w:spacing w:val="-8"/>
        </w:rPr>
        <w:t xml:space="preserve"> </w:t>
      </w:r>
      <w:r>
        <w:t>dealing</w:t>
      </w:r>
      <w:r>
        <w:rPr>
          <w:spacing w:val="-7"/>
        </w:rPr>
        <w:t xml:space="preserve"> </w:t>
      </w:r>
      <w:r>
        <w:t>with</w:t>
      </w:r>
      <w:r>
        <w:rPr>
          <w:spacing w:val="-7"/>
        </w:rPr>
        <w:t xml:space="preserve"> </w:t>
      </w:r>
      <w:r>
        <w:t>large</w:t>
      </w:r>
      <w:r>
        <w:rPr>
          <w:spacing w:val="-7"/>
        </w:rPr>
        <w:t xml:space="preserve"> </w:t>
      </w:r>
      <w:r>
        <w:t>or</w:t>
      </w:r>
      <w:r>
        <w:rPr>
          <w:spacing w:val="-9"/>
        </w:rPr>
        <w:t xml:space="preserve"> </w:t>
      </w:r>
      <w:r>
        <w:t>high-dimensional</w:t>
      </w:r>
      <w:r>
        <w:rPr>
          <w:spacing w:val="-7"/>
        </w:rPr>
        <w:t xml:space="preserve"> </w:t>
      </w:r>
      <w:r>
        <w:t>state</w:t>
      </w:r>
      <w:r>
        <w:rPr>
          <w:spacing w:val="-8"/>
        </w:rPr>
        <w:t xml:space="preserve"> </w:t>
      </w:r>
      <w:r>
        <w:t>spaces.</w:t>
      </w:r>
      <w:r>
        <w:rPr>
          <w:spacing w:val="-8"/>
        </w:rPr>
        <w:t xml:space="preserve"> </w:t>
      </w:r>
      <w:r>
        <w:t>Modern traffic</w:t>
      </w:r>
      <w:r>
        <w:rPr>
          <w:spacing w:val="-16"/>
        </w:rPr>
        <w:t xml:space="preserve"> </w:t>
      </w:r>
      <w:r>
        <w:t>control</w:t>
      </w:r>
      <w:r>
        <w:rPr>
          <w:spacing w:val="-15"/>
        </w:rPr>
        <w:t xml:space="preserve"> </w:t>
      </w:r>
      <w:r>
        <w:t>applications</w:t>
      </w:r>
      <w:r>
        <w:rPr>
          <w:spacing w:val="-16"/>
        </w:rPr>
        <w:t xml:space="preserve"> </w:t>
      </w:r>
      <w:r>
        <w:t>therefore</w:t>
      </w:r>
      <w:r>
        <w:rPr>
          <w:spacing w:val="-16"/>
        </w:rPr>
        <w:t xml:space="preserve"> </w:t>
      </w:r>
      <w:r>
        <w:t>extend</w:t>
      </w:r>
      <w:r>
        <w:rPr>
          <w:spacing w:val="-16"/>
        </w:rPr>
        <w:t xml:space="preserve"> </w:t>
      </w:r>
      <w:r>
        <w:t>classical</w:t>
      </w:r>
      <w:r>
        <w:rPr>
          <w:spacing w:val="-15"/>
        </w:rPr>
        <w:t xml:space="preserve"> </w:t>
      </w:r>
      <w:r>
        <w:t>Q-learning</w:t>
      </w:r>
      <w:r>
        <w:rPr>
          <w:spacing w:val="-17"/>
        </w:rPr>
        <w:t xml:space="preserve"> </w:t>
      </w:r>
      <w:r>
        <w:t>by</w:t>
      </w:r>
      <w:r>
        <w:rPr>
          <w:spacing w:val="-17"/>
        </w:rPr>
        <w:t xml:space="preserve"> </w:t>
      </w:r>
      <w:r>
        <w:t>employing</w:t>
      </w:r>
      <w:r>
        <w:rPr>
          <w:spacing w:val="-13"/>
        </w:rPr>
        <w:t xml:space="preserve"> </w:t>
      </w:r>
      <w:r>
        <w:t>func- tion approximation, most commonly using Deep Neural Networks, to estimate Q- values efficiently in complex environments.</w:t>
      </w:r>
    </w:p>
    <w:p w14:paraId="3CD379C7">
      <w:pPr>
        <w:pStyle w:val="2"/>
        <w:numPr>
          <w:ilvl w:val="1"/>
          <w:numId w:val="28"/>
        </w:numPr>
        <w:tabs>
          <w:tab w:val="left" w:pos="560"/>
        </w:tabs>
        <w:spacing w:before="246" w:after="0" w:line="240" w:lineRule="auto"/>
        <w:ind w:left="560" w:right="0" w:hanging="422"/>
        <w:jc w:val="left"/>
      </w:pPr>
      <w:bookmarkStart w:id="104" w:name="_bookmark51"/>
      <w:bookmarkEnd w:id="104"/>
      <w:bookmarkStart w:id="105" w:name="2.1.Q -Value Function &#13;"/>
      <w:bookmarkEnd w:id="105"/>
      <w:r>
        <w:t>Q</w:t>
      </w:r>
      <w:r>
        <w:rPr>
          <w:spacing w:val="-2"/>
        </w:rPr>
        <w:t xml:space="preserve"> </w:t>
      </w:r>
      <w:r>
        <w:t xml:space="preserve">-Value </w:t>
      </w:r>
      <w:r>
        <w:rPr>
          <w:spacing w:val="-2"/>
        </w:rPr>
        <w:t>Function</w:t>
      </w:r>
    </w:p>
    <w:p w14:paraId="59B252A2">
      <w:pPr>
        <w:pStyle w:val="5"/>
        <w:spacing w:before="244"/>
        <w:ind w:right="265"/>
      </w:pPr>
      <w:r>
        <w:t>The</w:t>
      </w:r>
      <w:r>
        <w:rPr>
          <w:spacing w:val="-2"/>
        </w:rPr>
        <w:t xml:space="preserve"> </w:t>
      </w:r>
      <w:r>
        <w:t>Q-value</w:t>
      </w:r>
      <w:r>
        <w:rPr>
          <w:spacing w:val="-3"/>
        </w:rPr>
        <w:t xml:space="preserve"> </w:t>
      </w:r>
      <w:r>
        <w:t>function,</w:t>
      </w:r>
      <w:r>
        <w:rPr>
          <w:spacing w:val="-3"/>
        </w:rPr>
        <w:t xml:space="preserve"> </w:t>
      </w:r>
      <w:r>
        <w:t>denoted as</w:t>
      </w:r>
      <w:r>
        <w:rPr>
          <w:spacing w:val="-4"/>
        </w:rPr>
        <w:t xml:space="preserve"> </w:t>
      </w:r>
      <w:r>
        <w:t>Q</w:t>
      </w:r>
      <w:r>
        <w:rPr>
          <w:spacing w:val="-6"/>
        </w:rPr>
        <w:t xml:space="preserve"> </w:t>
      </w:r>
      <w:r>
        <w:t>(s,</w:t>
      </w:r>
      <w:r>
        <w:rPr>
          <w:spacing w:val="-3"/>
        </w:rPr>
        <w:t xml:space="preserve"> </w:t>
      </w:r>
      <w:r>
        <w:t>a),</w:t>
      </w:r>
      <w:r>
        <w:rPr>
          <w:spacing w:val="-7"/>
        </w:rPr>
        <w:t xml:space="preserve"> </w:t>
      </w:r>
      <w:r>
        <w:t>represents</w:t>
      </w:r>
      <w:r>
        <w:rPr>
          <w:spacing w:val="-4"/>
        </w:rPr>
        <w:t xml:space="preserve"> </w:t>
      </w:r>
      <w:r>
        <w:t>the</w:t>
      </w:r>
      <w:r>
        <w:rPr>
          <w:spacing w:val="-3"/>
        </w:rPr>
        <w:t xml:space="preserve"> </w:t>
      </w:r>
      <w:r>
        <w:t>expected</w:t>
      </w:r>
      <w:r>
        <w:rPr>
          <w:spacing w:val="-3"/>
        </w:rPr>
        <w:t xml:space="preserve"> </w:t>
      </w:r>
      <w:r>
        <w:t>cumulative</w:t>
      </w:r>
      <w:r>
        <w:rPr>
          <w:spacing w:val="-3"/>
        </w:rPr>
        <w:t xml:space="preserve"> </w:t>
      </w:r>
      <w:r>
        <w:t>dis- counted reward obtained by executing action aa in state ss and subsequently fol- lowing an optimal policy. Rather than evaluating actions</w:t>
      </w:r>
      <w:r>
        <w:rPr>
          <w:spacing w:val="-1"/>
        </w:rPr>
        <w:t xml:space="preserve"> </w:t>
      </w:r>
      <w:r>
        <w:t>solely based on immedi- ate rewards, the Q-value captures their long-term impact on system performance.</w:t>
      </w:r>
    </w:p>
    <w:p w14:paraId="09DE53EE">
      <w:pPr>
        <w:pStyle w:val="5"/>
        <w:spacing w:before="241"/>
        <w:jc w:val="both"/>
      </w:pPr>
      <w:r>
        <w:drawing>
          <wp:anchor distT="0" distB="0" distL="0" distR="0" simplePos="0" relativeHeight="251662336" behindDoc="0" locked="0" layoutInCell="1" allowOverlap="1">
            <wp:simplePos x="0" y="0"/>
            <wp:positionH relativeFrom="page">
              <wp:posOffset>2035810</wp:posOffset>
            </wp:positionH>
            <wp:positionV relativeFrom="paragraph">
              <wp:posOffset>512445</wp:posOffset>
            </wp:positionV>
            <wp:extent cx="3831590" cy="3904615"/>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3831336" cy="3904488"/>
                    </a:xfrm>
                    <a:prstGeom prst="rect">
                      <a:avLst/>
                    </a:prstGeom>
                  </pic:spPr>
                </pic:pic>
              </a:graphicData>
            </a:graphic>
          </wp:anchor>
        </w:drawing>
      </w:r>
      <w:r>
        <w:t>Formally,</w:t>
      </w:r>
      <w:r>
        <w:rPr>
          <w:spacing w:val="-3"/>
        </w:rPr>
        <w:t xml:space="preserve"> </w:t>
      </w:r>
      <w:r>
        <w:t>the Q-value function is</w:t>
      </w:r>
      <w:r>
        <w:rPr>
          <w:spacing w:val="-1"/>
        </w:rPr>
        <w:t xml:space="preserve"> </w:t>
      </w:r>
      <w:r>
        <w:t>defined</w:t>
      </w:r>
      <w:r>
        <w:rPr>
          <w:spacing w:val="-1"/>
        </w:rPr>
        <w:t xml:space="preserve"> </w:t>
      </w:r>
      <w:r>
        <w:rPr>
          <w:spacing w:val="-5"/>
        </w:rPr>
        <w:t>as:</w:t>
      </w:r>
    </w:p>
    <w:p w14:paraId="4F8D1F7E">
      <w:pPr>
        <w:pStyle w:val="5"/>
        <w:ind w:left="0"/>
      </w:pPr>
    </w:p>
    <w:p w14:paraId="0CA99166">
      <w:pPr>
        <w:pStyle w:val="5"/>
        <w:ind w:left="0"/>
      </w:pPr>
    </w:p>
    <w:p w14:paraId="20BF825B">
      <w:pPr>
        <w:pStyle w:val="5"/>
        <w:ind w:left="0"/>
      </w:pPr>
    </w:p>
    <w:p w14:paraId="526EF072">
      <w:pPr>
        <w:pStyle w:val="5"/>
        <w:ind w:left="0"/>
      </w:pPr>
    </w:p>
    <w:p w14:paraId="14396E7E">
      <w:pPr>
        <w:pStyle w:val="5"/>
        <w:spacing w:before="144"/>
        <w:ind w:left="0"/>
      </w:pPr>
    </w:p>
    <w:p w14:paraId="2809C268">
      <w:pPr>
        <w:pStyle w:val="5"/>
        <w:spacing w:before="1"/>
        <w:ind w:right="151"/>
        <w:jc w:val="both"/>
      </w:pPr>
      <w:r>
        <w:t xml:space="preserve">where γ </w:t>
      </w:r>
      <w:r>
        <w:rPr>
          <w:rFonts w:ascii="Cambria Math" w:hAnsi="Cambria Math"/>
        </w:rPr>
        <w:t xml:space="preserve">∈ </w:t>
      </w:r>
      <w:r>
        <w:t xml:space="preserve">[0,1] is the discount factor, controlling the relative importance of future </w:t>
      </w:r>
      <w:r>
        <w:rPr>
          <w:spacing w:val="-2"/>
        </w:rPr>
        <w:t>rewards.</w:t>
      </w:r>
    </w:p>
    <w:p w14:paraId="47564280">
      <w:pPr>
        <w:pStyle w:val="5"/>
        <w:spacing w:before="240"/>
        <w:ind w:right="150"/>
        <w:jc w:val="both"/>
      </w:pPr>
      <w:r>
        <w:t>In traffic signal control, the state ss may be represented by traffic features such as vehicle</w:t>
      </w:r>
      <w:r>
        <w:rPr>
          <w:spacing w:val="-2"/>
        </w:rPr>
        <w:t xml:space="preserve"> </w:t>
      </w:r>
      <w:r>
        <w:t>presence</w:t>
      </w:r>
      <w:r>
        <w:rPr>
          <w:spacing w:val="-2"/>
        </w:rPr>
        <w:t xml:space="preserve"> </w:t>
      </w:r>
      <w:r>
        <w:t>indicators,</w:t>
      </w:r>
      <w:r>
        <w:rPr>
          <w:spacing w:val="-3"/>
        </w:rPr>
        <w:t xml:space="preserve"> </w:t>
      </w:r>
      <w:r>
        <w:t>queue lengths,</w:t>
      </w:r>
      <w:r>
        <w:rPr>
          <w:spacing w:val="-2"/>
        </w:rPr>
        <w:t xml:space="preserve"> </w:t>
      </w:r>
      <w:r>
        <w:t>or waiting</w:t>
      </w:r>
      <w:r>
        <w:rPr>
          <w:spacing w:val="-2"/>
        </w:rPr>
        <w:t xml:space="preserve"> </w:t>
      </w:r>
      <w:r>
        <w:t>times on each</w:t>
      </w:r>
      <w:r>
        <w:rPr>
          <w:spacing w:val="-2"/>
        </w:rPr>
        <w:t xml:space="preserve"> </w:t>
      </w:r>
      <w:r>
        <w:t>lane, while</w:t>
      </w:r>
      <w:r>
        <w:rPr>
          <w:spacing w:val="-2"/>
        </w:rPr>
        <w:t xml:space="preserve"> </w:t>
      </w:r>
      <w:r>
        <w:t>the action</w:t>
      </w:r>
      <w:r>
        <w:rPr>
          <w:spacing w:val="-18"/>
        </w:rPr>
        <w:t xml:space="preserve"> </w:t>
      </w:r>
      <w:r>
        <w:t>aa</w:t>
      </w:r>
      <w:r>
        <w:rPr>
          <w:spacing w:val="-17"/>
        </w:rPr>
        <w:t xml:space="preserve"> </w:t>
      </w:r>
      <w:r>
        <w:t>corresponds</w:t>
      </w:r>
      <w:r>
        <w:rPr>
          <w:spacing w:val="-18"/>
        </w:rPr>
        <w:t xml:space="preserve"> </w:t>
      </w:r>
      <w:r>
        <w:t>to</w:t>
      </w:r>
      <w:r>
        <w:rPr>
          <w:spacing w:val="-17"/>
        </w:rPr>
        <w:t xml:space="preserve"> </w:t>
      </w:r>
      <w:r>
        <w:t>selecting</w:t>
      </w:r>
      <w:r>
        <w:rPr>
          <w:spacing w:val="-18"/>
        </w:rPr>
        <w:t xml:space="preserve"> </w:t>
      </w:r>
      <w:r>
        <w:t>a</w:t>
      </w:r>
      <w:r>
        <w:rPr>
          <w:spacing w:val="-17"/>
        </w:rPr>
        <w:t xml:space="preserve"> </w:t>
      </w:r>
      <w:r>
        <w:t>specific</w:t>
      </w:r>
      <w:r>
        <w:rPr>
          <w:spacing w:val="-18"/>
        </w:rPr>
        <w:t xml:space="preserve"> </w:t>
      </w:r>
      <w:r>
        <w:t>signal</w:t>
      </w:r>
      <w:r>
        <w:rPr>
          <w:spacing w:val="-17"/>
        </w:rPr>
        <w:t xml:space="preserve"> </w:t>
      </w:r>
      <w:r>
        <w:t>phase.</w:t>
      </w:r>
      <w:r>
        <w:rPr>
          <w:spacing w:val="-18"/>
        </w:rPr>
        <w:t xml:space="preserve"> </w:t>
      </w:r>
      <w:r>
        <w:t>A</w:t>
      </w:r>
      <w:r>
        <w:rPr>
          <w:spacing w:val="-17"/>
        </w:rPr>
        <w:t xml:space="preserve"> </w:t>
      </w:r>
      <w:r>
        <w:t>higher</w:t>
      </w:r>
      <w:r>
        <w:rPr>
          <w:spacing w:val="-18"/>
        </w:rPr>
        <w:t xml:space="preserve"> </w:t>
      </w:r>
      <w:r>
        <w:t>Q-value</w:t>
      </w:r>
      <w:r>
        <w:rPr>
          <w:spacing w:val="-17"/>
        </w:rPr>
        <w:t xml:space="preserve"> </w:t>
      </w:r>
      <w:r>
        <w:t>indicates that</w:t>
      </w:r>
      <w:r>
        <w:rPr>
          <w:spacing w:val="-6"/>
        </w:rPr>
        <w:t xml:space="preserve"> </w:t>
      </w:r>
      <w:r>
        <w:t>a</w:t>
      </w:r>
      <w:r>
        <w:rPr>
          <w:spacing w:val="-2"/>
        </w:rPr>
        <w:t xml:space="preserve"> </w:t>
      </w:r>
      <w:r>
        <w:t>particular</w:t>
      </w:r>
      <w:r>
        <w:rPr>
          <w:spacing w:val="-5"/>
        </w:rPr>
        <w:t xml:space="preserve"> </w:t>
      </w:r>
      <w:r>
        <w:t>phase</w:t>
      </w:r>
      <w:r>
        <w:rPr>
          <w:spacing w:val="-2"/>
        </w:rPr>
        <w:t xml:space="preserve"> </w:t>
      </w:r>
      <w:r>
        <w:t>decision</w:t>
      </w:r>
      <w:r>
        <w:rPr>
          <w:spacing w:val="-2"/>
        </w:rPr>
        <w:t xml:space="preserve"> </w:t>
      </w:r>
      <w:r>
        <w:t>is</w:t>
      </w:r>
      <w:r>
        <w:rPr>
          <w:spacing w:val="-3"/>
        </w:rPr>
        <w:t xml:space="preserve"> </w:t>
      </w:r>
      <w:r>
        <w:t>expected</w:t>
      </w:r>
      <w:r>
        <w:rPr>
          <w:spacing w:val="-8"/>
        </w:rPr>
        <w:t xml:space="preserve"> </w:t>
      </w:r>
      <w:r>
        <w:t>to</w:t>
      </w:r>
      <w:r>
        <w:rPr>
          <w:spacing w:val="-2"/>
        </w:rPr>
        <w:t xml:space="preserve"> </w:t>
      </w:r>
      <w:r>
        <w:t>reduce</w:t>
      </w:r>
      <w:r>
        <w:rPr>
          <w:spacing w:val="-3"/>
        </w:rPr>
        <w:t xml:space="preserve"> </w:t>
      </w:r>
      <w:r>
        <w:t>congestion,</w:t>
      </w:r>
      <w:r>
        <w:rPr>
          <w:spacing w:val="-7"/>
        </w:rPr>
        <w:t xml:space="preserve"> </w:t>
      </w:r>
      <w:r>
        <w:t>shorten</w:t>
      </w:r>
      <w:r>
        <w:rPr>
          <w:spacing w:val="-2"/>
        </w:rPr>
        <w:t xml:space="preserve"> </w:t>
      </w:r>
      <w:r>
        <w:t>queues,</w:t>
      </w:r>
      <w:r>
        <w:rPr>
          <w:spacing w:val="-6"/>
        </w:rPr>
        <w:t xml:space="preserve"> </w:t>
      </w:r>
      <w:r>
        <w:t>or minimize vehicle delay over time.</w:t>
      </w:r>
    </w:p>
    <w:p w14:paraId="4EFD7C06">
      <w:pPr>
        <w:pStyle w:val="5"/>
        <w:spacing w:before="240"/>
        <w:ind w:right="150"/>
        <w:jc w:val="both"/>
      </w:pPr>
      <w:r>
        <w:t>The</w:t>
      </w:r>
      <w:r>
        <w:rPr>
          <w:spacing w:val="-12"/>
        </w:rPr>
        <w:t xml:space="preserve"> </w:t>
      </w:r>
      <w:r>
        <w:t>objective</w:t>
      </w:r>
      <w:r>
        <w:rPr>
          <w:spacing w:val="-15"/>
        </w:rPr>
        <w:t xml:space="preserve"> </w:t>
      </w:r>
      <w:r>
        <w:t>of</w:t>
      </w:r>
      <w:r>
        <w:rPr>
          <w:spacing w:val="-12"/>
        </w:rPr>
        <w:t xml:space="preserve"> </w:t>
      </w:r>
      <w:r>
        <w:t>Q-learning</w:t>
      </w:r>
      <w:r>
        <w:rPr>
          <w:spacing w:val="-14"/>
        </w:rPr>
        <w:t xml:space="preserve"> </w:t>
      </w:r>
      <w:r>
        <w:t>is</w:t>
      </w:r>
      <w:r>
        <w:rPr>
          <w:spacing w:val="-13"/>
        </w:rPr>
        <w:t xml:space="preserve"> </w:t>
      </w:r>
      <w:r>
        <w:t>to</w:t>
      </w:r>
      <w:r>
        <w:rPr>
          <w:spacing w:val="-13"/>
        </w:rPr>
        <w:t xml:space="preserve"> </w:t>
      </w:r>
      <w:r>
        <w:t>approximate</w:t>
      </w:r>
      <w:r>
        <w:rPr>
          <w:spacing w:val="-14"/>
        </w:rPr>
        <w:t xml:space="preserve"> </w:t>
      </w:r>
      <w:r>
        <w:t>the</w:t>
      </w:r>
      <w:r>
        <w:rPr>
          <w:spacing w:val="-15"/>
        </w:rPr>
        <w:t xml:space="preserve"> </w:t>
      </w:r>
      <w:r>
        <w:t>optimal</w:t>
      </w:r>
      <w:r>
        <w:rPr>
          <w:spacing w:val="-12"/>
        </w:rPr>
        <w:t xml:space="preserve"> </w:t>
      </w:r>
      <w:r>
        <w:t>Q-function</w:t>
      </w:r>
      <w:r>
        <w:rPr>
          <w:spacing w:val="-12"/>
        </w:rPr>
        <w:t xml:space="preserve"> </w:t>
      </w:r>
      <w:r>
        <w:t>Q</w:t>
      </w:r>
      <w:r>
        <w:rPr>
          <w:rFonts w:ascii="Cambria Math" w:hAnsi="Cambria Math"/>
        </w:rPr>
        <w:t>∗</w:t>
      </w:r>
      <w:r>
        <w:rPr>
          <w:rFonts w:ascii="Cambria Math" w:hAnsi="Cambria Math"/>
          <w:spacing w:val="-13"/>
        </w:rPr>
        <w:t xml:space="preserve"> </w:t>
      </w:r>
      <w:r>
        <w:t>(s,</w:t>
      </w:r>
      <w:r>
        <w:rPr>
          <w:spacing w:val="-12"/>
        </w:rPr>
        <w:t xml:space="preserve"> </w:t>
      </w:r>
      <w:r>
        <w:t>a),</w:t>
      </w:r>
      <w:r>
        <w:rPr>
          <w:spacing w:val="-15"/>
        </w:rPr>
        <w:t xml:space="preserve"> </w:t>
      </w:r>
      <w:r>
        <w:t>from which the optimal policy can be derived as:</w:t>
      </w:r>
    </w:p>
    <w:p w14:paraId="0762A829">
      <w:pPr>
        <w:pStyle w:val="5"/>
        <w:ind w:left="0"/>
      </w:pPr>
    </w:p>
    <w:p w14:paraId="2016D028">
      <w:pPr>
        <w:pStyle w:val="5"/>
        <w:ind w:left="0"/>
      </w:pPr>
    </w:p>
    <w:p w14:paraId="26BD9F50">
      <w:pPr>
        <w:pStyle w:val="5"/>
        <w:spacing w:before="277"/>
        <w:ind w:left="0"/>
      </w:pPr>
    </w:p>
    <w:p w14:paraId="6BB9A4A5">
      <w:pPr>
        <w:pStyle w:val="2"/>
        <w:numPr>
          <w:ilvl w:val="1"/>
          <w:numId w:val="28"/>
        </w:numPr>
        <w:tabs>
          <w:tab w:val="left" w:pos="629"/>
        </w:tabs>
        <w:spacing w:before="0" w:after="0" w:line="240" w:lineRule="auto"/>
        <w:ind w:left="629" w:right="0" w:hanging="491"/>
        <w:jc w:val="left"/>
      </w:pPr>
      <w:bookmarkStart w:id="106" w:name="_bookmark52"/>
      <w:bookmarkEnd w:id="106"/>
      <w:bookmarkStart w:id="107" w:name="2.2. Bellman Equation &#13;"/>
      <w:bookmarkEnd w:id="107"/>
      <w:r>
        <w:t>Bellman</w:t>
      </w:r>
      <w:r>
        <w:rPr>
          <w:spacing w:val="-6"/>
        </w:rPr>
        <w:t xml:space="preserve"> </w:t>
      </w:r>
      <w:r>
        <w:rPr>
          <w:spacing w:val="-2"/>
        </w:rPr>
        <w:t>Equation</w:t>
      </w:r>
    </w:p>
    <w:p w14:paraId="59903961">
      <w:pPr>
        <w:pStyle w:val="5"/>
        <w:spacing w:before="245"/>
        <w:ind w:right="149"/>
        <w:jc w:val="both"/>
      </w:pPr>
      <w:r>
        <w:t>The optimal Q-function satisfies the Bellman optimality equation, which expresses a recursive relationship between the value of the current state–action pair and the values of future state–action pairs. Specifically, the Bellman equation decomposes long-term</w:t>
      </w:r>
      <w:r>
        <w:rPr>
          <w:spacing w:val="-6"/>
        </w:rPr>
        <w:t xml:space="preserve"> </w:t>
      </w:r>
      <w:r>
        <w:t>rewards</w:t>
      </w:r>
      <w:r>
        <w:rPr>
          <w:spacing w:val="2"/>
        </w:rPr>
        <w:t xml:space="preserve"> </w:t>
      </w:r>
      <w:r>
        <w:t>into</w:t>
      </w:r>
      <w:r>
        <w:rPr>
          <w:spacing w:val="-1"/>
        </w:rPr>
        <w:t xml:space="preserve"> </w:t>
      </w:r>
      <w:r>
        <w:t>an</w:t>
      </w:r>
      <w:r>
        <w:rPr>
          <w:spacing w:val="-1"/>
        </w:rPr>
        <w:t xml:space="preserve"> </w:t>
      </w:r>
      <w:r>
        <w:t>immediate</w:t>
      </w:r>
      <w:r>
        <w:rPr>
          <w:spacing w:val="-1"/>
        </w:rPr>
        <w:t xml:space="preserve"> </w:t>
      </w:r>
      <w:r>
        <w:t>reward</w:t>
      </w:r>
      <w:r>
        <w:rPr>
          <w:spacing w:val="-1"/>
        </w:rPr>
        <w:t xml:space="preserve"> </w:t>
      </w:r>
      <w:r>
        <w:t>and</w:t>
      </w:r>
      <w:r>
        <w:rPr>
          <w:spacing w:val="-1"/>
        </w:rPr>
        <w:t xml:space="preserve"> </w:t>
      </w:r>
      <w:r>
        <w:t>the</w:t>
      </w:r>
      <w:r>
        <w:rPr>
          <w:spacing w:val="-1"/>
        </w:rPr>
        <w:t xml:space="preserve"> </w:t>
      </w:r>
      <w:r>
        <w:t>best</w:t>
      </w:r>
      <w:r>
        <w:rPr>
          <w:spacing w:val="1"/>
        </w:rPr>
        <w:t xml:space="preserve"> </w:t>
      </w:r>
      <w:r>
        <w:t>achievable</w:t>
      </w:r>
      <w:r>
        <w:rPr>
          <w:spacing w:val="-1"/>
        </w:rPr>
        <w:t xml:space="preserve"> </w:t>
      </w:r>
      <w:r>
        <w:t xml:space="preserve">future </w:t>
      </w:r>
      <w:r>
        <w:rPr>
          <w:spacing w:val="-2"/>
        </w:rPr>
        <w:t>reward.</w:t>
      </w:r>
    </w:p>
    <w:p w14:paraId="527E9CCC">
      <w:pPr>
        <w:pStyle w:val="5"/>
        <w:spacing w:before="241" w:line="242" w:lineRule="auto"/>
      </w:pPr>
      <w:r>
        <w:t>In</w:t>
      </w:r>
      <w:r>
        <w:rPr>
          <w:spacing w:val="40"/>
        </w:rPr>
        <w:t xml:space="preserve"> </w:t>
      </w:r>
      <w:r>
        <w:t>practical</w:t>
      </w:r>
      <w:r>
        <w:rPr>
          <w:spacing w:val="40"/>
        </w:rPr>
        <w:t xml:space="preserve"> </w:t>
      </w:r>
      <w:r>
        <w:t>Q-learning</w:t>
      </w:r>
      <w:r>
        <w:rPr>
          <w:spacing w:val="40"/>
        </w:rPr>
        <w:t xml:space="preserve"> </w:t>
      </w:r>
      <w:r>
        <w:t>implementations,</w:t>
      </w:r>
      <w:r>
        <w:rPr>
          <w:spacing w:val="40"/>
        </w:rPr>
        <w:t xml:space="preserve"> </w:t>
      </w:r>
      <w:r>
        <w:t>this</w:t>
      </w:r>
      <w:r>
        <w:rPr>
          <w:spacing w:val="40"/>
        </w:rPr>
        <w:t xml:space="preserve"> </w:t>
      </w:r>
      <w:r>
        <w:t>relationship</w:t>
      </w:r>
      <w:r>
        <w:rPr>
          <w:spacing w:val="40"/>
        </w:rPr>
        <w:t xml:space="preserve"> </w:t>
      </w:r>
      <w:r>
        <w:t>is</w:t>
      </w:r>
      <w:r>
        <w:rPr>
          <w:spacing w:val="40"/>
        </w:rPr>
        <w:t xml:space="preserve"> </w:t>
      </w:r>
      <w:r>
        <w:t>applied</w:t>
      </w:r>
      <w:r>
        <w:rPr>
          <w:spacing w:val="40"/>
        </w:rPr>
        <w:t xml:space="preserve"> </w:t>
      </w:r>
      <w:r>
        <w:t>through</w:t>
      </w:r>
      <w:r>
        <w:rPr>
          <w:spacing w:val="40"/>
        </w:rPr>
        <w:t xml:space="preserve"> </w:t>
      </w:r>
      <w:r>
        <w:t>the Temporal Difference (TD) update rule:</w:t>
      </w:r>
    </w:p>
    <w:p w14:paraId="1C6C2D49">
      <w:pPr>
        <w:pStyle w:val="5"/>
        <w:spacing w:after="0" w:line="242" w:lineRule="auto"/>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137E6C3A">
      <w:pPr>
        <w:pStyle w:val="5"/>
        <w:ind w:left="0"/>
      </w:pPr>
    </w:p>
    <w:p w14:paraId="36B054CD">
      <w:pPr>
        <w:pStyle w:val="5"/>
        <w:ind w:left="0"/>
      </w:pPr>
    </w:p>
    <w:p w14:paraId="7144DD41">
      <w:pPr>
        <w:pStyle w:val="5"/>
        <w:spacing w:before="103"/>
        <w:ind w:left="0"/>
      </w:pPr>
    </w:p>
    <w:p w14:paraId="3E564113">
      <w:pPr>
        <w:pStyle w:val="5"/>
      </w:pPr>
      <w:r>
        <w:drawing>
          <wp:anchor distT="0" distB="0" distL="0" distR="0" simplePos="0" relativeHeight="251662336" behindDoc="0" locked="0" layoutInCell="1" allowOverlap="1">
            <wp:simplePos x="0" y="0"/>
            <wp:positionH relativeFrom="page">
              <wp:posOffset>1828800</wp:posOffset>
            </wp:positionH>
            <wp:positionV relativeFrom="paragraph">
              <wp:posOffset>-681990</wp:posOffset>
            </wp:positionV>
            <wp:extent cx="4245610" cy="5403850"/>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4245864" cy="5404103"/>
                    </a:xfrm>
                    <a:prstGeom prst="rect">
                      <a:avLst/>
                    </a:prstGeom>
                  </pic:spPr>
                </pic:pic>
              </a:graphicData>
            </a:graphic>
          </wp:anchor>
        </w:drawing>
      </w:r>
      <w:r>
        <w:rPr>
          <w:spacing w:val="-2"/>
        </w:rPr>
        <w:t>where:</w:t>
      </w:r>
    </w:p>
    <w:p w14:paraId="0AA9587D">
      <w:pPr>
        <w:pStyle w:val="11"/>
        <w:numPr>
          <w:ilvl w:val="0"/>
          <w:numId w:val="29"/>
        </w:numPr>
        <w:tabs>
          <w:tab w:val="left" w:pos="858"/>
        </w:tabs>
        <w:spacing w:before="240" w:after="0" w:line="240" w:lineRule="auto"/>
        <w:ind w:left="858" w:right="417" w:hanging="360"/>
        <w:jc w:val="left"/>
        <w:rPr>
          <w:sz w:val="28"/>
        </w:rPr>
      </w:pPr>
      <w:r>
        <w:rPr>
          <w:sz w:val="28"/>
        </w:rPr>
        <w:t>α</w:t>
      </w:r>
      <w:r>
        <w:rPr>
          <w:spacing w:val="-3"/>
          <w:sz w:val="28"/>
        </w:rPr>
        <w:t xml:space="preserve"> </w:t>
      </w:r>
      <w:r>
        <w:rPr>
          <w:rFonts w:ascii="Cambria Math" w:hAnsi="Cambria Math"/>
          <w:sz w:val="28"/>
        </w:rPr>
        <w:t xml:space="preserve">∈ </w:t>
      </w:r>
      <w:r>
        <w:rPr>
          <w:sz w:val="28"/>
        </w:rPr>
        <w:t>(0,1]</w:t>
      </w:r>
      <w:r>
        <w:rPr>
          <w:spacing w:val="-5"/>
          <w:sz w:val="28"/>
        </w:rPr>
        <w:t xml:space="preserve"> </w:t>
      </w:r>
      <w:r>
        <w:rPr>
          <w:sz w:val="28"/>
        </w:rPr>
        <w:t>is</w:t>
      </w:r>
      <w:r>
        <w:rPr>
          <w:spacing w:val="-3"/>
          <w:sz w:val="28"/>
        </w:rPr>
        <w:t xml:space="preserve"> </w:t>
      </w:r>
      <w:r>
        <w:rPr>
          <w:sz w:val="28"/>
        </w:rPr>
        <w:t>the</w:t>
      </w:r>
      <w:r>
        <w:rPr>
          <w:spacing w:val="-2"/>
          <w:sz w:val="28"/>
        </w:rPr>
        <w:t xml:space="preserve"> </w:t>
      </w:r>
      <w:r>
        <w:rPr>
          <w:sz w:val="28"/>
        </w:rPr>
        <w:t>learning</w:t>
      </w:r>
      <w:r>
        <w:rPr>
          <w:spacing w:val="-2"/>
          <w:sz w:val="28"/>
        </w:rPr>
        <w:t xml:space="preserve"> </w:t>
      </w:r>
      <w:r>
        <w:rPr>
          <w:sz w:val="28"/>
        </w:rPr>
        <w:t>rate,</w:t>
      </w:r>
      <w:r>
        <w:rPr>
          <w:spacing w:val="-2"/>
          <w:sz w:val="28"/>
        </w:rPr>
        <w:t xml:space="preserve"> </w:t>
      </w:r>
      <w:r>
        <w:rPr>
          <w:sz w:val="28"/>
        </w:rPr>
        <w:t>controlling</w:t>
      </w:r>
      <w:r>
        <w:rPr>
          <w:spacing w:val="-2"/>
          <w:sz w:val="28"/>
        </w:rPr>
        <w:t xml:space="preserve"> </w:t>
      </w:r>
      <w:r>
        <w:rPr>
          <w:sz w:val="28"/>
        </w:rPr>
        <w:t>how</w:t>
      </w:r>
      <w:r>
        <w:rPr>
          <w:spacing w:val="-3"/>
          <w:sz w:val="28"/>
        </w:rPr>
        <w:t xml:space="preserve"> </w:t>
      </w:r>
      <w:r>
        <w:rPr>
          <w:sz w:val="28"/>
        </w:rPr>
        <w:t>strongly</w:t>
      </w:r>
      <w:r>
        <w:rPr>
          <w:spacing w:val="-5"/>
          <w:sz w:val="28"/>
        </w:rPr>
        <w:t xml:space="preserve"> </w:t>
      </w:r>
      <w:r>
        <w:rPr>
          <w:sz w:val="28"/>
        </w:rPr>
        <w:t>new</w:t>
      </w:r>
      <w:r>
        <w:rPr>
          <w:spacing w:val="-3"/>
          <w:sz w:val="28"/>
        </w:rPr>
        <w:t xml:space="preserve"> </w:t>
      </w:r>
      <w:r>
        <w:rPr>
          <w:sz w:val="28"/>
        </w:rPr>
        <w:t>experiences</w:t>
      </w:r>
      <w:r>
        <w:rPr>
          <w:spacing w:val="-3"/>
          <w:sz w:val="28"/>
        </w:rPr>
        <w:t xml:space="preserve"> </w:t>
      </w:r>
      <w:r>
        <w:rPr>
          <w:sz w:val="28"/>
        </w:rPr>
        <w:t>in- fluence existing estimates,</w:t>
      </w:r>
    </w:p>
    <w:p w14:paraId="3230F134">
      <w:pPr>
        <w:pStyle w:val="11"/>
        <w:numPr>
          <w:ilvl w:val="0"/>
          <w:numId w:val="29"/>
        </w:numPr>
        <w:tabs>
          <w:tab w:val="left" w:pos="857"/>
        </w:tabs>
        <w:spacing w:before="0" w:after="0" w:line="322" w:lineRule="exact"/>
        <w:ind w:left="857" w:right="0" w:hanging="359"/>
        <w:jc w:val="left"/>
        <w:rPr>
          <w:sz w:val="28"/>
        </w:rPr>
      </w:pPr>
      <w:r>
        <w:rPr>
          <w:sz w:val="28"/>
        </w:rPr>
        <w:t>ris</w:t>
      </w:r>
      <w:r>
        <w:rPr>
          <w:spacing w:val="-1"/>
          <w:sz w:val="28"/>
        </w:rPr>
        <w:t xml:space="preserve"> </w:t>
      </w:r>
      <w:r>
        <w:rPr>
          <w:sz w:val="28"/>
        </w:rPr>
        <w:t>the</w:t>
      </w:r>
      <w:r>
        <w:rPr>
          <w:spacing w:val="-1"/>
          <w:sz w:val="28"/>
        </w:rPr>
        <w:t xml:space="preserve"> </w:t>
      </w:r>
      <w:r>
        <w:rPr>
          <w:sz w:val="28"/>
        </w:rPr>
        <w:t>immediate reward</w:t>
      </w:r>
      <w:r>
        <w:rPr>
          <w:spacing w:val="-1"/>
          <w:sz w:val="28"/>
        </w:rPr>
        <w:t xml:space="preserve"> </w:t>
      </w:r>
      <w:r>
        <w:rPr>
          <w:sz w:val="28"/>
        </w:rPr>
        <w:t>observed</w:t>
      </w:r>
      <w:r>
        <w:rPr>
          <w:spacing w:val="-1"/>
          <w:sz w:val="28"/>
        </w:rPr>
        <w:t xml:space="preserve"> </w:t>
      </w:r>
      <w:r>
        <w:rPr>
          <w:sz w:val="28"/>
        </w:rPr>
        <w:t>after taking</w:t>
      </w:r>
      <w:r>
        <w:rPr>
          <w:spacing w:val="-1"/>
          <w:sz w:val="28"/>
        </w:rPr>
        <w:t xml:space="preserve"> </w:t>
      </w:r>
      <w:r>
        <w:rPr>
          <w:sz w:val="28"/>
        </w:rPr>
        <w:t xml:space="preserve">action </w:t>
      </w:r>
      <w:r>
        <w:rPr>
          <w:spacing w:val="-5"/>
          <w:sz w:val="28"/>
        </w:rPr>
        <w:t>a,</w:t>
      </w:r>
    </w:p>
    <w:p w14:paraId="631297B2">
      <w:pPr>
        <w:pStyle w:val="11"/>
        <w:numPr>
          <w:ilvl w:val="0"/>
          <w:numId w:val="29"/>
        </w:numPr>
        <w:tabs>
          <w:tab w:val="left" w:pos="857"/>
        </w:tabs>
        <w:spacing w:before="1" w:after="0" w:line="240" w:lineRule="auto"/>
        <w:ind w:left="857" w:right="0" w:hanging="359"/>
        <w:jc w:val="left"/>
        <w:rPr>
          <w:sz w:val="28"/>
        </w:rPr>
      </w:pPr>
      <w:r>
        <w:rPr>
          <w:sz w:val="28"/>
        </w:rPr>
        <w:t>s′</w:t>
      </w:r>
      <w:r>
        <w:rPr>
          <w:spacing w:val="-8"/>
          <w:sz w:val="28"/>
        </w:rPr>
        <w:t xml:space="preserve"> </w:t>
      </w:r>
      <w:r>
        <w:rPr>
          <w:sz w:val="28"/>
        </w:rPr>
        <w:t>is</w:t>
      </w:r>
      <w:r>
        <w:rPr>
          <w:spacing w:val="2"/>
          <w:sz w:val="28"/>
        </w:rPr>
        <w:t xml:space="preserve"> </w:t>
      </w:r>
      <w:r>
        <w:rPr>
          <w:sz w:val="28"/>
        </w:rPr>
        <w:t xml:space="preserve">the resulting next </w:t>
      </w:r>
      <w:r>
        <w:rPr>
          <w:spacing w:val="-2"/>
          <w:sz w:val="28"/>
        </w:rPr>
        <w:t>state.</w:t>
      </w:r>
    </w:p>
    <w:p w14:paraId="40A553E1">
      <w:pPr>
        <w:pStyle w:val="5"/>
        <w:spacing w:before="240"/>
        <w:ind w:right="150"/>
        <w:jc w:val="both"/>
      </w:pPr>
      <w:r>
        <w:t>The expression inside the brackets is known as the TD error, representing the dis- crepancy</w:t>
      </w:r>
      <w:r>
        <w:rPr>
          <w:spacing w:val="-1"/>
        </w:rPr>
        <w:t xml:space="preserve"> </w:t>
      </w:r>
      <w:r>
        <w:t>between the current Q-value estimate and a target value constructed from observed rewards and future expectations. Through repeated updates, the Bellman operator</w:t>
      </w:r>
      <w:r>
        <w:rPr>
          <w:spacing w:val="-13"/>
        </w:rPr>
        <w:t xml:space="preserve"> </w:t>
      </w:r>
      <w:r>
        <w:t>acts</w:t>
      </w:r>
      <w:r>
        <w:rPr>
          <w:spacing w:val="-12"/>
        </w:rPr>
        <w:t xml:space="preserve"> </w:t>
      </w:r>
      <w:r>
        <w:t>as</w:t>
      </w:r>
      <w:r>
        <w:rPr>
          <w:spacing w:val="-14"/>
        </w:rPr>
        <w:t xml:space="preserve"> </w:t>
      </w:r>
      <w:r>
        <w:t>a</w:t>
      </w:r>
      <w:r>
        <w:rPr>
          <w:spacing w:val="-13"/>
        </w:rPr>
        <w:t xml:space="preserve"> </w:t>
      </w:r>
      <w:r>
        <w:t>contraction</w:t>
      </w:r>
      <w:r>
        <w:rPr>
          <w:spacing w:val="-13"/>
        </w:rPr>
        <w:t xml:space="preserve"> </w:t>
      </w:r>
      <w:r>
        <w:t>mapping,</w:t>
      </w:r>
      <w:r>
        <w:rPr>
          <w:spacing w:val="-14"/>
        </w:rPr>
        <w:t xml:space="preserve"> </w:t>
      </w:r>
      <w:r>
        <w:t>ensuring</w:t>
      </w:r>
      <w:r>
        <w:rPr>
          <w:spacing w:val="-13"/>
        </w:rPr>
        <w:t xml:space="preserve"> </w:t>
      </w:r>
      <w:r>
        <w:t>convergence</w:t>
      </w:r>
      <w:r>
        <w:rPr>
          <w:spacing w:val="-15"/>
        </w:rPr>
        <w:t xml:space="preserve"> </w:t>
      </w:r>
      <w:r>
        <w:t>toward</w:t>
      </w:r>
      <w:r>
        <w:rPr>
          <w:spacing w:val="-11"/>
        </w:rPr>
        <w:t xml:space="preserve"> </w:t>
      </w:r>
      <w:r>
        <w:t>the</w:t>
      </w:r>
      <w:r>
        <w:rPr>
          <w:spacing w:val="-15"/>
        </w:rPr>
        <w:t xml:space="preserve"> </w:t>
      </w:r>
      <w:r>
        <w:t>optimal</w:t>
      </w:r>
      <w:r>
        <w:rPr>
          <w:spacing w:val="-12"/>
        </w:rPr>
        <w:t xml:space="preserve"> </w:t>
      </w:r>
      <w:r>
        <w:t>Q- function under suitable conditions.</w:t>
      </w:r>
    </w:p>
    <w:p w14:paraId="7FFF48D7">
      <w:pPr>
        <w:pStyle w:val="5"/>
        <w:spacing w:before="240"/>
        <w:ind w:right="148"/>
        <w:jc w:val="both"/>
      </w:pPr>
      <w:r>
        <w:t>In traffic signal control, this recursive learning mechanism enables the agent to as- sociate signal timing decisions with their delayed effects on</w:t>
      </w:r>
      <w:r>
        <w:rPr>
          <w:spacing w:val="-1"/>
        </w:rPr>
        <w:t xml:space="preserve"> </w:t>
      </w:r>
      <w:r>
        <w:t>traffic flow,</w:t>
      </w:r>
      <w:r>
        <w:rPr>
          <w:spacing w:val="-2"/>
        </w:rPr>
        <w:t xml:space="preserve"> </w:t>
      </w:r>
      <w:r>
        <w:t>ultimately yielding a policy that optimizes overall intersection efficiency.</w:t>
      </w:r>
    </w:p>
    <w:p w14:paraId="1D95CA39">
      <w:pPr>
        <w:pStyle w:val="5"/>
        <w:ind w:left="0"/>
      </w:pPr>
    </w:p>
    <w:p w14:paraId="288055BB">
      <w:pPr>
        <w:pStyle w:val="5"/>
        <w:ind w:left="0"/>
      </w:pPr>
    </w:p>
    <w:p w14:paraId="39C3B4F3">
      <w:pPr>
        <w:pStyle w:val="5"/>
        <w:ind w:left="0"/>
      </w:pPr>
    </w:p>
    <w:p w14:paraId="215D0900">
      <w:pPr>
        <w:pStyle w:val="5"/>
        <w:ind w:left="0"/>
      </w:pPr>
    </w:p>
    <w:p w14:paraId="38D560A3">
      <w:pPr>
        <w:pStyle w:val="5"/>
        <w:ind w:left="0"/>
      </w:pPr>
    </w:p>
    <w:p w14:paraId="2ABC3661">
      <w:pPr>
        <w:pStyle w:val="5"/>
        <w:ind w:left="0"/>
      </w:pPr>
    </w:p>
    <w:p w14:paraId="42BD2394">
      <w:pPr>
        <w:pStyle w:val="5"/>
        <w:ind w:left="0"/>
      </w:pPr>
    </w:p>
    <w:p w14:paraId="2C872D9C">
      <w:pPr>
        <w:pStyle w:val="5"/>
        <w:spacing w:before="186"/>
        <w:ind w:left="0"/>
      </w:pPr>
    </w:p>
    <w:p w14:paraId="764C65E9">
      <w:pPr>
        <w:spacing w:before="0"/>
        <w:ind w:left="774" w:right="0" w:firstLine="0"/>
        <w:jc w:val="left"/>
        <w:rPr>
          <w:i/>
          <w:sz w:val="28"/>
        </w:rPr>
      </w:pPr>
      <w:r>
        <w:rPr>
          <w:i/>
          <w:sz w:val="28"/>
        </w:rPr>
        <w:t>Figure</w:t>
      </w:r>
      <w:r>
        <w:rPr>
          <w:i/>
          <w:spacing w:val="-1"/>
          <w:sz w:val="28"/>
        </w:rPr>
        <w:t xml:space="preserve"> </w:t>
      </w:r>
      <w:r>
        <w:rPr>
          <w:i/>
          <w:sz w:val="28"/>
        </w:rPr>
        <w:t>- Q-learning</w:t>
      </w:r>
      <w:r>
        <w:rPr>
          <w:i/>
          <w:spacing w:val="-1"/>
          <w:sz w:val="28"/>
        </w:rPr>
        <w:t xml:space="preserve"> </w:t>
      </w:r>
      <w:r>
        <w:rPr>
          <w:i/>
          <w:sz w:val="28"/>
        </w:rPr>
        <w:t>update based</w:t>
      </w:r>
      <w:r>
        <w:rPr>
          <w:i/>
          <w:spacing w:val="-1"/>
          <w:sz w:val="28"/>
        </w:rPr>
        <w:t xml:space="preserve"> </w:t>
      </w:r>
      <w:r>
        <w:rPr>
          <w:i/>
          <w:sz w:val="28"/>
        </w:rPr>
        <w:t>on reward</w:t>
      </w:r>
      <w:r>
        <w:rPr>
          <w:i/>
          <w:spacing w:val="-1"/>
          <w:sz w:val="28"/>
        </w:rPr>
        <w:t xml:space="preserve"> </w:t>
      </w:r>
      <w:r>
        <w:rPr>
          <w:i/>
          <w:sz w:val="28"/>
        </w:rPr>
        <w:t>and estimated</w:t>
      </w:r>
      <w:r>
        <w:rPr>
          <w:i/>
          <w:spacing w:val="-1"/>
          <w:sz w:val="28"/>
        </w:rPr>
        <w:t xml:space="preserve"> </w:t>
      </w:r>
      <w:r>
        <w:rPr>
          <w:i/>
          <w:sz w:val="28"/>
        </w:rPr>
        <w:t xml:space="preserve">future </w:t>
      </w:r>
      <w:r>
        <w:rPr>
          <w:i/>
          <w:spacing w:val="-2"/>
          <w:sz w:val="28"/>
        </w:rPr>
        <w:t>value</w:t>
      </w:r>
    </w:p>
    <w:p w14:paraId="080F579D">
      <w:pPr>
        <w:pStyle w:val="2"/>
        <w:numPr>
          <w:ilvl w:val="0"/>
          <w:numId w:val="26"/>
        </w:numPr>
        <w:tabs>
          <w:tab w:val="left" w:pos="418"/>
        </w:tabs>
        <w:spacing w:before="244" w:after="0" w:line="240" w:lineRule="auto"/>
        <w:ind w:left="418" w:right="0" w:hanging="280"/>
        <w:jc w:val="left"/>
      </w:pPr>
      <w:bookmarkStart w:id="108" w:name="_bookmark53"/>
      <w:bookmarkEnd w:id="108"/>
      <w:bookmarkStart w:id="109" w:name="3. Deep Q-Learning (DQN) &#13;"/>
      <w:bookmarkEnd w:id="109"/>
      <w:r>
        <w:t>Deep</w:t>
      </w:r>
      <w:r>
        <w:rPr>
          <w:spacing w:val="-4"/>
        </w:rPr>
        <w:t xml:space="preserve"> </w:t>
      </w:r>
      <w:r>
        <w:t>Q-Learning</w:t>
      </w:r>
      <w:r>
        <w:rPr>
          <w:spacing w:val="-1"/>
        </w:rPr>
        <w:t xml:space="preserve"> </w:t>
      </w:r>
      <w:r>
        <w:rPr>
          <w:spacing w:val="-2"/>
        </w:rPr>
        <w:t>(DQN)</w:t>
      </w:r>
    </w:p>
    <w:p w14:paraId="5A027BBB">
      <w:pPr>
        <w:pStyle w:val="5"/>
        <w:spacing w:before="245"/>
        <w:ind w:right="148"/>
        <w:jc w:val="both"/>
      </w:pPr>
      <w:r>
        <w:t>Deep</w:t>
      </w:r>
      <w:r>
        <w:rPr>
          <w:spacing w:val="-3"/>
        </w:rPr>
        <w:t xml:space="preserve"> </w:t>
      </w:r>
      <w:r>
        <w:t>Q-Learning</w:t>
      </w:r>
      <w:r>
        <w:rPr>
          <w:spacing w:val="-3"/>
        </w:rPr>
        <w:t xml:space="preserve"> </w:t>
      </w:r>
      <w:r>
        <w:t>(DQN)</w:t>
      </w:r>
      <w:r>
        <w:rPr>
          <w:spacing w:val="-3"/>
        </w:rPr>
        <w:t xml:space="preserve"> </w:t>
      </w:r>
      <w:r>
        <w:t>is</w:t>
      </w:r>
      <w:r>
        <w:rPr>
          <w:spacing w:val="-4"/>
        </w:rPr>
        <w:t xml:space="preserve"> </w:t>
      </w:r>
      <w:r>
        <w:t>an</w:t>
      </w:r>
      <w:r>
        <w:rPr>
          <w:spacing w:val="-3"/>
        </w:rPr>
        <w:t xml:space="preserve"> </w:t>
      </w:r>
      <w:r>
        <w:t>advanced</w:t>
      </w:r>
      <w:r>
        <w:rPr>
          <w:spacing w:val="-3"/>
        </w:rPr>
        <w:t xml:space="preserve"> </w:t>
      </w:r>
      <w:r>
        <w:t>reinforcement</w:t>
      </w:r>
      <w:r>
        <w:rPr>
          <w:spacing w:val="-1"/>
        </w:rPr>
        <w:t xml:space="preserve"> </w:t>
      </w:r>
      <w:r>
        <w:t>learning</w:t>
      </w:r>
      <w:r>
        <w:rPr>
          <w:spacing w:val="-3"/>
        </w:rPr>
        <w:t xml:space="preserve"> </w:t>
      </w:r>
      <w:r>
        <w:t>approach</w:t>
      </w:r>
      <w:r>
        <w:rPr>
          <w:spacing w:val="-3"/>
        </w:rPr>
        <w:t xml:space="preserve"> </w:t>
      </w:r>
      <w:r>
        <w:t>that</w:t>
      </w:r>
      <w:r>
        <w:rPr>
          <w:spacing w:val="-3"/>
        </w:rPr>
        <w:t xml:space="preserve"> </w:t>
      </w:r>
      <w:r>
        <w:t>inte- grates classical</w:t>
      </w:r>
      <w:r>
        <w:rPr>
          <w:spacing w:val="-3"/>
        </w:rPr>
        <w:t xml:space="preserve"> </w:t>
      </w:r>
      <w:r>
        <w:t>Q-learning with</w:t>
      </w:r>
      <w:r>
        <w:rPr>
          <w:spacing w:val="-2"/>
        </w:rPr>
        <w:t xml:space="preserve"> </w:t>
      </w:r>
      <w:r>
        <w:t>Deep</w:t>
      </w:r>
      <w:r>
        <w:rPr>
          <w:spacing w:val="-3"/>
        </w:rPr>
        <w:t xml:space="preserve"> </w:t>
      </w:r>
      <w:r>
        <w:t>Neural</w:t>
      </w:r>
      <w:r>
        <w:rPr>
          <w:spacing w:val="-3"/>
        </w:rPr>
        <w:t xml:space="preserve"> </w:t>
      </w:r>
      <w:r>
        <w:t>Networks</w:t>
      </w:r>
      <w:r>
        <w:rPr>
          <w:spacing w:val="-1"/>
        </w:rPr>
        <w:t xml:space="preserve"> </w:t>
      </w:r>
      <w:r>
        <w:t>(DNNs)</w:t>
      </w:r>
      <w:r>
        <w:rPr>
          <w:spacing w:val="-2"/>
        </w:rPr>
        <w:t xml:space="preserve"> </w:t>
      </w:r>
      <w:r>
        <w:t>to</w:t>
      </w:r>
      <w:r>
        <w:rPr>
          <w:spacing w:val="-1"/>
        </w:rPr>
        <w:t xml:space="preserve"> </w:t>
      </w:r>
      <w:r>
        <w:t>approximate the optimal</w:t>
      </w:r>
      <w:r>
        <w:rPr>
          <w:spacing w:val="-3"/>
        </w:rPr>
        <w:t xml:space="preserve"> </w:t>
      </w:r>
      <w:r>
        <w:t>action-value</w:t>
      </w:r>
      <w:r>
        <w:rPr>
          <w:spacing w:val="-3"/>
        </w:rPr>
        <w:t xml:space="preserve"> </w:t>
      </w:r>
      <w:r>
        <w:t>function.</w:t>
      </w:r>
      <w:r>
        <w:rPr>
          <w:spacing w:val="-3"/>
        </w:rPr>
        <w:t xml:space="preserve"> </w:t>
      </w:r>
      <w:r>
        <w:t>Instead</w:t>
      </w:r>
      <w:r>
        <w:rPr>
          <w:spacing w:val="-3"/>
        </w:rPr>
        <w:t xml:space="preserve"> </w:t>
      </w:r>
      <w:r>
        <w:t>of</w:t>
      </w:r>
      <w:r>
        <w:rPr>
          <w:spacing w:val="-3"/>
        </w:rPr>
        <w:t xml:space="preserve"> </w:t>
      </w:r>
      <w:r>
        <w:t>maintaining</w:t>
      </w:r>
      <w:r>
        <w:rPr>
          <w:spacing w:val="-3"/>
        </w:rPr>
        <w:t xml:space="preserve"> </w:t>
      </w:r>
      <w:r>
        <w:t>a</w:t>
      </w:r>
      <w:r>
        <w:rPr>
          <w:spacing w:val="-3"/>
        </w:rPr>
        <w:t xml:space="preserve"> </w:t>
      </w:r>
      <w:r>
        <w:t>tabular</w:t>
      </w:r>
      <w:r>
        <w:rPr>
          <w:spacing w:val="-3"/>
        </w:rPr>
        <w:t xml:space="preserve"> </w:t>
      </w:r>
      <w:r>
        <w:t>representation</w:t>
      </w:r>
      <w:r>
        <w:rPr>
          <w:spacing w:val="-3"/>
        </w:rPr>
        <w:t xml:space="preserve"> </w:t>
      </w:r>
      <w:r>
        <w:t>of</w:t>
      </w:r>
      <w:r>
        <w:rPr>
          <w:spacing w:val="-3"/>
        </w:rPr>
        <w:t xml:space="preserve"> </w:t>
      </w:r>
      <w:r>
        <w:t>Q- values, DQN employs a neural network</w:t>
      </w:r>
      <w:r>
        <w:rPr>
          <w:spacing w:val="-2"/>
        </w:rPr>
        <w:t xml:space="preserve"> </w:t>
      </w:r>
      <w:r>
        <w:t>to</w:t>
      </w:r>
      <w:r>
        <w:rPr>
          <w:spacing w:val="-2"/>
        </w:rPr>
        <w:t xml:space="preserve"> </w:t>
      </w:r>
      <w:r>
        <w:t>estimate Q-values for</w:t>
      </w:r>
      <w:r>
        <w:rPr>
          <w:spacing w:val="-1"/>
        </w:rPr>
        <w:t xml:space="preserve"> </w:t>
      </w:r>
      <w:r>
        <w:t>given state–action pairs. This enables the reinforcement learning agent to operate effectively in high- dimensional and continuous state</w:t>
      </w:r>
      <w:r>
        <w:rPr>
          <w:spacing w:val="-3"/>
        </w:rPr>
        <w:t xml:space="preserve"> </w:t>
      </w:r>
      <w:r>
        <w:t>spaces,</w:t>
      </w:r>
      <w:r>
        <w:rPr>
          <w:spacing w:val="-3"/>
        </w:rPr>
        <w:t xml:space="preserve"> </w:t>
      </w:r>
      <w:r>
        <w:t>which are common in real-world applica- tions such as traffic signal control systems.</w:t>
      </w:r>
    </w:p>
    <w:p w14:paraId="385DF7EA">
      <w:pPr>
        <w:pStyle w:val="5"/>
        <w:spacing w:before="239"/>
        <w:ind w:right="151"/>
        <w:jc w:val="both"/>
      </w:pPr>
      <w:r>
        <w:t>In</w:t>
      </w:r>
      <w:r>
        <w:rPr>
          <w:spacing w:val="-7"/>
        </w:rPr>
        <w:t xml:space="preserve"> </w:t>
      </w:r>
      <w:r>
        <w:t>this</w:t>
      </w:r>
      <w:r>
        <w:rPr>
          <w:spacing w:val="-4"/>
        </w:rPr>
        <w:t xml:space="preserve"> </w:t>
      </w:r>
      <w:r>
        <w:t>study,</w:t>
      </w:r>
      <w:r>
        <w:rPr>
          <w:spacing w:val="-8"/>
        </w:rPr>
        <w:t xml:space="preserve"> </w:t>
      </w:r>
      <w:r>
        <w:t>DQN</w:t>
      </w:r>
      <w:r>
        <w:rPr>
          <w:spacing w:val="-8"/>
        </w:rPr>
        <w:t xml:space="preserve"> </w:t>
      </w:r>
      <w:r>
        <w:t>is</w:t>
      </w:r>
      <w:r>
        <w:rPr>
          <w:spacing w:val="-4"/>
        </w:rPr>
        <w:t xml:space="preserve"> </w:t>
      </w:r>
      <w:r>
        <w:t>used</w:t>
      </w:r>
      <w:r>
        <w:rPr>
          <w:spacing w:val="-9"/>
        </w:rPr>
        <w:t xml:space="preserve"> </w:t>
      </w:r>
      <w:r>
        <w:t>to</w:t>
      </w:r>
      <w:r>
        <w:rPr>
          <w:spacing w:val="-3"/>
        </w:rPr>
        <w:t xml:space="preserve"> </w:t>
      </w:r>
      <w:r>
        <w:t>optimize</w:t>
      </w:r>
      <w:r>
        <w:rPr>
          <w:spacing w:val="-6"/>
        </w:rPr>
        <w:t xml:space="preserve"> </w:t>
      </w:r>
      <w:r>
        <w:t>traffic</w:t>
      </w:r>
      <w:r>
        <w:rPr>
          <w:spacing w:val="-9"/>
        </w:rPr>
        <w:t xml:space="preserve"> </w:t>
      </w:r>
      <w:r>
        <w:t>signal</w:t>
      </w:r>
      <w:r>
        <w:rPr>
          <w:spacing w:val="-6"/>
        </w:rPr>
        <w:t xml:space="preserve"> </w:t>
      </w:r>
      <w:r>
        <w:t>phases</w:t>
      </w:r>
      <w:r>
        <w:rPr>
          <w:spacing w:val="-6"/>
        </w:rPr>
        <w:t xml:space="preserve"> </w:t>
      </w:r>
      <w:r>
        <w:t>by</w:t>
      </w:r>
      <w:r>
        <w:rPr>
          <w:spacing w:val="-8"/>
        </w:rPr>
        <w:t xml:space="preserve"> </w:t>
      </w:r>
      <w:r>
        <w:t>allowing</w:t>
      </w:r>
      <w:r>
        <w:rPr>
          <w:spacing w:val="-5"/>
        </w:rPr>
        <w:t xml:space="preserve"> </w:t>
      </w:r>
      <w:r>
        <w:t>the</w:t>
      </w:r>
      <w:r>
        <w:rPr>
          <w:spacing w:val="-3"/>
        </w:rPr>
        <w:t xml:space="preserve"> </w:t>
      </w:r>
      <w:r>
        <w:t>agent</w:t>
      </w:r>
      <w:r>
        <w:rPr>
          <w:spacing w:val="-6"/>
        </w:rPr>
        <w:t xml:space="preserve"> </w:t>
      </w:r>
      <w:r>
        <w:t>to interact</w:t>
      </w:r>
      <w:r>
        <w:rPr>
          <w:spacing w:val="-11"/>
        </w:rPr>
        <w:t xml:space="preserve"> </w:t>
      </w:r>
      <w:r>
        <w:t>with</w:t>
      </w:r>
      <w:r>
        <w:rPr>
          <w:spacing w:val="-10"/>
        </w:rPr>
        <w:t xml:space="preserve"> </w:t>
      </w:r>
      <w:r>
        <w:t>a</w:t>
      </w:r>
      <w:r>
        <w:rPr>
          <w:spacing w:val="-11"/>
        </w:rPr>
        <w:t xml:space="preserve"> </w:t>
      </w:r>
      <w:r>
        <w:t>traffic</w:t>
      </w:r>
      <w:r>
        <w:rPr>
          <w:spacing w:val="-11"/>
        </w:rPr>
        <w:t xml:space="preserve"> </w:t>
      </w:r>
      <w:r>
        <w:t>simulation</w:t>
      </w:r>
      <w:r>
        <w:rPr>
          <w:spacing w:val="-10"/>
        </w:rPr>
        <w:t xml:space="preserve"> </w:t>
      </w:r>
      <w:r>
        <w:t>environment</w:t>
      </w:r>
      <w:r>
        <w:rPr>
          <w:spacing w:val="-8"/>
        </w:rPr>
        <w:t xml:space="preserve"> </w:t>
      </w:r>
      <w:r>
        <w:t>(e.g.,</w:t>
      </w:r>
      <w:r>
        <w:rPr>
          <w:spacing w:val="-12"/>
        </w:rPr>
        <w:t xml:space="preserve"> </w:t>
      </w:r>
      <w:r>
        <w:t>SUMO).</w:t>
      </w:r>
      <w:r>
        <w:rPr>
          <w:spacing w:val="-11"/>
        </w:rPr>
        <w:t xml:space="preserve"> </w:t>
      </w:r>
      <w:r>
        <w:t>The</w:t>
      </w:r>
      <w:r>
        <w:rPr>
          <w:spacing w:val="-7"/>
        </w:rPr>
        <w:t xml:space="preserve"> </w:t>
      </w:r>
      <w:r>
        <w:t>agent</w:t>
      </w:r>
      <w:r>
        <w:rPr>
          <w:spacing w:val="-8"/>
        </w:rPr>
        <w:t xml:space="preserve"> </w:t>
      </w:r>
      <w:r>
        <w:t>observes</w:t>
      </w:r>
      <w:r>
        <w:rPr>
          <w:spacing w:val="-12"/>
        </w:rPr>
        <w:t xml:space="preserve"> </w:t>
      </w:r>
      <w:r>
        <w:t>the traffic</w:t>
      </w:r>
      <w:r>
        <w:rPr>
          <w:spacing w:val="-9"/>
        </w:rPr>
        <w:t xml:space="preserve"> </w:t>
      </w:r>
      <w:r>
        <w:t>state,</w:t>
      </w:r>
      <w:r>
        <w:rPr>
          <w:spacing w:val="-7"/>
        </w:rPr>
        <w:t xml:space="preserve"> </w:t>
      </w:r>
      <w:r>
        <w:t>selects</w:t>
      </w:r>
      <w:r>
        <w:rPr>
          <w:spacing w:val="-6"/>
        </w:rPr>
        <w:t xml:space="preserve"> </w:t>
      </w:r>
      <w:r>
        <w:t>signal</w:t>
      </w:r>
      <w:r>
        <w:rPr>
          <w:spacing w:val="-3"/>
        </w:rPr>
        <w:t xml:space="preserve"> </w:t>
      </w:r>
      <w:r>
        <w:t>control</w:t>
      </w:r>
      <w:r>
        <w:rPr>
          <w:spacing w:val="-3"/>
        </w:rPr>
        <w:t xml:space="preserve"> </w:t>
      </w:r>
      <w:r>
        <w:t>actions,</w:t>
      </w:r>
      <w:r>
        <w:rPr>
          <w:spacing w:val="-7"/>
        </w:rPr>
        <w:t xml:space="preserve"> </w:t>
      </w:r>
      <w:r>
        <w:t>and</w:t>
      </w:r>
      <w:r>
        <w:rPr>
          <w:spacing w:val="-3"/>
        </w:rPr>
        <w:t xml:space="preserve"> </w:t>
      </w:r>
      <w:r>
        <w:t>learns</w:t>
      </w:r>
      <w:r>
        <w:rPr>
          <w:spacing w:val="-7"/>
        </w:rPr>
        <w:t xml:space="preserve"> </w:t>
      </w:r>
      <w:r>
        <w:t>an</w:t>
      </w:r>
      <w:r>
        <w:rPr>
          <w:spacing w:val="-7"/>
        </w:rPr>
        <w:t xml:space="preserve"> </w:t>
      </w:r>
      <w:r>
        <w:t>optimal</w:t>
      </w:r>
      <w:r>
        <w:rPr>
          <w:spacing w:val="-3"/>
        </w:rPr>
        <w:t xml:space="preserve"> </w:t>
      </w:r>
      <w:r>
        <w:t>policy</w:t>
      </w:r>
      <w:r>
        <w:rPr>
          <w:spacing w:val="-9"/>
        </w:rPr>
        <w:t xml:space="preserve"> </w:t>
      </w:r>
      <w:r>
        <w:t>by</w:t>
      </w:r>
      <w:r>
        <w:rPr>
          <w:spacing w:val="-3"/>
        </w:rPr>
        <w:t xml:space="preserve"> </w:t>
      </w:r>
      <w:r>
        <w:t>minimiz- ing congestion-related objectives through trial-and-error interactions.</w:t>
      </w:r>
    </w:p>
    <w:p w14:paraId="059CAC51">
      <w:pPr>
        <w:pStyle w:val="5"/>
        <w:spacing w:after="0"/>
        <w:jc w:val="both"/>
        <w:sectPr>
          <w:pgSz w:w="11910" w:h="16830"/>
          <w:pgMar w:top="142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31B339B8">
      <w:pPr>
        <w:pStyle w:val="2"/>
        <w:numPr>
          <w:ilvl w:val="1"/>
          <w:numId w:val="26"/>
        </w:numPr>
        <w:tabs>
          <w:tab w:val="left" w:pos="629"/>
        </w:tabs>
        <w:spacing w:before="74" w:after="0" w:line="240" w:lineRule="auto"/>
        <w:ind w:left="629" w:right="0" w:hanging="491"/>
        <w:jc w:val="left"/>
      </w:pPr>
      <w:bookmarkStart w:id="110" w:name="3.1. Motivation for Deep Q-Learning &#13;"/>
      <w:bookmarkEnd w:id="110"/>
      <w:bookmarkStart w:id="111" w:name="_bookmark54"/>
      <w:bookmarkEnd w:id="111"/>
      <w:r>
        <w:t>Motivation</w:t>
      </w:r>
      <w:r>
        <w:rPr>
          <w:spacing w:val="-6"/>
        </w:rPr>
        <w:t xml:space="preserve"> </w:t>
      </w:r>
      <w:r>
        <w:t>for</w:t>
      </w:r>
      <w:r>
        <w:rPr>
          <w:spacing w:val="-5"/>
        </w:rPr>
        <w:t xml:space="preserve"> </w:t>
      </w:r>
      <w:r>
        <w:t>Deep</w:t>
      </w:r>
      <w:r>
        <w:rPr>
          <w:spacing w:val="-5"/>
        </w:rPr>
        <w:t xml:space="preserve"> </w:t>
      </w:r>
      <w:r>
        <w:t>Q-</w:t>
      </w:r>
      <w:r>
        <w:rPr>
          <w:spacing w:val="-2"/>
        </w:rPr>
        <w:t>Learning</w:t>
      </w:r>
    </w:p>
    <w:p w14:paraId="456D1A85">
      <w:pPr>
        <w:pStyle w:val="5"/>
        <w:spacing w:before="245"/>
        <w:ind w:right="148"/>
        <w:jc w:val="both"/>
      </w:pPr>
      <w:r>
        <w:t>Traditional tabular Q-learning becomes impractical when applied to environments with large or high-dimensional state spaces, a phenomenon known as the curse of dimensionality.</w:t>
      </w:r>
      <w:r>
        <w:rPr>
          <w:spacing w:val="-15"/>
        </w:rPr>
        <w:t xml:space="preserve"> </w:t>
      </w:r>
      <w:r>
        <w:t>In</w:t>
      </w:r>
      <w:r>
        <w:rPr>
          <w:spacing w:val="-14"/>
        </w:rPr>
        <w:t xml:space="preserve"> </w:t>
      </w:r>
      <w:r>
        <w:t>traffic</w:t>
      </w:r>
      <w:r>
        <w:rPr>
          <w:spacing w:val="-15"/>
        </w:rPr>
        <w:t xml:space="preserve"> </w:t>
      </w:r>
      <w:r>
        <w:t>signal</w:t>
      </w:r>
      <w:r>
        <w:rPr>
          <w:spacing w:val="-14"/>
        </w:rPr>
        <w:t xml:space="preserve"> </w:t>
      </w:r>
      <w:r>
        <w:t>control</w:t>
      </w:r>
      <w:r>
        <w:rPr>
          <w:spacing w:val="-15"/>
        </w:rPr>
        <w:t xml:space="preserve"> </w:t>
      </w:r>
      <w:r>
        <w:t>problems,</w:t>
      </w:r>
      <w:r>
        <w:rPr>
          <w:spacing w:val="-14"/>
        </w:rPr>
        <w:t xml:space="preserve"> </w:t>
      </w:r>
      <w:r>
        <w:t>the</w:t>
      </w:r>
      <w:r>
        <w:rPr>
          <w:spacing w:val="-15"/>
        </w:rPr>
        <w:t xml:space="preserve"> </w:t>
      </w:r>
      <w:r>
        <w:t>state</w:t>
      </w:r>
      <w:r>
        <w:rPr>
          <w:spacing w:val="-16"/>
        </w:rPr>
        <w:t xml:space="preserve"> </w:t>
      </w:r>
      <w:r>
        <w:t>of</w:t>
      </w:r>
      <w:r>
        <w:rPr>
          <w:spacing w:val="-14"/>
        </w:rPr>
        <w:t xml:space="preserve"> </w:t>
      </w:r>
      <w:r>
        <w:t>an</w:t>
      </w:r>
      <w:r>
        <w:rPr>
          <w:spacing w:val="-16"/>
        </w:rPr>
        <w:t xml:space="preserve"> </w:t>
      </w:r>
      <w:r>
        <w:t>intersection</w:t>
      </w:r>
      <w:r>
        <w:rPr>
          <w:spacing w:val="-14"/>
        </w:rPr>
        <w:t xml:space="preserve"> </w:t>
      </w:r>
      <w:r>
        <w:t>is</w:t>
      </w:r>
      <w:r>
        <w:rPr>
          <w:spacing w:val="-15"/>
        </w:rPr>
        <w:t xml:space="preserve"> </w:t>
      </w:r>
      <w:r>
        <w:t>often represented by detailed traffic observations such as lane occupancy, queue lengths, or</w:t>
      </w:r>
      <w:r>
        <w:rPr>
          <w:spacing w:val="-13"/>
        </w:rPr>
        <w:t xml:space="preserve"> </w:t>
      </w:r>
      <w:r>
        <w:t>vehicle</w:t>
      </w:r>
      <w:r>
        <w:rPr>
          <w:spacing w:val="-14"/>
        </w:rPr>
        <w:t xml:space="preserve"> </w:t>
      </w:r>
      <w:r>
        <w:t>positions.</w:t>
      </w:r>
      <w:r>
        <w:rPr>
          <w:spacing w:val="-13"/>
        </w:rPr>
        <w:t xml:space="preserve"> </w:t>
      </w:r>
      <w:r>
        <w:t>For</w:t>
      </w:r>
      <w:r>
        <w:rPr>
          <w:spacing w:val="-13"/>
        </w:rPr>
        <w:t xml:space="preserve"> </w:t>
      </w:r>
      <w:r>
        <w:t>instance,</w:t>
      </w:r>
      <w:r>
        <w:rPr>
          <w:spacing w:val="-13"/>
        </w:rPr>
        <w:t xml:space="preserve"> </w:t>
      </w:r>
      <w:r>
        <w:t>encoding</w:t>
      </w:r>
      <w:r>
        <w:rPr>
          <w:spacing w:val="-10"/>
        </w:rPr>
        <w:t xml:space="preserve"> </w:t>
      </w:r>
      <w:r>
        <w:t>the</w:t>
      </w:r>
      <w:r>
        <w:rPr>
          <w:spacing w:val="-14"/>
        </w:rPr>
        <w:t xml:space="preserve"> </w:t>
      </w:r>
      <w:r>
        <w:t>intersection</w:t>
      </w:r>
      <w:r>
        <w:rPr>
          <w:spacing w:val="-13"/>
        </w:rPr>
        <w:t xml:space="preserve"> </w:t>
      </w:r>
      <w:r>
        <w:t>state</w:t>
      </w:r>
      <w:r>
        <w:rPr>
          <w:spacing w:val="-13"/>
        </w:rPr>
        <w:t xml:space="preserve"> </w:t>
      </w:r>
      <w:r>
        <w:t>as</w:t>
      </w:r>
      <w:r>
        <w:rPr>
          <w:spacing w:val="-13"/>
        </w:rPr>
        <w:t xml:space="preserve"> </w:t>
      </w:r>
      <w:r>
        <w:t>a</w:t>
      </w:r>
      <w:r>
        <w:rPr>
          <w:spacing w:val="-12"/>
        </w:rPr>
        <w:t xml:space="preserve"> </w:t>
      </w:r>
      <w:r>
        <w:t>boolean</w:t>
      </w:r>
      <w:r>
        <w:rPr>
          <w:spacing w:val="-15"/>
        </w:rPr>
        <w:t xml:space="preserve"> </w:t>
      </w:r>
      <w:r>
        <w:t>vector of</w:t>
      </w:r>
      <w:r>
        <w:rPr>
          <w:spacing w:val="-6"/>
        </w:rPr>
        <w:t xml:space="preserve"> </w:t>
      </w:r>
      <w:r>
        <w:t>36</w:t>
      </w:r>
      <w:r>
        <w:rPr>
          <w:spacing w:val="-8"/>
        </w:rPr>
        <w:t xml:space="preserve"> </w:t>
      </w:r>
      <w:r>
        <w:t>cells</w:t>
      </w:r>
      <w:r>
        <w:rPr>
          <w:spacing w:val="-6"/>
        </w:rPr>
        <w:t xml:space="preserve"> </w:t>
      </w:r>
      <w:r>
        <w:t>results</w:t>
      </w:r>
      <w:r>
        <w:rPr>
          <w:spacing w:val="-5"/>
        </w:rPr>
        <w:t xml:space="preserve"> </w:t>
      </w:r>
      <w:r>
        <w:t>in</w:t>
      </w:r>
      <w:r>
        <w:rPr>
          <w:spacing w:val="-8"/>
        </w:rPr>
        <w:t xml:space="preserve"> </w:t>
      </w:r>
      <w:r>
        <w:t>236236</w:t>
      </w:r>
      <w:r>
        <w:rPr>
          <w:spacing w:val="-8"/>
        </w:rPr>
        <w:t xml:space="preserve"> </w:t>
      </w:r>
      <w:r>
        <w:t>possible</w:t>
      </w:r>
      <w:r>
        <w:rPr>
          <w:spacing w:val="-6"/>
        </w:rPr>
        <w:t xml:space="preserve"> </w:t>
      </w:r>
      <w:r>
        <w:t>states,</w:t>
      </w:r>
      <w:r>
        <w:rPr>
          <w:spacing w:val="-5"/>
        </w:rPr>
        <w:t xml:space="preserve"> </w:t>
      </w:r>
      <w:r>
        <w:t>making</w:t>
      </w:r>
      <w:r>
        <w:rPr>
          <w:spacing w:val="-8"/>
        </w:rPr>
        <w:t xml:space="preserve"> </w:t>
      </w:r>
      <w:r>
        <w:t>it</w:t>
      </w:r>
      <w:r>
        <w:rPr>
          <w:spacing w:val="-5"/>
        </w:rPr>
        <w:t xml:space="preserve"> </w:t>
      </w:r>
      <w:r>
        <w:t>infeasible</w:t>
      </w:r>
      <w:r>
        <w:rPr>
          <w:spacing w:val="-6"/>
        </w:rPr>
        <w:t xml:space="preserve"> </w:t>
      </w:r>
      <w:r>
        <w:t>to</w:t>
      </w:r>
      <w:r>
        <w:rPr>
          <w:spacing w:val="-8"/>
        </w:rPr>
        <w:t xml:space="preserve"> </w:t>
      </w:r>
      <w:r>
        <w:t>store</w:t>
      </w:r>
      <w:r>
        <w:rPr>
          <w:spacing w:val="-6"/>
        </w:rPr>
        <w:t xml:space="preserve"> </w:t>
      </w:r>
      <w:r>
        <w:t>and</w:t>
      </w:r>
      <w:r>
        <w:rPr>
          <w:spacing w:val="-10"/>
        </w:rPr>
        <w:t xml:space="preserve"> </w:t>
      </w:r>
      <w:r>
        <w:t>update Q-values using a lookup table.</w:t>
      </w:r>
    </w:p>
    <w:p w14:paraId="1F28C836">
      <w:pPr>
        <w:pStyle w:val="5"/>
        <w:spacing w:before="242"/>
        <w:ind w:right="149"/>
        <w:jc w:val="both"/>
      </w:pPr>
      <w:r>
        <w:t>Deep</w:t>
      </w:r>
      <w:r>
        <w:rPr>
          <w:spacing w:val="-7"/>
        </w:rPr>
        <w:t xml:space="preserve"> </w:t>
      </w:r>
      <w:r>
        <w:t>Q-Learning</w:t>
      </w:r>
      <w:r>
        <w:rPr>
          <w:spacing w:val="-8"/>
        </w:rPr>
        <w:t xml:space="preserve"> </w:t>
      </w:r>
      <w:r>
        <w:t>addresses</w:t>
      </w:r>
      <w:r>
        <w:rPr>
          <w:spacing w:val="-8"/>
        </w:rPr>
        <w:t xml:space="preserve"> </w:t>
      </w:r>
      <w:r>
        <w:t>this</w:t>
      </w:r>
      <w:r>
        <w:rPr>
          <w:spacing w:val="-8"/>
        </w:rPr>
        <w:t xml:space="preserve"> </w:t>
      </w:r>
      <w:r>
        <w:t>limitation</w:t>
      </w:r>
      <w:r>
        <w:rPr>
          <w:spacing w:val="-10"/>
        </w:rPr>
        <w:t xml:space="preserve"> </w:t>
      </w:r>
      <w:r>
        <w:t>by</w:t>
      </w:r>
      <w:r>
        <w:rPr>
          <w:spacing w:val="-10"/>
        </w:rPr>
        <w:t xml:space="preserve"> </w:t>
      </w:r>
      <w:r>
        <w:t>employing</w:t>
      </w:r>
      <w:r>
        <w:rPr>
          <w:spacing w:val="-4"/>
        </w:rPr>
        <w:t xml:space="preserve"> </w:t>
      </w:r>
      <w:r>
        <w:t>a</w:t>
      </w:r>
      <w:r>
        <w:rPr>
          <w:spacing w:val="-9"/>
        </w:rPr>
        <w:t xml:space="preserve"> </w:t>
      </w:r>
      <w:r>
        <w:t>deep</w:t>
      </w:r>
      <w:r>
        <w:rPr>
          <w:spacing w:val="-10"/>
        </w:rPr>
        <w:t xml:space="preserve"> </w:t>
      </w:r>
      <w:r>
        <w:t>neural</w:t>
      </w:r>
      <w:r>
        <w:rPr>
          <w:spacing w:val="-9"/>
        </w:rPr>
        <w:t xml:space="preserve"> </w:t>
      </w:r>
      <w:r>
        <w:t>network</w:t>
      </w:r>
      <w:r>
        <w:rPr>
          <w:spacing w:val="-9"/>
        </w:rPr>
        <w:t xml:space="preserve"> </w:t>
      </w:r>
      <w:r>
        <w:t>as</w:t>
      </w:r>
      <w:r>
        <w:rPr>
          <w:spacing w:val="-11"/>
        </w:rPr>
        <w:t xml:space="preserve"> </w:t>
      </w:r>
      <w:r>
        <w:t>a function</w:t>
      </w:r>
      <w:r>
        <w:rPr>
          <w:spacing w:val="-8"/>
        </w:rPr>
        <w:t xml:space="preserve"> </w:t>
      </w:r>
      <w:r>
        <w:t>approximator</w:t>
      </w:r>
      <w:r>
        <w:rPr>
          <w:spacing w:val="-7"/>
        </w:rPr>
        <w:t xml:space="preserve"> </w:t>
      </w:r>
      <w:r>
        <w:t>for</w:t>
      </w:r>
      <w:r>
        <w:rPr>
          <w:spacing w:val="-6"/>
        </w:rPr>
        <w:t xml:space="preserve"> </w:t>
      </w:r>
      <w:r>
        <w:t>the</w:t>
      </w:r>
      <w:r>
        <w:rPr>
          <w:spacing w:val="-8"/>
        </w:rPr>
        <w:t xml:space="preserve"> </w:t>
      </w:r>
      <w:r>
        <w:t>Q-value</w:t>
      </w:r>
      <w:r>
        <w:rPr>
          <w:spacing w:val="-9"/>
        </w:rPr>
        <w:t xml:space="preserve"> </w:t>
      </w:r>
      <w:r>
        <w:t>function.</w:t>
      </w:r>
      <w:r>
        <w:rPr>
          <w:spacing w:val="-8"/>
        </w:rPr>
        <w:t xml:space="preserve"> </w:t>
      </w:r>
      <w:r>
        <w:t>Instead</w:t>
      </w:r>
      <w:r>
        <w:rPr>
          <w:spacing w:val="-6"/>
        </w:rPr>
        <w:t xml:space="preserve"> </w:t>
      </w:r>
      <w:r>
        <w:t>of</w:t>
      </w:r>
      <w:r>
        <w:rPr>
          <w:spacing w:val="-6"/>
        </w:rPr>
        <w:t xml:space="preserve"> </w:t>
      </w:r>
      <w:r>
        <w:t>explicitly</w:t>
      </w:r>
      <w:r>
        <w:rPr>
          <w:spacing w:val="-11"/>
        </w:rPr>
        <w:t xml:space="preserve"> </w:t>
      </w:r>
      <w:r>
        <w:t>storing</w:t>
      </w:r>
      <w:r>
        <w:rPr>
          <w:spacing w:val="-9"/>
        </w:rPr>
        <w:t xml:space="preserve"> </w:t>
      </w:r>
      <w:r>
        <w:t>a</w:t>
      </w:r>
      <w:r>
        <w:rPr>
          <w:spacing w:val="-8"/>
        </w:rPr>
        <w:t xml:space="preserve"> </w:t>
      </w:r>
      <w:r>
        <w:t>value for every state–action pair, the network learns a mapping from a high-dimensional state representation to a vector of Q-values, where each element corresponds to a possible action. This structure allows the agent to evaluate all actions in a single forward pass, significantly improving decision-making efficiency compared to tra- ditional tabular approaches.</w:t>
      </w:r>
    </w:p>
    <w:p w14:paraId="42DBB45A">
      <w:pPr>
        <w:pStyle w:val="5"/>
        <w:spacing w:before="240"/>
        <w:ind w:right="149"/>
        <w:jc w:val="both"/>
      </w:pPr>
      <w:r>
        <w:t>Furthermore, the use of neural networks enables the agent to generalize across un- seen states, allowing it to estimate reasonable Q-values even for traffic situations that were not explicitly encountered during training. This capability is essential for real-world</w:t>
      </w:r>
      <w:r>
        <w:rPr>
          <w:spacing w:val="-11"/>
        </w:rPr>
        <w:t xml:space="preserve"> </w:t>
      </w:r>
      <w:r>
        <w:t>traffic</w:t>
      </w:r>
      <w:r>
        <w:rPr>
          <w:spacing w:val="-14"/>
        </w:rPr>
        <w:t xml:space="preserve"> </w:t>
      </w:r>
      <w:r>
        <w:t>environments,</w:t>
      </w:r>
      <w:r>
        <w:rPr>
          <w:spacing w:val="-12"/>
        </w:rPr>
        <w:t xml:space="preserve"> </w:t>
      </w:r>
      <w:r>
        <w:t>where</w:t>
      </w:r>
      <w:r>
        <w:rPr>
          <w:spacing w:val="-12"/>
        </w:rPr>
        <w:t xml:space="preserve"> </w:t>
      </w:r>
      <w:r>
        <w:t>traffic</w:t>
      </w:r>
      <w:r>
        <w:rPr>
          <w:spacing w:val="-11"/>
        </w:rPr>
        <w:t xml:space="preserve"> </w:t>
      </w:r>
      <w:r>
        <w:t>patterns</w:t>
      </w:r>
      <w:r>
        <w:rPr>
          <w:spacing w:val="-14"/>
        </w:rPr>
        <w:t xml:space="preserve"> </w:t>
      </w:r>
      <w:r>
        <w:t>continuously</w:t>
      </w:r>
      <w:r>
        <w:rPr>
          <w:spacing w:val="-15"/>
        </w:rPr>
        <w:t xml:space="preserve"> </w:t>
      </w:r>
      <w:r>
        <w:t>vary</w:t>
      </w:r>
      <w:r>
        <w:rPr>
          <w:spacing w:val="-16"/>
        </w:rPr>
        <w:t xml:space="preserve"> </w:t>
      </w:r>
      <w:r>
        <w:t>and</w:t>
      </w:r>
      <w:r>
        <w:rPr>
          <w:spacing w:val="-10"/>
        </w:rPr>
        <w:t xml:space="preserve"> </w:t>
      </w:r>
      <w:r>
        <w:t>cannot be exhaustively enumerated.</w:t>
      </w:r>
    </w:p>
    <w:p w14:paraId="62615C6B">
      <w:pPr>
        <w:pStyle w:val="5"/>
        <w:spacing w:before="238"/>
        <w:ind w:right="148"/>
        <w:jc w:val="both"/>
      </w:pPr>
      <w:r>
        <w:t>However, this flexibility comes at a computational cost. Training deep neural net- works is computationally intensive and may require a large number of interactions with the environment, especially as the network architecture becomes more com- plex. Additionally, the generalization ability of DQN is sensitive to distributional shifts: if traffic demand patterns during deployment differ significantly from those observed during training, the learned policy may become unstable or suboptimal.</w:t>
      </w:r>
    </w:p>
    <w:p w14:paraId="2D564C1E">
      <w:pPr>
        <w:pStyle w:val="5"/>
        <w:spacing w:before="240"/>
        <w:ind w:right="147"/>
        <w:jc w:val="both"/>
      </w:pPr>
      <w:r>
        <w:t>It is also important to note that while DQN is well-suited for continuous or high- dimensional</w:t>
      </w:r>
      <w:r>
        <w:rPr>
          <w:spacing w:val="-9"/>
        </w:rPr>
        <w:t xml:space="preserve"> </w:t>
      </w:r>
      <w:r>
        <w:t>state</w:t>
      </w:r>
      <w:r>
        <w:rPr>
          <w:spacing w:val="-13"/>
        </w:rPr>
        <w:t xml:space="preserve"> </w:t>
      </w:r>
      <w:r>
        <w:t>spaces,</w:t>
      </w:r>
      <w:r>
        <w:rPr>
          <w:spacing w:val="-10"/>
        </w:rPr>
        <w:t xml:space="preserve"> </w:t>
      </w:r>
      <w:r>
        <w:t>it</w:t>
      </w:r>
      <w:r>
        <w:rPr>
          <w:spacing w:val="-12"/>
        </w:rPr>
        <w:t xml:space="preserve"> </w:t>
      </w:r>
      <w:r>
        <w:t>typically</w:t>
      </w:r>
      <w:r>
        <w:rPr>
          <w:spacing w:val="-13"/>
        </w:rPr>
        <w:t xml:space="preserve"> </w:t>
      </w:r>
      <w:r>
        <w:t>assumes</w:t>
      </w:r>
      <w:r>
        <w:rPr>
          <w:spacing w:val="-9"/>
        </w:rPr>
        <w:t xml:space="preserve"> </w:t>
      </w:r>
      <w:r>
        <w:t>a</w:t>
      </w:r>
      <w:r>
        <w:rPr>
          <w:spacing w:val="-11"/>
        </w:rPr>
        <w:t xml:space="preserve"> </w:t>
      </w:r>
      <w:r>
        <w:t>discrete</w:t>
      </w:r>
      <w:r>
        <w:rPr>
          <w:spacing w:val="-12"/>
        </w:rPr>
        <w:t xml:space="preserve"> </w:t>
      </w:r>
      <w:r>
        <w:t>action</w:t>
      </w:r>
      <w:r>
        <w:rPr>
          <w:spacing w:val="-11"/>
        </w:rPr>
        <w:t xml:space="preserve"> </w:t>
      </w:r>
      <w:r>
        <w:t>space,</w:t>
      </w:r>
      <w:r>
        <w:rPr>
          <w:spacing w:val="-10"/>
        </w:rPr>
        <w:t xml:space="preserve"> </w:t>
      </w:r>
      <w:r>
        <w:t>such</w:t>
      </w:r>
      <w:r>
        <w:rPr>
          <w:spacing w:val="-10"/>
        </w:rPr>
        <w:t xml:space="preserve"> </w:t>
      </w:r>
      <w:r>
        <w:t>as</w:t>
      </w:r>
      <w:r>
        <w:rPr>
          <w:spacing w:val="-10"/>
        </w:rPr>
        <w:t xml:space="preserve"> </w:t>
      </w:r>
      <w:r>
        <w:t>select- ing one of several predefined traffic signal phases. Problems involving continuous action spaces usually require alternative reinforcement learning methods, such as policy gradient or actor–critic algorithms.</w:t>
      </w:r>
    </w:p>
    <w:p w14:paraId="0744A564">
      <w:pPr>
        <w:pStyle w:val="2"/>
        <w:spacing w:before="245"/>
        <w:ind w:left="138" w:firstLine="0"/>
        <w:jc w:val="both"/>
      </w:pPr>
      <w:r>
        <w:rPr>
          <w:color w:val="000000"/>
          <w:shd w:val="clear" w:color="auto" w:fill="F3F3F3"/>
        </w:rPr>
        <w:t>DQN</w:t>
      </w:r>
      <w:r>
        <w:rPr>
          <w:color w:val="000000"/>
          <w:spacing w:val="-4"/>
          <w:shd w:val="clear" w:color="auto" w:fill="F3F3F3"/>
        </w:rPr>
        <w:t xml:space="preserve"> </w:t>
      </w:r>
      <w:r>
        <w:rPr>
          <w:color w:val="000000"/>
          <w:shd w:val="clear" w:color="auto" w:fill="F3F3F3"/>
        </w:rPr>
        <w:t>Agent</w:t>
      </w:r>
      <w:r>
        <w:rPr>
          <w:color w:val="000000"/>
          <w:spacing w:val="-1"/>
          <w:shd w:val="clear" w:color="auto" w:fill="F3F3F3"/>
        </w:rPr>
        <w:t xml:space="preserve"> </w:t>
      </w:r>
      <w:r>
        <w:rPr>
          <w:color w:val="000000"/>
          <w:spacing w:val="-2"/>
          <w:shd w:val="clear" w:color="auto" w:fill="F3F3F3"/>
        </w:rPr>
        <w:t>Class:</w:t>
      </w:r>
    </w:p>
    <w:p w14:paraId="001E7262">
      <w:pPr>
        <w:pStyle w:val="5"/>
        <w:spacing w:before="235"/>
      </w:pPr>
      <w:r>
        <w:rPr>
          <w:spacing w:val="-2"/>
        </w:rPr>
        <w:t>@dataclass</w:t>
      </w:r>
    </w:p>
    <w:p w14:paraId="586112EE">
      <w:pPr>
        <w:pStyle w:val="5"/>
        <w:spacing w:before="240" w:line="420" w:lineRule="auto"/>
        <w:ind w:right="6405"/>
      </w:pPr>
      <w:r>
        <w:t>class</w:t>
      </w:r>
      <w:r>
        <w:rPr>
          <w:spacing w:val="-18"/>
        </w:rPr>
        <w:t xml:space="preserve"> </w:t>
      </w:r>
      <w:r>
        <w:t>AgentConfig: state_dim: int</w:t>
      </w:r>
    </w:p>
    <w:p w14:paraId="204EC456">
      <w:pPr>
        <w:pStyle w:val="5"/>
        <w:spacing w:after="0" w:line="420" w:lineRule="auto"/>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17D26092">
      <w:pPr>
        <w:pStyle w:val="5"/>
        <w:spacing w:before="69"/>
      </w:pPr>
      <w:r>
        <w:t>action_dim:</w:t>
      </w:r>
      <w:r>
        <w:rPr>
          <w:spacing w:val="-6"/>
        </w:rPr>
        <w:t xml:space="preserve"> </w:t>
      </w:r>
      <w:r>
        <w:rPr>
          <w:spacing w:val="-5"/>
        </w:rPr>
        <w:t>int</w:t>
      </w:r>
    </w:p>
    <w:p w14:paraId="066B2A1A">
      <w:pPr>
        <w:pStyle w:val="5"/>
        <w:spacing w:before="240" w:line="417" w:lineRule="auto"/>
        <w:ind w:right="5237"/>
      </w:pPr>
      <w:r>
        <w:t>gamma:</w:t>
      </w:r>
      <w:r>
        <w:rPr>
          <w:spacing w:val="-7"/>
        </w:rPr>
        <w:t xml:space="preserve"> </w:t>
      </w:r>
      <w:r>
        <w:t>float</w:t>
      </w:r>
      <w:r>
        <w:rPr>
          <w:spacing w:val="-7"/>
        </w:rPr>
        <w:t xml:space="preserve"> </w:t>
      </w:r>
      <w:r>
        <w:t>=</w:t>
      </w:r>
      <w:r>
        <w:rPr>
          <w:spacing w:val="-7"/>
        </w:rPr>
        <w:t xml:space="preserve"> </w:t>
      </w:r>
      <w:r>
        <w:t>0.99#</w:t>
      </w:r>
      <w:r>
        <w:rPr>
          <w:spacing w:val="-9"/>
        </w:rPr>
        <w:t xml:space="preserve"> </w:t>
      </w:r>
      <w:r>
        <w:t>Discount</w:t>
      </w:r>
      <w:r>
        <w:rPr>
          <w:spacing w:val="-7"/>
        </w:rPr>
        <w:t xml:space="preserve"> </w:t>
      </w:r>
      <w:r>
        <w:t>factor lr: float = 1e-3 # Learning rate batch_size: int = 64</w:t>
      </w:r>
    </w:p>
    <w:p w14:paraId="718A4B70">
      <w:pPr>
        <w:pStyle w:val="5"/>
        <w:spacing w:before="7" w:line="417" w:lineRule="auto"/>
        <w:ind w:right="3545"/>
      </w:pPr>
      <w:r>
        <w:t>tau:</w:t>
      </w:r>
      <w:r>
        <w:rPr>
          <w:spacing w:val="-4"/>
        </w:rPr>
        <w:t xml:space="preserve"> </w:t>
      </w:r>
      <w:r>
        <w:t>float</w:t>
      </w:r>
      <w:r>
        <w:rPr>
          <w:spacing w:val="-4"/>
        </w:rPr>
        <w:t xml:space="preserve"> </w:t>
      </w:r>
      <w:r>
        <w:t>=</w:t>
      </w:r>
      <w:r>
        <w:rPr>
          <w:spacing w:val="-8"/>
        </w:rPr>
        <w:t xml:space="preserve"> </w:t>
      </w:r>
      <w:r>
        <w:t>1.0</w:t>
      </w:r>
      <w:r>
        <w:rPr>
          <w:spacing w:val="-4"/>
        </w:rPr>
        <w:t xml:space="preserve"> </w:t>
      </w:r>
      <w:r>
        <w:t>#</w:t>
      </w:r>
      <w:r>
        <w:rPr>
          <w:spacing w:val="-4"/>
        </w:rPr>
        <w:t xml:space="preserve"> </w:t>
      </w:r>
      <w:r>
        <w:t>Target</w:t>
      </w:r>
      <w:r>
        <w:rPr>
          <w:spacing w:val="-4"/>
        </w:rPr>
        <w:t xml:space="preserve"> </w:t>
      </w:r>
      <w:r>
        <w:t>network</w:t>
      </w:r>
      <w:r>
        <w:rPr>
          <w:spacing w:val="-4"/>
        </w:rPr>
        <w:t xml:space="preserve"> </w:t>
      </w:r>
      <w:r>
        <w:t>update target_update_interval: int = 1000</w:t>
      </w:r>
    </w:p>
    <w:p w14:paraId="57696AB3">
      <w:pPr>
        <w:pStyle w:val="5"/>
        <w:spacing w:before="2" w:line="417" w:lineRule="auto"/>
        <w:ind w:right="1062"/>
      </w:pPr>
      <w:r>
        <w:t>double_dqn:</w:t>
      </w:r>
      <w:r>
        <w:rPr>
          <w:spacing w:val="-4"/>
        </w:rPr>
        <w:t xml:space="preserve"> </w:t>
      </w:r>
      <w:r>
        <w:t>bool</w:t>
      </w:r>
      <w:r>
        <w:rPr>
          <w:spacing w:val="-4"/>
        </w:rPr>
        <w:t xml:space="preserve"> </w:t>
      </w:r>
      <w:r>
        <w:t>=</w:t>
      </w:r>
      <w:r>
        <w:rPr>
          <w:spacing w:val="-4"/>
        </w:rPr>
        <w:t xml:space="preserve"> </w:t>
      </w:r>
      <w:r>
        <w:t>True#</w:t>
      </w:r>
      <w:r>
        <w:rPr>
          <w:spacing w:val="-4"/>
        </w:rPr>
        <w:t xml:space="preserve"> </w:t>
      </w:r>
      <w:r>
        <w:t>Double</w:t>
      </w:r>
      <w:r>
        <w:rPr>
          <w:spacing w:val="-4"/>
        </w:rPr>
        <w:t xml:space="preserve"> </w:t>
      </w:r>
      <w:r>
        <w:t>DQN</w:t>
      </w:r>
      <w:r>
        <w:rPr>
          <w:spacing w:val="-4"/>
        </w:rPr>
        <w:t xml:space="preserve"> </w:t>
      </w:r>
      <w:r>
        <w:t>(khắc</w:t>
      </w:r>
      <w:r>
        <w:rPr>
          <w:spacing w:val="-7"/>
        </w:rPr>
        <w:t xml:space="preserve"> </w:t>
      </w:r>
      <w:r>
        <w:t>phục</w:t>
      </w:r>
      <w:r>
        <w:rPr>
          <w:spacing w:val="-4"/>
        </w:rPr>
        <w:t xml:space="preserve"> </w:t>
      </w:r>
      <w:r>
        <w:t>overestimation) grad_clip: float | None = 10.0</w:t>
      </w:r>
    </w:p>
    <w:p w14:paraId="45914A62">
      <w:pPr>
        <w:pStyle w:val="5"/>
        <w:spacing w:before="269"/>
        <w:ind w:left="0"/>
      </w:pPr>
    </w:p>
    <w:p w14:paraId="05E5A933">
      <w:pPr>
        <w:pStyle w:val="5"/>
      </w:pPr>
      <w:r>
        <w:t>class</w:t>
      </w:r>
      <w:r>
        <w:rPr>
          <w:spacing w:val="-4"/>
        </w:rPr>
        <w:t xml:space="preserve"> </w:t>
      </w:r>
      <w:r>
        <w:rPr>
          <w:spacing w:val="-2"/>
        </w:rPr>
        <w:t>DQNAgent:</w:t>
      </w:r>
    </w:p>
    <w:p w14:paraId="5CD37E4F">
      <w:pPr>
        <w:pStyle w:val="5"/>
        <w:tabs>
          <w:tab w:val="left" w:pos="847"/>
          <w:tab w:val="left" w:pos="1500"/>
        </w:tabs>
        <w:spacing w:before="240" w:line="417" w:lineRule="auto"/>
        <w:ind w:right="1256"/>
      </w:pPr>
      <w:r>
        <w:t xml:space="preserve">def </w:t>
      </w:r>
      <w:r>
        <w:rPr>
          <w:u w:val="single"/>
        </w:rPr>
        <w:tab/>
      </w:r>
      <w:r>
        <w:rPr>
          <w:spacing w:val="-4"/>
        </w:rPr>
        <w:t>init</w:t>
      </w:r>
      <w:r>
        <w:rPr>
          <w:u w:val="single"/>
        </w:rPr>
        <w:tab/>
      </w:r>
      <w:r>
        <w:t>(self,</w:t>
      </w:r>
      <w:r>
        <w:rPr>
          <w:spacing w:val="-4"/>
        </w:rPr>
        <w:t xml:space="preserve"> </w:t>
      </w:r>
      <w:r>
        <w:t>cfg:</w:t>
      </w:r>
      <w:r>
        <w:rPr>
          <w:spacing w:val="-4"/>
        </w:rPr>
        <w:t xml:space="preserve"> </w:t>
      </w:r>
      <w:r>
        <w:t>AgentConfig,</w:t>
      </w:r>
      <w:r>
        <w:rPr>
          <w:spacing w:val="-4"/>
        </w:rPr>
        <w:t xml:space="preserve"> </w:t>
      </w:r>
      <w:r>
        <w:t>device:</w:t>
      </w:r>
      <w:r>
        <w:rPr>
          <w:spacing w:val="-4"/>
        </w:rPr>
        <w:t xml:space="preserve"> </w:t>
      </w:r>
      <w:r>
        <w:t>torch.device</w:t>
      </w:r>
      <w:r>
        <w:rPr>
          <w:spacing w:val="-4"/>
        </w:rPr>
        <w:t xml:space="preserve"> </w:t>
      </w:r>
      <w:r>
        <w:t>|</w:t>
      </w:r>
      <w:r>
        <w:rPr>
          <w:spacing w:val="-4"/>
        </w:rPr>
        <w:t xml:space="preserve"> </w:t>
      </w:r>
      <w:r>
        <w:t>None</w:t>
      </w:r>
      <w:r>
        <w:rPr>
          <w:spacing w:val="-4"/>
        </w:rPr>
        <w:t xml:space="preserve"> </w:t>
      </w:r>
      <w:r>
        <w:t>=</w:t>
      </w:r>
      <w:r>
        <w:rPr>
          <w:spacing w:val="-7"/>
        </w:rPr>
        <w:t xml:space="preserve"> </w:t>
      </w:r>
      <w:r>
        <w:t>None): self.q = DQN(cfg.state_dim, cfg.action_dim)# Q-network</w:t>
      </w:r>
    </w:p>
    <w:p w14:paraId="18D3E56A">
      <w:pPr>
        <w:pStyle w:val="5"/>
        <w:spacing w:before="3" w:line="420" w:lineRule="auto"/>
      </w:pPr>
      <w:r>
        <w:t>self.q_target</w:t>
      </w:r>
      <w:r>
        <w:rPr>
          <w:spacing w:val="-6"/>
        </w:rPr>
        <w:t xml:space="preserve"> </w:t>
      </w:r>
      <w:r>
        <w:t>=</w:t>
      </w:r>
      <w:r>
        <w:rPr>
          <w:spacing w:val="-6"/>
        </w:rPr>
        <w:t xml:space="preserve"> </w:t>
      </w:r>
      <w:r>
        <w:t>DQN(cfg.state_dim,</w:t>
      </w:r>
      <w:r>
        <w:rPr>
          <w:spacing w:val="-6"/>
        </w:rPr>
        <w:t xml:space="preserve"> </w:t>
      </w:r>
      <w:r>
        <w:t>cfg.action_dim)</w:t>
      </w:r>
      <w:r>
        <w:rPr>
          <w:spacing w:val="-6"/>
        </w:rPr>
        <w:t xml:space="preserve"> </w:t>
      </w:r>
      <w:r>
        <w:t>#</w:t>
      </w:r>
      <w:r>
        <w:rPr>
          <w:spacing w:val="-6"/>
        </w:rPr>
        <w:t xml:space="preserve"> </w:t>
      </w:r>
      <w:r>
        <w:t>Target</w:t>
      </w:r>
      <w:r>
        <w:rPr>
          <w:spacing w:val="-6"/>
        </w:rPr>
        <w:t xml:space="preserve"> </w:t>
      </w:r>
      <w:r>
        <w:t xml:space="preserve">Q-network </w:t>
      </w:r>
      <w:r>
        <w:rPr>
          <w:spacing w:val="-2"/>
        </w:rPr>
        <w:t>self.q_target.load_state_dict(self.q.state_dict())</w:t>
      </w:r>
    </w:p>
    <w:p w14:paraId="7A08ED82">
      <w:pPr>
        <w:pStyle w:val="5"/>
        <w:spacing w:line="321" w:lineRule="exact"/>
      </w:pPr>
      <w:r>
        <w:rPr>
          <w:spacing w:val="-2"/>
        </w:rPr>
        <w:t>self.q_target.eval()</w:t>
      </w:r>
    </w:p>
    <w:p w14:paraId="10AA3767">
      <w:pPr>
        <w:pStyle w:val="5"/>
        <w:spacing w:before="239" w:line="417" w:lineRule="auto"/>
        <w:ind w:right="2491"/>
      </w:pPr>
      <w:r>
        <w:t>self.optim = optim.Adam(self.q.parameters(), lr=cfg.lr) self.crit</w:t>
      </w:r>
      <w:r>
        <w:rPr>
          <w:spacing w:val="-9"/>
        </w:rPr>
        <w:t xml:space="preserve"> </w:t>
      </w:r>
      <w:r>
        <w:t>=</w:t>
      </w:r>
      <w:r>
        <w:rPr>
          <w:spacing w:val="-9"/>
        </w:rPr>
        <w:t xml:space="preserve"> </w:t>
      </w:r>
      <w:r>
        <w:t>nn.SmoothL1Loss(reduction="none")#</w:t>
      </w:r>
      <w:r>
        <w:rPr>
          <w:spacing w:val="-9"/>
        </w:rPr>
        <w:t xml:space="preserve"> </w:t>
      </w:r>
      <w:r>
        <w:t>Huber</w:t>
      </w:r>
      <w:r>
        <w:rPr>
          <w:spacing w:val="-9"/>
        </w:rPr>
        <w:t xml:space="preserve"> </w:t>
      </w:r>
      <w:r>
        <w:t>loss</w:t>
      </w:r>
    </w:p>
    <w:p w14:paraId="0A624009">
      <w:pPr>
        <w:pStyle w:val="2"/>
        <w:numPr>
          <w:ilvl w:val="1"/>
          <w:numId w:val="26"/>
        </w:numPr>
        <w:tabs>
          <w:tab w:val="left" w:pos="629"/>
        </w:tabs>
        <w:spacing w:before="8" w:after="0" w:line="240" w:lineRule="auto"/>
        <w:ind w:left="629" w:right="0" w:hanging="491"/>
        <w:jc w:val="left"/>
      </w:pPr>
      <w:bookmarkStart w:id="112" w:name="_bookmark55"/>
      <w:bookmarkEnd w:id="112"/>
      <w:bookmarkStart w:id="113" w:name="3.2. Neural Network Architecture &#13;"/>
      <w:bookmarkEnd w:id="113"/>
      <w:r>
        <w:t>Neural</w:t>
      </w:r>
      <w:r>
        <w:rPr>
          <w:spacing w:val="-5"/>
        </w:rPr>
        <w:t xml:space="preserve"> </w:t>
      </w:r>
      <w:r>
        <w:t>Network</w:t>
      </w:r>
      <w:r>
        <w:rPr>
          <w:spacing w:val="-8"/>
        </w:rPr>
        <w:t xml:space="preserve"> </w:t>
      </w:r>
      <w:r>
        <w:rPr>
          <w:spacing w:val="-2"/>
        </w:rPr>
        <w:t>Architecture</w:t>
      </w:r>
    </w:p>
    <w:p w14:paraId="02C8E4E8">
      <w:pPr>
        <w:pStyle w:val="5"/>
        <w:spacing w:before="244"/>
        <w:ind w:right="148"/>
        <w:jc w:val="both"/>
      </w:pPr>
      <w:r>
        <w:t>In</w:t>
      </w:r>
      <w:r>
        <w:rPr>
          <w:spacing w:val="-3"/>
        </w:rPr>
        <w:t xml:space="preserve"> </w:t>
      </w:r>
      <w:r>
        <w:t>a</w:t>
      </w:r>
      <w:r>
        <w:rPr>
          <w:spacing w:val="-8"/>
        </w:rPr>
        <w:t xml:space="preserve"> </w:t>
      </w:r>
      <w:r>
        <w:t>Deep</w:t>
      </w:r>
      <w:r>
        <w:rPr>
          <w:spacing w:val="-3"/>
        </w:rPr>
        <w:t xml:space="preserve"> </w:t>
      </w:r>
      <w:r>
        <w:t>Q-Network</w:t>
      </w:r>
      <w:r>
        <w:rPr>
          <w:spacing w:val="-8"/>
        </w:rPr>
        <w:t xml:space="preserve"> </w:t>
      </w:r>
      <w:r>
        <w:t>(DQN),</w:t>
      </w:r>
      <w:r>
        <w:rPr>
          <w:spacing w:val="-7"/>
        </w:rPr>
        <w:t xml:space="preserve"> </w:t>
      </w:r>
      <w:r>
        <w:t>the</w:t>
      </w:r>
      <w:r>
        <w:rPr>
          <w:spacing w:val="-6"/>
        </w:rPr>
        <w:t xml:space="preserve"> </w:t>
      </w:r>
      <w:r>
        <w:t>neural</w:t>
      </w:r>
      <w:r>
        <w:rPr>
          <w:spacing w:val="-9"/>
        </w:rPr>
        <w:t xml:space="preserve"> </w:t>
      </w:r>
      <w:r>
        <w:t>network</w:t>
      </w:r>
      <w:r>
        <w:rPr>
          <w:spacing w:val="-9"/>
        </w:rPr>
        <w:t xml:space="preserve"> </w:t>
      </w:r>
      <w:r>
        <w:t>serves</w:t>
      </w:r>
      <w:r>
        <w:rPr>
          <w:spacing w:val="-7"/>
        </w:rPr>
        <w:t xml:space="preserve"> </w:t>
      </w:r>
      <w:r>
        <w:t>as</w:t>
      </w:r>
      <w:r>
        <w:rPr>
          <w:spacing w:val="-7"/>
        </w:rPr>
        <w:t xml:space="preserve"> </w:t>
      </w:r>
      <w:r>
        <w:t>a</w:t>
      </w:r>
      <w:r>
        <w:rPr>
          <w:spacing w:val="-6"/>
        </w:rPr>
        <w:t xml:space="preserve"> </w:t>
      </w:r>
      <w:r>
        <w:t>function</w:t>
      </w:r>
      <w:r>
        <w:rPr>
          <w:spacing w:val="-3"/>
        </w:rPr>
        <w:t xml:space="preserve"> </w:t>
      </w:r>
      <w:r>
        <w:t>approximator for the Q-value function, replacing the explicit Q-table used in traditional Q-learn- ing.</w:t>
      </w:r>
      <w:r>
        <w:rPr>
          <w:spacing w:val="-6"/>
        </w:rPr>
        <w:t xml:space="preserve"> </w:t>
      </w:r>
      <w:r>
        <w:t>The</w:t>
      </w:r>
      <w:r>
        <w:rPr>
          <w:spacing w:val="-9"/>
        </w:rPr>
        <w:t xml:space="preserve"> </w:t>
      </w:r>
      <w:r>
        <w:t>primary</w:t>
      </w:r>
      <w:r>
        <w:rPr>
          <w:spacing w:val="-10"/>
        </w:rPr>
        <w:t xml:space="preserve"> </w:t>
      </w:r>
      <w:r>
        <w:t>role</w:t>
      </w:r>
      <w:r>
        <w:rPr>
          <w:spacing w:val="-7"/>
        </w:rPr>
        <w:t xml:space="preserve"> </w:t>
      </w:r>
      <w:r>
        <w:t>of</w:t>
      </w:r>
      <w:r>
        <w:rPr>
          <w:spacing w:val="-5"/>
        </w:rPr>
        <w:t xml:space="preserve"> </w:t>
      </w:r>
      <w:r>
        <w:t>this</w:t>
      </w:r>
      <w:r>
        <w:rPr>
          <w:spacing w:val="-7"/>
        </w:rPr>
        <w:t xml:space="preserve"> </w:t>
      </w:r>
      <w:r>
        <w:t>network</w:t>
      </w:r>
      <w:r>
        <w:rPr>
          <w:spacing w:val="-8"/>
        </w:rPr>
        <w:t xml:space="preserve"> </w:t>
      </w:r>
      <w:r>
        <w:t>is</w:t>
      </w:r>
      <w:r>
        <w:rPr>
          <w:spacing w:val="-7"/>
        </w:rPr>
        <w:t xml:space="preserve"> </w:t>
      </w:r>
      <w:r>
        <w:t>to</w:t>
      </w:r>
      <w:r>
        <w:rPr>
          <w:spacing w:val="-9"/>
        </w:rPr>
        <w:t xml:space="preserve"> </w:t>
      </w:r>
      <w:r>
        <w:t>learn</w:t>
      </w:r>
      <w:r>
        <w:rPr>
          <w:spacing w:val="-6"/>
        </w:rPr>
        <w:t xml:space="preserve"> </w:t>
      </w:r>
      <w:r>
        <w:t>a</w:t>
      </w:r>
      <w:r>
        <w:rPr>
          <w:spacing w:val="-7"/>
        </w:rPr>
        <w:t xml:space="preserve"> </w:t>
      </w:r>
      <w:r>
        <w:t>mapping</w:t>
      </w:r>
      <w:r>
        <w:rPr>
          <w:spacing w:val="-5"/>
        </w:rPr>
        <w:t xml:space="preserve"> </w:t>
      </w:r>
      <w:r>
        <w:t>from</w:t>
      </w:r>
      <w:r>
        <w:rPr>
          <w:spacing w:val="-10"/>
        </w:rPr>
        <w:t xml:space="preserve"> </w:t>
      </w:r>
      <w:r>
        <w:t>a</w:t>
      </w:r>
      <w:r>
        <w:rPr>
          <w:spacing w:val="-7"/>
        </w:rPr>
        <w:t xml:space="preserve"> </w:t>
      </w:r>
      <w:r>
        <w:t>high-dimensional traffic</w:t>
      </w:r>
      <w:r>
        <w:rPr>
          <w:spacing w:val="-1"/>
        </w:rPr>
        <w:t xml:space="preserve"> </w:t>
      </w:r>
      <w:r>
        <w:t>state</w:t>
      </w:r>
      <w:r>
        <w:rPr>
          <w:spacing w:val="-1"/>
        </w:rPr>
        <w:t xml:space="preserve"> </w:t>
      </w:r>
      <w:r>
        <w:t>representation</w:t>
      </w:r>
      <w:r>
        <w:rPr>
          <w:spacing w:val="-1"/>
        </w:rPr>
        <w:t xml:space="preserve"> </w:t>
      </w:r>
      <w:r>
        <w:t>to a vector</w:t>
      </w:r>
      <w:r>
        <w:rPr>
          <w:spacing w:val="-1"/>
        </w:rPr>
        <w:t xml:space="preserve"> </w:t>
      </w:r>
      <w:r>
        <w:t>of Q-values,</w:t>
      </w:r>
      <w:r>
        <w:rPr>
          <w:spacing w:val="-1"/>
        </w:rPr>
        <w:t xml:space="preserve"> </w:t>
      </w:r>
      <w:r>
        <w:t>each</w:t>
      </w:r>
      <w:r>
        <w:rPr>
          <w:spacing w:val="-1"/>
        </w:rPr>
        <w:t xml:space="preserve"> </w:t>
      </w:r>
      <w:r>
        <w:t>corresponding to</w:t>
      </w:r>
      <w:r>
        <w:rPr>
          <w:spacing w:val="-1"/>
        </w:rPr>
        <w:t xml:space="preserve"> </w:t>
      </w:r>
      <w:r>
        <w:t>a discrete control action, such as selecting a traffic signal phase.</w:t>
      </w:r>
    </w:p>
    <w:p w14:paraId="7E0A9D21">
      <w:pPr>
        <w:pStyle w:val="5"/>
        <w:spacing w:before="243"/>
        <w:ind w:right="149"/>
        <w:jc w:val="both"/>
      </w:pPr>
      <w:r>
        <w:t>The</w:t>
      </w:r>
      <w:r>
        <w:rPr>
          <w:spacing w:val="-5"/>
        </w:rPr>
        <w:t xml:space="preserve"> </w:t>
      </w:r>
      <w:r>
        <w:t>input</w:t>
      </w:r>
      <w:r>
        <w:rPr>
          <w:spacing w:val="-7"/>
        </w:rPr>
        <w:t xml:space="preserve"> </w:t>
      </w:r>
      <w:r>
        <w:t>layer</w:t>
      </w:r>
      <w:r>
        <w:rPr>
          <w:spacing w:val="-7"/>
        </w:rPr>
        <w:t xml:space="preserve"> </w:t>
      </w:r>
      <w:r>
        <w:t>of</w:t>
      </w:r>
      <w:r>
        <w:rPr>
          <w:spacing w:val="-6"/>
        </w:rPr>
        <w:t xml:space="preserve"> </w:t>
      </w:r>
      <w:r>
        <w:t>the</w:t>
      </w:r>
      <w:r>
        <w:rPr>
          <w:spacing w:val="-8"/>
        </w:rPr>
        <w:t xml:space="preserve"> </w:t>
      </w:r>
      <w:r>
        <w:t>network</w:t>
      </w:r>
      <w:r>
        <w:rPr>
          <w:spacing w:val="-9"/>
        </w:rPr>
        <w:t xml:space="preserve"> </w:t>
      </w:r>
      <w:r>
        <w:t>is</w:t>
      </w:r>
      <w:r>
        <w:rPr>
          <w:spacing w:val="-5"/>
        </w:rPr>
        <w:t xml:space="preserve"> </w:t>
      </w:r>
      <w:r>
        <w:t>designed</w:t>
      </w:r>
      <w:r>
        <w:rPr>
          <w:spacing w:val="-6"/>
        </w:rPr>
        <w:t xml:space="preserve"> </w:t>
      </w:r>
      <w:r>
        <w:t>to</w:t>
      </w:r>
      <w:r>
        <w:rPr>
          <w:spacing w:val="-5"/>
        </w:rPr>
        <w:t xml:space="preserve"> </w:t>
      </w:r>
      <w:r>
        <w:t>match</w:t>
      </w:r>
      <w:r>
        <w:rPr>
          <w:spacing w:val="-5"/>
        </w:rPr>
        <w:t xml:space="preserve"> </w:t>
      </w:r>
      <w:r>
        <w:t>the</w:t>
      </w:r>
      <w:r>
        <w:rPr>
          <w:spacing w:val="-5"/>
        </w:rPr>
        <w:t xml:space="preserve"> </w:t>
      </w:r>
      <w:r>
        <w:t>dimensionality</w:t>
      </w:r>
      <w:r>
        <w:rPr>
          <w:spacing w:val="-9"/>
        </w:rPr>
        <w:t xml:space="preserve"> </w:t>
      </w:r>
      <w:r>
        <w:t>of</w:t>
      </w:r>
      <w:r>
        <w:rPr>
          <w:spacing w:val="-2"/>
        </w:rPr>
        <w:t xml:space="preserve"> </w:t>
      </w:r>
      <w:r>
        <w:t>the</w:t>
      </w:r>
      <w:r>
        <w:rPr>
          <w:spacing w:val="-6"/>
        </w:rPr>
        <w:t xml:space="preserve"> </w:t>
      </w:r>
      <w:r>
        <w:t>traffic state</w:t>
      </w:r>
      <w:r>
        <w:rPr>
          <w:spacing w:val="-10"/>
        </w:rPr>
        <w:t xml:space="preserve"> </w:t>
      </w:r>
      <w:r>
        <w:t>representation.</w:t>
      </w:r>
      <w:r>
        <w:rPr>
          <w:spacing w:val="-13"/>
        </w:rPr>
        <w:t xml:space="preserve"> </w:t>
      </w:r>
      <w:r>
        <w:t>In</w:t>
      </w:r>
      <w:r>
        <w:rPr>
          <w:spacing w:val="-13"/>
        </w:rPr>
        <w:t xml:space="preserve"> </w:t>
      </w:r>
      <w:r>
        <w:t>traffic</w:t>
      </w:r>
      <w:r>
        <w:rPr>
          <w:spacing w:val="-13"/>
        </w:rPr>
        <w:t xml:space="preserve"> </w:t>
      </w:r>
      <w:r>
        <w:t>signal</w:t>
      </w:r>
      <w:r>
        <w:rPr>
          <w:spacing w:val="-10"/>
        </w:rPr>
        <w:t xml:space="preserve"> </w:t>
      </w:r>
      <w:r>
        <w:t>control</w:t>
      </w:r>
      <w:r>
        <w:rPr>
          <w:spacing w:val="-12"/>
        </w:rPr>
        <w:t xml:space="preserve"> </w:t>
      </w:r>
      <w:r>
        <w:t>studies,</w:t>
      </w:r>
      <w:r>
        <w:rPr>
          <w:spacing w:val="-12"/>
        </w:rPr>
        <w:t xml:space="preserve"> </w:t>
      </w:r>
      <w:r>
        <w:t>this</w:t>
      </w:r>
      <w:r>
        <w:rPr>
          <w:spacing w:val="-12"/>
        </w:rPr>
        <w:t xml:space="preserve"> </w:t>
      </w:r>
      <w:r>
        <w:t>state</w:t>
      </w:r>
      <w:r>
        <w:rPr>
          <w:spacing w:val="-13"/>
        </w:rPr>
        <w:t xml:space="preserve"> </w:t>
      </w:r>
      <w:r>
        <w:t>is</w:t>
      </w:r>
      <w:r>
        <w:rPr>
          <w:spacing w:val="-12"/>
        </w:rPr>
        <w:t xml:space="preserve"> </w:t>
      </w:r>
      <w:r>
        <w:t>often</w:t>
      </w:r>
      <w:r>
        <w:rPr>
          <w:spacing w:val="-10"/>
        </w:rPr>
        <w:t xml:space="preserve"> </w:t>
      </w:r>
      <w:r>
        <w:t>encoded</w:t>
      </w:r>
      <w:r>
        <w:rPr>
          <w:spacing w:val="-10"/>
        </w:rPr>
        <w:t xml:space="preserve"> </w:t>
      </w:r>
      <w:r>
        <w:t>using Discrete</w:t>
      </w:r>
      <w:r>
        <w:rPr>
          <w:spacing w:val="-3"/>
        </w:rPr>
        <w:t xml:space="preserve"> </w:t>
      </w:r>
      <w:r>
        <w:t>Traffic</w:t>
      </w:r>
      <w:r>
        <w:rPr>
          <w:spacing w:val="-3"/>
        </w:rPr>
        <w:t xml:space="preserve"> </w:t>
      </w:r>
      <w:r>
        <w:t>State</w:t>
      </w:r>
      <w:r>
        <w:rPr>
          <w:spacing w:val="-3"/>
        </w:rPr>
        <w:t xml:space="preserve"> </w:t>
      </w:r>
      <w:r>
        <w:t>Encoding</w:t>
      </w:r>
      <w:r>
        <w:rPr>
          <w:spacing w:val="-3"/>
        </w:rPr>
        <w:t xml:space="preserve"> </w:t>
      </w:r>
      <w:r>
        <w:t>(DTSE),</w:t>
      </w:r>
      <w:r>
        <w:rPr>
          <w:spacing w:val="-3"/>
        </w:rPr>
        <w:t xml:space="preserve"> </w:t>
      </w:r>
      <w:r>
        <w:t>where</w:t>
      </w:r>
      <w:r>
        <w:rPr>
          <w:spacing w:val="-3"/>
        </w:rPr>
        <w:t xml:space="preserve"> </w:t>
      </w:r>
      <w:r>
        <w:t>the</w:t>
      </w:r>
      <w:r>
        <w:rPr>
          <w:spacing w:val="-3"/>
        </w:rPr>
        <w:t xml:space="preserve"> </w:t>
      </w:r>
      <w:r>
        <w:t>presence</w:t>
      </w:r>
      <w:r>
        <w:rPr>
          <w:spacing w:val="-6"/>
        </w:rPr>
        <w:t xml:space="preserve"> </w:t>
      </w:r>
      <w:r>
        <w:t>or</w:t>
      </w:r>
      <w:r>
        <w:rPr>
          <w:spacing w:val="-3"/>
        </w:rPr>
        <w:t xml:space="preserve"> </w:t>
      </w:r>
      <w:r>
        <w:t>absence</w:t>
      </w:r>
      <w:r>
        <w:rPr>
          <w:spacing w:val="-3"/>
        </w:rPr>
        <w:t xml:space="preserve"> </w:t>
      </w:r>
      <w:r>
        <w:t>of</w:t>
      </w:r>
      <w:r>
        <w:rPr>
          <w:spacing w:val="-3"/>
        </w:rPr>
        <w:t xml:space="preserve"> </w:t>
      </w:r>
      <w:r>
        <w:t>vehicles is represented as a binary</w:t>
      </w:r>
      <w:r>
        <w:rPr>
          <w:spacing w:val="-1"/>
        </w:rPr>
        <w:t xml:space="preserve"> </w:t>
      </w:r>
      <w:r>
        <w:t>vector. Common configurations include vectors of 36 bi- nary cells, corresponding to discretized lane segments, or extended representations of up to 80 cells that incorporate additional lane groups or distance buckets.</w:t>
      </w:r>
    </w:p>
    <w:p w14:paraId="15313B3B">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23747898">
      <w:pPr>
        <w:pStyle w:val="5"/>
        <w:spacing w:before="69"/>
        <w:ind w:right="149"/>
        <w:jc w:val="both"/>
      </w:pPr>
      <w:r>
        <w:t>The hidden layers consist of multiple fully</w:t>
      </w:r>
      <w:r>
        <w:rPr>
          <w:spacing w:val="-1"/>
        </w:rPr>
        <w:t xml:space="preserve"> </w:t>
      </w:r>
      <w:r>
        <w:t>connected</w:t>
      </w:r>
      <w:r>
        <w:rPr>
          <w:spacing w:val="-2"/>
        </w:rPr>
        <w:t xml:space="preserve"> </w:t>
      </w:r>
      <w:r>
        <w:t>(dense)</w:t>
      </w:r>
      <w:r>
        <w:rPr>
          <w:spacing w:val="-2"/>
        </w:rPr>
        <w:t xml:space="preserve"> </w:t>
      </w:r>
      <w:r>
        <w:t>layers that enable the network to capture the complex and non-linear relationships inherent in traffic dy- namics.</w:t>
      </w:r>
      <w:r>
        <w:rPr>
          <w:spacing w:val="-6"/>
        </w:rPr>
        <w:t xml:space="preserve"> </w:t>
      </w:r>
      <w:r>
        <w:t>Research</w:t>
      </w:r>
      <w:r>
        <w:rPr>
          <w:spacing w:val="-5"/>
        </w:rPr>
        <w:t xml:space="preserve"> </w:t>
      </w:r>
      <w:r>
        <w:t>models</w:t>
      </w:r>
      <w:r>
        <w:rPr>
          <w:spacing w:val="-5"/>
        </w:rPr>
        <w:t xml:space="preserve"> </w:t>
      </w:r>
      <w:r>
        <w:t>frequently</w:t>
      </w:r>
      <w:r>
        <w:rPr>
          <w:spacing w:val="-7"/>
        </w:rPr>
        <w:t xml:space="preserve"> </w:t>
      </w:r>
      <w:r>
        <w:t>employ</w:t>
      </w:r>
      <w:r>
        <w:rPr>
          <w:spacing w:val="-5"/>
        </w:rPr>
        <w:t xml:space="preserve"> </w:t>
      </w:r>
      <w:r>
        <w:t>deep</w:t>
      </w:r>
      <w:r>
        <w:rPr>
          <w:spacing w:val="-3"/>
        </w:rPr>
        <w:t xml:space="preserve"> </w:t>
      </w:r>
      <w:r>
        <w:t>architectures,</w:t>
      </w:r>
      <w:r>
        <w:rPr>
          <w:spacing w:val="-7"/>
        </w:rPr>
        <w:t xml:space="preserve"> </w:t>
      </w:r>
      <w:r>
        <w:t>such</w:t>
      </w:r>
      <w:r>
        <w:rPr>
          <w:spacing w:val="-2"/>
        </w:rPr>
        <w:t xml:space="preserve"> </w:t>
      </w:r>
      <w:r>
        <w:t>as</w:t>
      </w:r>
      <w:r>
        <w:rPr>
          <w:spacing w:val="-5"/>
        </w:rPr>
        <w:t xml:space="preserve"> </w:t>
      </w:r>
      <w:r>
        <w:t>five</w:t>
      </w:r>
      <w:r>
        <w:rPr>
          <w:spacing w:val="-7"/>
        </w:rPr>
        <w:t xml:space="preserve"> </w:t>
      </w:r>
      <w:r>
        <w:t>hidden layers</w:t>
      </w:r>
      <w:r>
        <w:rPr>
          <w:spacing w:val="-13"/>
        </w:rPr>
        <w:t xml:space="preserve"> </w:t>
      </w:r>
      <w:r>
        <w:t>with</w:t>
      </w:r>
      <w:r>
        <w:rPr>
          <w:spacing w:val="-13"/>
        </w:rPr>
        <w:t xml:space="preserve"> </w:t>
      </w:r>
      <w:r>
        <w:t>400</w:t>
      </w:r>
      <w:r>
        <w:rPr>
          <w:spacing w:val="-14"/>
        </w:rPr>
        <w:t xml:space="preserve"> </w:t>
      </w:r>
      <w:r>
        <w:t>neurons</w:t>
      </w:r>
      <w:r>
        <w:rPr>
          <w:spacing w:val="-11"/>
        </w:rPr>
        <w:t xml:space="preserve"> </w:t>
      </w:r>
      <w:r>
        <w:t>each,</w:t>
      </w:r>
      <w:r>
        <w:rPr>
          <w:spacing w:val="-13"/>
        </w:rPr>
        <w:t xml:space="preserve"> </w:t>
      </w:r>
      <w:r>
        <w:t>although</w:t>
      </w:r>
      <w:r>
        <w:rPr>
          <w:spacing w:val="-12"/>
        </w:rPr>
        <w:t xml:space="preserve"> </w:t>
      </w:r>
      <w:r>
        <w:t>lighter</w:t>
      </w:r>
      <w:r>
        <w:rPr>
          <w:spacing w:val="-11"/>
        </w:rPr>
        <w:t xml:space="preserve"> </w:t>
      </w:r>
      <w:r>
        <w:t>configurations</w:t>
      </w:r>
      <w:r>
        <w:rPr>
          <w:spacing w:val="-14"/>
        </w:rPr>
        <w:t xml:space="preserve"> </w:t>
      </w:r>
      <w:r>
        <w:t>(e.g.,</w:t>
      </w:r>
      <w:r>
        <w:rPr>
          <w:spacing w:val="-12"/>
        </w:rPr>
        <w:t xml:space="preserve"> </w:t>
      </w:r>
      <w:r>
        <w:t>three</w:t>
      </w:r>
      <w:r>
        <w:rPr>
          <w:spacing w:val="-12"/>
        </w:rPr>
        <w:t xml:space="preserve"> </w:t>
      </w:r>
      <w:r>
        <w:t>layers</w:t>
      </w:r>
      <w:r>
        <w:rPr>
          <w:spacing w:val="-13"/>
        </w:rPr>
        <w:t xml:space="preserve"> </w:t>
      </w:r>
      <w:r>
        <w:t>with 128 neurons) are also used depending on computational constraints. These layers typically</w:t>
      </w:r>
      <w:r>
        <w:rPr>
          <w:spacing w:val="-3"/>
        </w:rPr>
        <w:t xml:space="preserve"> </w:t>
      </w:r>
      <w:r>
        <w:t>utilize the Rectified Linear Unit (ReLU)</w:t>
      </w:r>
      <w:r>
        <w:rPr>
          <w:spacing w:val="-1"/>
        </w:rPr>
        <w:t xml:space="preserve"> </w:t>
      </w:r>
      <w:r>
        <w:t>activation function, which facili- tates</w:t>
      </w:r>
      <w:r>
        <w:rPr>
          <w:spacing w:val="-9"/>
        </w:rPr>
        <w:t xml:space="preserve"> </w:t>
      </w:r>
      <w:r>
        <w:t>efficient</w:t>
      </w:r>
      <w:r>
        <w:rPr>
          <w:spacing w:val="-9"/>
        </w:rPr>
        <w:t xml:space="preserve"> </w:t>
      </w:r>
      <w:r>
        <w:t>gradient</w:t>
      </w:r>
      <w:r>
        <w:rPr>
          <w:spacing w:val="-10"/>
        </w:rPr>
        <w:t xml:space="preserve"> </w:t>
      </w:r>
      <w:r>
        <w:t>propagation</w:t>
      </w:r>
      <w:r>
        <w:rPr>
          <w:spacing w:val="-9"/>
        </w:rPr>
        <w:t xml:space="preserve"> </w:t>
      </w:r>
      <w:r>
        <w:t>and</w:t>
      </w:r>
      <w:r>
        <w:rPr>
          <w:spacing w:val="-10"/>
        </w:rPr>
        <w:t xml:space="preserve"> </w:t>
      </w:r>
      <w:r>
        <w:t>allows</w:t>
      </w:r>
      <w:r>
        <w:rPr>
          <w:spacing w:val="-11"/>
        </w:rPr>
        <w:t xml:space="preserve"> </w:t>
      </w:r>
      <w:r>
        <w:t>the</w:t>
      </w:r>
      <w:r>
        <w:rPr>
          <w:spacing w:val="-8"/>
        </w:rPr>
        <w:t xml:space="preserve"> </w:t>
      </w:r>
      <w:r>
        <w:t>network</w:t>
      </w:r>
      <w:r>
        <w:rPr>
          <w:spacing w:val="-8"/>
        </w:rPr>
        <w:t xml:space="preserve"> </w:t>
      </w:r>
      <w:r>
        <w:t>to</w:t>
      </w:r>
      <w:r>
        <w:rPr>
          <w:spacing w:val="-10"/>
        </w:rPr>
        <w:t xml:space="preserve"> </w:t>
      </w:r>
      <w:r>
        <w:t>model</w:t>
      </w:r>
      <w:r>
        <w:rPr>
          <w:spacing w:val="-10"/>
        </w:rPr>
        <w:t xml:space="preserve"> </w:t>
      </w:r>
      <w:r>
        <w:t>non-linear</w:t>
      </w:r>
      <w:r>
        <w:rPr>
          <w:spacing w:val="-11"/>
        </w:rPr>
        <w:t xml:space="preserve"> </w:t>
      </w:r>
      <w:r>
        <w:t>traf- fic patterns such as congestion buildup and dissipation.</w:t>
      </w:r>
    </w:p>
    <w:p w14:paraId="149B3B89">
      <w:pPr>
        <w:pStyle w:val="5"/>
        <w:spacing w:before="240"/>
        <w:ind w:right="150"/>
        <w:jc w:val="both"/>
      </w:pPr>
      <w:r>
        <w:t>The output layer produces a vector of Q-values, where each element represents the estimated expected cumulative</w:t>
      </w:r>
      <w:r>
        <w:rPr>
          <w:spacing w:val="-2"/>
        </w:rPr>
        <w:t xml:space="preserve"> </w:t>
      </w:r>
      <w:r>
        <w:t>discounted</w:t>
      </w:r>
      <w:r>
        <w:rPr>
          <w:spacing w:val="-2"/>
        </w:rPr>
        <w:t xml:space="preserve"> </w:t>
      </w:r>
      <w:r>
        <w:t>reward for executing</w:t>
      </w:r>
      <w:r>
        <w:rPr>
          <w:spacing w:val="-2"/>
        </w:rPr>
        <w:t xml:space="preserve"> </w:t>
      </w:r>
      <w:r>
        <w:t>a specific</w:t>
      </w:r>
      <w:r>
        <w:rPr>
          <w:spacing w:val="-2"/>
        </w:rPr>
        <w:t xml:space="preserve"> </w:t>
      </w:r>
      <w:r>
        <w:t>action</w:t>
      </w:r>
      <w:r>
        <w:rPr>
          <w:spacing w:val="-2"/>
        </w:rPr>
        <w:t xml:space="preserve"> </w:t>
      </w:r>
      <w:r>
        <w:t>in the current state. This structure enables the agent to evaluate all possible actions simultaneously in a single forward pass, significantly improving decision-making efficiency compared to evaluating state–action pairs individually.</w:t>
      </w:r>
    </w:p>
    <w:p w14:paraId="78031518">
      <w:pPr>
        <w:pStyle w:val="5"/>
        <w:spacing w:before="240"/>
        <w:ind w:right="148"/>
        <w:jc w:val="both"/>
      </w:pPr>
      <w:r>
        <w:t>To stabilize training, DQN architectures commonly incorporate a Target Network, which is a separate neural network with the same architecture as the main (online) network.</w:t>
      </w:r>
      <w:r>
        <w:rPr>
          <w:spacing w:val="-18"/>
        </w:rPr>
        <w:t xml:space="preserve"> </w:t>
      </w:r>
      <w:r>
        <w:t>The</w:t>
      </w:r>
      <w:r>
        <w:rPr>
          <w:spacing w:val="-17"/>
        </w:rPr>
        <w:t xml:space="preserve"> </w:t>
      </w:r>
      <w:r>
        <w:t>target</w:t>
      </w:r>
      <w:r>
        <w:rPr>
          <w:spacing w:val="-18"/>
        </w:rPr>
        <w:t xml:space="preserve"> </w:t>
      </w:r>
      <w:r>
        <w:t>network</w:t>
      </w:r>
      <w:r>
        <w:rPr>
          <w:spacing w:val="-17"/>
        </w:rPr>
        <w:t xml:space="preserve"> </w:t>
      </w:r>
      <w:r>
        <w:t>is</w:t>
      </w:r>
      <w:r>
        <w:rPr>
          <w:spacing w:val="-18"/>
        </w:rPr>
        <w:t xml:space="preserve"> </w:t>
      </w:r>
      <w:r>
        <w:t>used</w:t>
      </w:r>
      <w:r>
        <w:rPr>
          <w:spacing w:val="-17"/>
        </w:rPr>
        <w:t xml:space="preserve"> </w:t>
      </w:r>
      <w:r>
        <w:t>to</w:t>
      </w:r>
      <w:r>
        <w:rPr>
          <w:spacing w:val="-18"/>
        </w:rPr>
        <w:t xml:space="preserve"> </w:t>
      </w:r>
      <w:r>
        <w:t>compute</w:t>
      </w:r>
      <w:r>
        <w:rPr>
          <w:spacing w:val="-17"/>
        </w:rPr>
        <w:t xml:space="preserve"> </w:t>
      </w:r>
      <w:r>
        <w:t>the</w:t>
      </w:r>
      <w:r>
        <w:rPr>
          <w:spacing w:val="-18"/>
        </w:rPr>
        <w:t xml:space="preserve"> </w:t>
      </w:r>
      <w:r>
        <w:t>Temporal</w:t>
      </w:r>
      <w:r>
        <w:rPr>
          <w:spacing w:val="-15"/>
        </w:rPr>
        <w:t xml:space="preserve"> </w:t>
      </w:r>
      <w:r>
        <w:t>Difference</w:t>
      </w:r>
      <w:r>
        <w:rPr>
          <w:spacing w:val="-18"/>
        </w:rPr>
        <w:t xml:space="preserve"> </w:t>
      </w:r>
      <w:r>
        <w:t>(TD)</w:t>
      </w:r>
      <w:r>
        <w:rPr>
          <w:spacing w:val="-17"/>
        </w:rPr>
        <w:t xml:space="preserve"> </w:t>
      </w:r>
      <w:r>
        <w:t xml:space="preserve">target and is updated periodically rather than at every training step. This design mitigates the </w:t>
      </w:r>
      <w:r>
        <w:rPr>
          <w:i/>
        </w:rPr>
        <w:t>moving target problem</w:t>
      </w:r>
      <w:r>
        <w:t>, where continuously changing Q-value estimates could otherwise lead to oscillations or divergence during learning.</w:t>
      </w:r>
    </w:p>
    <w:p w14:paraId="47533353">
      <w:pPr>
        <w:pStyle w:val="5"/>
        <w:spacing w:before="241"/>
        <w:ind w:right="147"/>
        <w:jc w:val="both"/>
      </w:pPr>
      <w:r>
        <w:t>The network parameters are optimized by minimizing the Mean Squared Error (MSE)</w:t>
      </w:r>
      <w:r>
        <w:rPr>
          <w:spacing w:val="-16"/>
        </w:rPr>
        <w:t xml:space="preserve"> </w:t>
      </w:r>
      <w:r>
        <w:t>between</w:t>
      </w:r>
      <w:r>
        <w:rPr>
          <w:spacing w:val="-16"/>
        </w:rPr>
        <w:t xml:space="preserve"> </w:t>
      </w:r>
      <w:r>
        <w:t>the</w:t>
      </w:r>
      <w:r>
        <w:rPr>
          <w:spacing w:val="-15"/>
        </w:rPr>
        <w:t xml:space="preserve"> </w:t>
      </w:r>
      <w:r>
        <w:t>predicted</w:t>
      </w:r>
      <w:r>
        <w:rPr>
          <w:spacing w:val="-16"/>
        </w:rPr>
        <w:t xml:space="preserve"> </w:t>
      </w:r>
      <w:r>
        <w:t>Q-values</w:t>
      </w:r>
      <w:r>
        <w:rPr>
          <w:spacing w:val="-15"/>
        </w:rPr>
        <w:t xml:space="preserve"> </w:t>
      </w:r>
      <w:r>
        <w:t>and</w:t>
      </w:r>
      <w:r>
        <w:rPr>
          <w:spacing w:val="-16"/>
        </w:rPr>
        <w:t xml:space="preserve"> </w:t>
      </w:r>
      <w:r>
        <w:t>the</w:t>
      </w:r>
      <w:r>
        <w:rPr>
          <w:spacing w:val="-15"/>
        </w:rPr>
        <w:t xml:space="preserve"> </w:t>
      </w:r>
      <w:r>
        <w:t>TD</w:t>
      </w:r>
      <w:r>
        <w:rPr>
          <w:spacing w:val="-17"/>
        </w:rPr>
        <w:t xml:space="preserve"> </w:t>
      </w:r>
      <w:r>
        <w:t>targets,</w:t>
      </w:r>
      <w:r>
        <w:rPr>
          <w:spacing w:val="-18"/>
        </w:rPr>
        <w:t xml:space="preserve"> </w:t>
      </w:r>
      <w:r>
        <w:t>typically</w:t>
      </w:r>
      <w:r>
        <w:rPr>
          <w:spacing w:val="-17"/>
        </w:rPr>
        <w:t xml:space="preserve"> </w:t>
      </w:r>
      <w:r>
        <w:t>using</w:t>
      </w:r>
      <w:r>
        <w:rPr>
          <w:spacing w:val="-16"/>
        </w:rPr>
        <w:t xml:space="preserve"> </w:t>
      </w:r>
      <w:r>
        <w:t>stochastic gradient-based optimizers such as Adam. This loss-driven optimization allows the network</w:t>
      </w:r>
      <w:r>
        <w:rPr>
          <w:spacing w:val="-5"/>
        </w:rPr>
        <w:t xml:space="preserve"> </w:t>
      </w:r>
      <w:r>
        <w:t>to</w:t>
      </w:r>
      <w:r>
        <w:rPr>
          <w:spacing w:val="-5"/>
        </w:rPr>
        <w:t xml:space="preserve"> </w:t>
      </w:r>
      <w:r>
        <w:t>iteratively</w:t>
      </w:r>
      <w:r>
        <w:rPr>
          <w:spacing w:val="-5"/>
        </w:rPr>
        <w:t xml:space="preserve"> </w:t>
      </w:r>
      <w:r>
        <w:t>refine</w:t>
      </w:r>
      <w:r>
        <w:rPr>
          <w:spacing w:val="-5"/>
        </w:rPr>
        <w:t xml:space="preserve"> </w:t>
      </w:r>
      <w:r>
        <w:t>its</w:t>
      </w:r>
      <w:r>
        <w:rPr>
          <w:spacing w:val="-2"/>
        </w:rPr>
        <w:t xml:space="preserve"> </w:t>
      </w:r>
      <w:r>
        <w:t>Q-value</w:t>
      </w:r>
      <w:r>
        <w:rPr>
          <w:spacing w:val="-6"/>
        </w:rPr>
        <w:t xml:space="preserve"> </w:t>
      </w:r>
      <w:r>
        <w:t>estimates</w:t>
      </w:r>
      <w:r>
        <w:rPr>
          <w:spacing w:val="-3"/>
        </w:rPr>
        <w:t xml:space="preserve"> </w:t>
      </w:r>
      <w:r>
        <w:t>based</w:t>
      </w:r>
      <w:r>
        <w:rPr>
          <w:spacing w:val="-6"/>
        </w:rPr>
        <w:t xml:space="preserve"> </w:t>
      </w:r>
      <w:r>
        <w:t>on</w:t>
      </w:r>
      <w:r>
        <w:rPr>
          <w:spacing w:val="-5"/>
        </w:rPr>
        <w:t xml:space="preserve"> </w:t>
      </w:r>
      <w:r>
        <w:t>observed</w:t>
      </w:r>
      <w:r>
        <w:rPr>
          <w:spacing w:val="-6"/>
        </w:rPr>
        <w:t xml:space="preserve"> </w:t>
      </w:r>
      <w:r>
        <w:t>traffic</w:t>
      </w:r>
      <w:r>
        <w:rPr>
          <w:spacing w:val="-7"/>
        </w:rPr>
        <w:t xml:space="preserve"> </w:t>
      </w:r>
      <w:r>
        <w:t xml:space="preserve">interac- </w:t>
      </w:r>
      <w:r>
        <w:rPr>
          <w:spacing w:val="-2"/>
        </w:rPr>
        <w:t>tions.</w:t>
      </w:r>
    </w:p>
    <w:p w14:paraId="56180050">
      <w:pPr>
        <w:pStyle w:val="5"/>
        <w:spacing w:before="240"/>
        <w:ind w:right="147"/>
        <w:jc w:val="both"/>
      </w:pPr>
      <w:r>
        <w:t>While</w:t>
      </w:r>
      <w:r>
        <w:rPr>
          <w:spacing w:val="-12"/>
        </w:rPr>
        <w:t xml:space="preserve"> </w:t>
      </w:r>
      <w:r>
        <w:t>fully</w:t>
      </w:r>
      <w:r>
        <w:rPr>
          <w:spacing w:val="-17"/>
        </w:rPr>
        <w:t xml:space="preserve"> </w:t>
      </w:r>
      <w:r>
        <w:t>connected</w:t>
      </w:r>
      <w:r>
        <w:rPr>
          <w:spacing w:val="-13"/>
        </w:rPr>
        <w:t xml:space="preserve"> </w:t>
      </w:r>
      <w:r>
        <w:t>networks</w:t>
      </w:r>
      <w:r>
        <w:rPr>
          <w:spacing w:val="-11"/>
        </w:rPr>
        <w:t xml:space="preserve"> </w:t>
      </w:r>
      <w:r>
        <w:t>are</w:t>
      </w:r>
      <w:r>
        <w:rPr>
          <w:spacing w:val="-15"/>
        </w:rPr>
        <w:t xml:space="preserve"> </w:t>
      </w:r>
      <w:r>
        <w:t>sufficient</w:t>
      </w:r>
      <w:r>
        <w:rPr>
          <w:spacing w:val="-14"/>
        </w:rPr>
        <w:t xml:space="preserve"> </w:t>
      </w:r>
      <w:r>
        <w:t>for</w:t>
      </w:r>
      <w:r>
        <w:rPr>
          <w:spacing w:val="-14"/>
        </w:rPr>
        <w:t xml:space="preserve"> </w:t>
      </w:r>
      <w:r>
        <w:t>vector-based</w:t>
      </w:r>
      <w:r>
        <w:rPr>
          <w:spacing w:val="-13"/>
        </w:rPr>
        <w:t xml:space="preserve"> </w:t>
      </w:r>
      <w:r>
        <w:t>state</w:t>
      </w:r>
      <w:r>
        <w:rPr>
          <w:spacing w:val="-14"/>
        </w:rPr>
        <w:t xml:space="preserve"> </w:t>
      </w:r>
      <w:r>
        <w:t>representations, the choice of architecture can vary depending on how traffic states are modeled. Convolutional Neural Networks (CNNs) are often adopted when the state is repre- sented as a spatial grid resembling an image of the intersection, whereas recurrent architectures</w:t>
      </w:r>
      <w:r>
        <w:rPr>
          <w:spacing w:val="-1"/>
        </w:rPr>
        <w:t xml:space="preserve"> </w:t>
      </w:r>
      <w:r>
        <w:t>such</w:t>
      </w:r>
      <w:r>
        <w:rPr>
          <w:spacing w:val="-1"/>
        </w:rPr>
        <w:t xml:space="preserve"> </w:t>
      </w:r>
      <w:r>
        <w:t>as GRUs</w:t>
      </w:r>
      <w:r>
        <w:rPr>
          <w:spacing w:val="-1"/>
        </w:rPr>
        <w:t xml:space="preserve"> </w:t>
      </w:r>
      <w:r>
        <w:t>or LSTMs are</w:t>
      </w:r>
      <w:r>
        <w:rPr>
          <w:spacing w:val="-1"/>
        </w:rPr>
        <w:t xml:space="preserve"> </w:t>
      </w:r>
      <w:r>
        <w:t>introduced when</w:t>
      </w:r>
      <w:r>
        <w:rPr>
          <w:spacing w:val="-1"/>
        </w:rPr>
        <w:t xml:space="preserve"> </w:t>
      </w:r>
      <w:r>
        <w:t>temporal dependencies and historical traffic patterns are explicitly considered. In this study, the focus re- mains on a fully connected DQN architecture, which provides a balance between representational</w:t>
      </w:r>
      <w:r>
        <w:rPr>
          <w:spacing w:val="-3"/>
        </w:rPr>
        <w:t xml:space="preserve"> </w:t>
      </w:r>
      <w:r>
        <w:t>power</w:t>
      </w:r>
      <w:r>
        <w:rPr>
          <w:spacing w:val="-6"/>
        </w:rPr>
        <w:t xml:space="preserve"> </w:t>
      </w:r>
      <w:r>
        <w:t>and</w:t>
      </w:r>
      <w:r>
        <w:rPr>
          <w:spacing w:val="-1"/>
        </w:rPr>
        <w:t xml:space="preserve"> </w:t>
      </w:r>
      <w:r>
        <w:t>implementation</w:t>
      </w:r>
      <w:r>
        <w:rPr>
          <w:spacing w:val="-3"/>
        </w:rPr>
        <w:t xml:space="preserve"> </w:t>
      </w:r>
      <w:r>
        <w:t>simplicity</w:t>
      </w:r>
      <w:r>
        <w:rPr>
          <w:spacing w:val="-6"/>
        </w:rPr>
        <w:t xml:space="preserve"> </w:t>
      </w:r>
      <w:r>
        <w:t>for</w:t>
      </w:r>
      <w:r>
        <w:rPr>
          <w:spacing w:val="-3"/>
        </w:rPr>
        <w:t xml:space="preserve"> </w:t>
      </w:r>
      <w:r>
        <w:t>single-intersection</w:t>
      </w:r>
      <w:r>
        <w:rPr>
          <w:spacing w:val="-3"/>
        </w:rPr>
        <w:t xml:space="preserve"> </w:t>
      </w:r>
      <w:r>
        <w:t>traffic signal control.</w:t>
      </w:r>
    </w:p>
    <w:p w14:paraId="6406341C">
      <w:pPr>
        <w:pStyle w:val="2"/>
        <w:numPr>
          <w:ilvl w:val="0"/>
          <w:numId w:val="30"/>
        </w:numPr>
        <w:tabs>
          <w:tab w:val="left" w:pos="442"/>
        </w:tabs>
        <w:spacing w:before="242" w:after="0" w:line="240" w:lineRule="auto"/>
        <w:ind w:left="442" w:right="0" w:hanging="304"/>
        <w:jc w:val="left"/>
      </w:pPr>
      <w:bookmarkStart w:id="114" w:name="a) MLPBlock:&#13;"/>
      <w:bookmarkEnd w:id="114"/>
      <w:bookmarkStart w:id="115" w:name="_bookmark56"/>
      <w:bookmarkEnd w:id="115"/>
      <w:r>
        <w:rPr>
          <w:spacing w:val="-2"/>
        </w:rPr>
        <w:t>MLPBlock:</w:t>
      </w:r>
    </w:p>
    <w:p w14:paraId="2922EC92">
      <w:pPr>
        <w:pStyle w:val="5"/>
        <w:spacing w:before="23" w:line="322" w:lineRule="exact"/>
      </w:pPr>
      <w:r>
        <w:t>class</w:t>
      </w:r>
      <w:r>
        <w:rPr>
          <w:spacing w:val="-4"/>
        </w:rPr>
        <w:t xml:space="preserve"> </w:t>
      </w:r>
      <w:r>
        <w:rPr>
          <w:spacing w:val="-2"/>
        </w:rPr>
        <w:t>MLPBlock(nn.Module):</w:t>
      </w:r>
    </w:p>
    <w:p w14:paraId="3024449F">
      <w:pPr>
        <w:pStyle w:val="5"/>
        <w:tabs>
          <w:tab w:val="left" w:pos="847"/>
          <w:tab w:val="left" w:pos="1281"/>
          <w:tab w:val="left" w:pos="1500"/>
          <w:tab w:val="left" w:pos="1936"/>
        </w:tabs>
        <w:ind w:right="2253"/>
      </w:pPr>
      <w:r>
        <w:t xml:space="preserve">def </w:t>
      </w:r>
      <w:r>
        <w:rPr>
          <w:u w:val="single"/>
        </w:rPr>
        <w:tab/>
      </w:r>
      <w:r>
        <w:rPr>
          <w:spacing w:val="-4"/>
        </w:rPr>
        <w:t>init</w:t>
      </w:r>
      <w:r>
        <w:rPr>
          <w:u w:val="single"/>
        </w:rPr>
        <w:tab/>
      </w:r>
      <w:r>
        <w:rPr>
          <w:u w:val="single"/>
        </w:rPr>
        <w:tab/>
      </w:r>
      <w:r>
        <w:t>(self,</w:t>
      </w:r>
      <w:r>
        <w:rPr>
          <w:spacing w:val="-4"/>
        </w:rPr>
        <w:t xml:space="preserve"> </w:t>
      </w:r>
      <w:r>
        <w:t>in_dim:</w:t>
      </w:r>
      <w:r>
        <w:rPr>
          <w:spacing w:val="-4"/>
        </w:rPr>
        <w:t xml:space="preserve"> </w:t>
      </w:r>
      <w:r>
        <w:t>int,</w:t>
      </w:r>
      <w:r>
        <w:rPr>
          <w:spacing w:val="-4"/>
        </w:rPr>
        <w:t xml:space="preserve"> </w:t>
      </w:r>
      <w:r>
        <w:t>out_dim:</w:t>
      </w:r>
      <w:r>
        <w:rPr>
          <w:spacing w:val="-4"/>
        </w:rPr>
        <w:t xml:space="preserve"> </w:t>
      </w:r>
      <w:r>
        <w:t>int,</w:t>
      </w:r>
      <w:r>
        <w:rPr>
          <w:spacing w:val="-4"/>
        </w:rPr>
        <w:t xml:space="preserve"> </w:t>
      </w:r>
      <w:r>
        <w:t>dropout:</w:t>
      </w:r>
      <w:r>
        <w:rPr>
          <w:spacing w:val="-4"/>
        </w:rPr>
        <w:t xml:space="preserve"> </w:t>
      </w:r>
      <w:r>
        <w:t>float</w:t>
      </w:r>
      <w:r>
        <w:rPr>
          <w:spacing w:val="-4"/>
        </w:rPr>
        <w:t xml:space="preserve"> </w:t>
      </w:r>
      <w:r>
        <w:t>=</w:t>
      </w:r>
      <w:r>
        <w:rPr>
          <w:spacing w:val="-7"/>
        </w:rPr>
        <w:t xml:space="preserve"> </w:t>
      </w:r>
      <w:r>
        <w:t xml:space="preserve">0.0): </w:t>
      </w:r>
      <w:r>
        <w:rPr>
          <w:spacing w:val="-2"/>
        </w:rPr>
        <w:t>super().</w:t>
      </w:r>
      <w:r>
        <w:rPr>
          <w:u w:val="single"/>
        </w:rPr>
        <w:tab/>
      </w:r>
      <w:r>
        <w:rPr>
          <w:spacing w:val="-4"/>
        </w:rPr>
        <w:t>init</w:t>
      </w:r>
      <w:r>
        <w:rPr>
          <w:u w:val="single"/>
        </w:rPr>
        <w:tab/>
      </w:r>
      <w:r>
        <w:rPr>
          <w:spacing w:val="-6"/>
        </w:rPr>
        <w:t>()</w:t>
      </w:r>
    </w:p>
    <w:p w14:paraId="08384578">
      <w:pPr>
        <w:pStyle w:val="5"/>
        <w:ind w:right="2998"/>
      </w:pPr>
      <w:r>
        <w:t>self.lin = nn.Linear(in_dim, out_dim)# Linear layer self.bn</w:t>
      </w:r>
      <w:r>
        <w:rPr>
          <w:spacing w:val="-6"/>
        </w:rPr>
        <w:t xml:space="preserve"> </w:t>
      </w:r>
      <w:r>
        <w:t>=</w:t>
      </w:r>
      <w:r>
        <w:rPr>
          <w:spacing w:val="-6"/>
        </w:rPr>
        <w:t xml:space="preserve"> </w:t>
      </w:r>
      <w:r>
        <w:t>nn.LayerNorm(out_dim)</w:t>
      </w:r>
      <w:r>
        <w:rPr>
          <w:spacing w:val="-6"/>
        </w:rPr>
        <w:t xml:space="preserve"> </w:t>
      </w:r>
      <w:r>
        <w:t>#</w:t>
      </w:r>
      <w:r>
        <w:rPr>
          <w:spacing w:val="-6"/>
        </w:rPr>
        <w:t xml:space="preserve"> </w:t>
      </w:r>
      <w:r>
        <w:t>Batch</w:t>
      </w:r>
      <w:r>
        <w:rPr>
          <w:spacing w:val="-9"/>
        </w:rPr>
        <w:t xml:space="preserve"> </w:t>
      </w:r>
      <w:r>
        <w:t>normalization</w:t>
      </w:r>
    </w:p>
    <w:p w14:paraId="3AA30634">
      <w:pPr>
        <w:pStyle w:val="5"/>
        <w:spacing w:after="0"/>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59C67DF4">
      <w:pPr>
        <w:pStyle w:val="5"/>
        <w:spacing w:before="69"/>
      </w:pPr>
      <w:r>
        <w:t>self.drop</w:t>
      </w:r>
      <w:r>
        <w:rPr>
          <w:spacing w:val="-2"/>
        </w:rPr>
        <w:t xml:space="preserve"> </w:t>
      </w:r>
      <w:r>
        <w:t>=</w:t>
      </w:r>
      <w:r>
        <w:rPr>
          <w:spacing w:val="-1"/>
        </w:rPr>
        <w:t xml:space="preserve"> </w:t>
      </w:r>
      <w:r>
        <w:t>nn.Dropout(dropout)</w:t>
      </w:r>
      <w:r>
        <w:rPr>
          <w:spacing w:val="-4"/>
        </w:rPr>
        <w:t xml:space="preserve"> </w:t>
      </w:r>
      <w:r>
        <w:t>if</w:t>
      </w:r>
      <w:r>
        <w:rPr>
          <w:spacing w:val="-1"/>
        </w:rPr>
        <w:t xml:space="preserve"> </w:t>
      </w:r>
      <w:r>
        <w:t>dropout</w:t>
      </w:r>
      <w:r>
        <w:rPr>
          <w:spacing w:val="-1"/>
        </w:rPr>
        <w:t xml:space="preserve"> </w:t>
      </w:r>
      <w:r>
        <w:t>&gt;</w:t>
      </w:r>
      <w:r>
        <w:rPr>
          <w:spacing w:val="-1"/>
        </w:rPr>
        <w:t xml:space="preserve"> </w:t>
      </w:r>
      <w:r>
        <w:t>0</w:t>
      </w:r>
      <w:r>
        <w:rPr>
          <w:spacing w:val="-1"/>
        </w:rPr>
        <w:t xml:space="preserve"> </w:t>
      </w:r>
      <w:r>
        <w:t>else</w:t>
      </w:r>
      <w:r>
        <w:rPr>
          <w:spacing w:val="-1"/>
        </w:rPr>
        <w:t xml:space="preserve"> </w:t>
      </w:r>
      <w:r>
        <w:rPr>
          <w:spacing w:val="-2"/>
        </w:rPr>
        <w:t>nn.Identity()</w:t>
      </w:r>
    </w:p>
    <w:p w14:paraId="019F328E">
      <w:pPr>
        <w:pStyle w:val="5"/>
        <w:spacing w:before="184"/>
        <w:ind w:left="0"/>
      </w:pPr>
    </w:p>
    <w:p w14:paraId="0ACC2A4C">
      <w:pPr>
        <w:pStyle w:val="5"/>
        <w:spacing w:before="1" w:line="242" w:lineRule="auto"/>
        <w:ind w:right="3837"/>
      </w:pPr>
      <w:r>
        <w:t>def</w:t>
      </w:r>
      <w:r>
        <w:rPr>
          <w:spacing w:val="-6"/>
        </w:rPr>
        <w:t xml:space="preserve"> </w:t>
      </w:r>
      <w:r>
        <w:t>forward(self,</w:t>
      </w:r>
      <w:r>
        <w:rPr>
          <w:spacing w:val="-6"/>
        </w:rPr>
        <w:t xml:space="preserve"> </w:t>
      </w:r>
      <w:r>
        <w:t>x:</w:t>
      </w:r>
      <w:r>
        <w:rPr>
          <w:spacing w:val="-9"/>
        </w:rPr>
        <w:t xml:space="preserve"> </w:t>
      </w:r>
      <w:r>
        <w:t>torch.Tensor)</w:t>
      </w:r>
      <w:r>
        <w:rPr>
          <w:spacing w:val="-8"/>
        </w:rPr>
        <w:t xml:space="preserve"> </w:t>
      </w:r>
      <w:r>
        <w:t>-&gt;</w:t>
      </w:r>
      <w:r>
        <w:rPr>
          <w:spacing w:val="-6"/>
        </w:rPr>
        <w:t xml:space="preserve"> </w:t>
      </w:r>
      <w:r>
        <w:t>torch.Tensor: x = self.lin(x)</w:t>
      </w:r>
    </w:p>
    <w:p w14:paraId="3B97A4AB">
      <w:pPr>
        <w:pStyle w:val="5"/>
        <w:spacing w:line="317" w:lineRule="exact"/>
      </w:pPr>
      <w:r>
        <w:t xml:space="preserve">x = </w:t>
      </w:r>
      <w:r>
        <w:rPr>
          <w:spacing w:val="-2"/>
        </w:rPr>
        <w:t>self.bn(x)</w:t>
      </w:r>
    </w:p>
    <w:p w14:paraId="35077D79">
      <w:pPr>
        <w:pStyle w:val="5"/>
        <w:ind w:right="5999"/>
      </w:pPr>
      <w:r>
        <w:t>x</w:t>
      </w:r>
      <w:r>
        <w:rPr>
          <w:spacing w:val="-8"/>
        </w:rPr>
        <w:t xml:space="preserve"> </w:t>
      </w:r>
      <w:r>
        <w:t>=</w:t>
      </w:r>
      <w:r>
        <w:rPr>
          <w:spacing w:val="-8"/>
        </w:rPr>
        <w:t xml:space="preserve"> </w:t>
      </w:r>
      <w:r>
        <w:t>F.relu(x)#</w:t>
      </w:r>
      <w:r>
        <w:rPr>
          <w:spacing w:val="-8"/>
        </w:rPr>
        <w:t xml:space="preserve"> </w:t>
      </w:r>
      <w:r>
        <w:t>ReLU</w:t>
      </w:r>
      <w:r>
        <w:rPr>
          <w:spacing w:val="-10"/>
        </w:rPr>
        <w:t xml:space="preserve"> </w:t>
      </w:r>
      <w:r>
        <w:t>activation x = self.drop(x)</w:t>
      </w:r>
    </w:p>
    <w:p w14:paraId="184E4768">
      <w:pPr>
        <w:pStyle w:val="5"/>
        <w:spacing w:line="321" w:lineRule="exact"/>
      </w:pPr>
      <w:r>
        <w:t xml:space="preserve">return </w:t>
      </w:r>
      <w:r>
        <w:rPr>
          <w:spacing w:val="-10"/>
        </w:rPr>
        <w:t>x</w:t>
      </w:r>
    </w:p>
    <w:p w14:paraId="266CDCD7">
      <w:pPr>
        <w:pStyle w:val="5"/>
        <w:spacing w:before="44"/>
        <w:ind w:left="0"/>
      </w:pPr>
    </w:p>
    <w:p w14:paraId="0AD9BAE4">
      <w:pPr>
        <w:pStyle w:val="2"/>
        <w:numPr>
          <w:ilvl w:val="0"/>
          <w:numId w:val="30"/>
        </w:numPr>
        <w:tabs>
          <w:tab w:val="left" w:pos="456"/>
        </w:tabs>
        <w:spacing w:before="0" w:after="0" w:line="240" w:lineRule="auto"/>
        <w:ind w:left="456" w:right="0" w:hanging="318"/>
        <w:jc w:val="left"/>
      </w:pPr>
      <w:bookmarkStart w:id="116" w:name="_bookmark57"/>
      <w:bookmarkEnd w:id="116"/>
      <w:bookmarkStart w:id="117" w:name="b) DQN Network - Dueling Architecture:&#13;"/>
      <w:bookmarkEnd w:id="117"/>
      <w:r>
        <w:t>DQN</w:t>
      </w:r>
      <w:r>
        <w:rPr>
          <w:spacing w:val="-5"/>
        </w:rPr>
        <w:t xml:space="preserve"> </w:t>
      </w:r>
      <w:r>
        <w:t>Network</w:t>
      </w:r>
      <w:r>
        <w:rPr>
          <w:spacing w:val="-6"/>
        </w:rPr>
        <w:t xml:space="preserve"> </w:t>
      </w:r>
      <w:r>
        <w:t>- Dueling</w:t>
      </w:r>
      <w:r>
        <w:rPr>
          <w:spacing w:val="-2"/>
        </w:rPr>
        <w:t xml:space="preserve"> Architecture:</w:t>
      </w:r>
    </w:p>
    <w:p w14:paraId="2EEB583E">
      <w:pPr>
        <w:pStyle w:val="5"/>
        <w:spacing w:before="21" w:line="322" w:lineRule="exact"/>
      </w:pPr>
      <w:r>
        <w:t>class</w:t>
      </w:r>
      <w:r>
        <w:rPr>
          <w:spacing w:val="-4"/>
        </w:rPr>
        <w:t xml:space="preserve"> </w:t>
      </w:r>
      <w:r>
        <w:rPr>
          <w:spacing w:val="-2"/>
        </w:rPr>
        <w:t>DQN(nn.Module):</w:t>
      </w:r>
    </w:p>
    <w:p w14:paraId="54049C85">
      <w:pPr>
        <w:pStyle w:val="5"/>
        <w:spacing w:line="322" w:lineRule="exact"/>
      </w:pPr>
      <w:r>
        <w:t>"""Dueling</w:t>
      </w:r>
      <w:r>
        <w:rPr>
          <w:spacing w:val="-3"/>
        </w:rPr>
        <w:t xml:space="preserve"> </w:t>
      </w:r>
      <w:r>
        <w:t>DQN</w:t>
      </w:r>
      <w:r>
        <w:rPr>
          <w:spacing w:val="-2"/>
        </w:rPr>
        <w:t xml:space="preserve"> architecture."""</w:t>
      </w:r>
    </w:p>
    <w:p w14:paraId="261F59C0">
      <w:pPr>
        <w:pStyle w:val="5"/>
        <w:ind w:left="0"/>
      </w:pPr>
    </w:p>
    <w:p w14:paraId="1C815983">
      <w:pPr>
        <w:pStyle w:val="5"/>
        <w:tabs>
          <w:tab w:val="left" w:pos="847"/>
          <w:tab w:val="left" w:pos="1500"/>
        </w:tabs>
        <w:ind w:right="7896"/>
      </w:pPr>
      <w:r>
        <w:t xml:space="preserve">def </w:t>
      </w:r>
      <w:r>
        <w:rPr>
          <w:u w:val="single"/>
        </w:rPr>
        <w:tab/>
      </w:r>
      <w:r>
        <w:rPr>
          <w:spacing w:val="-4"/>
        </w:rPr>
        <w:t>init</w:t>
      </w:r>
      <w:r>
        <w:rPr>
          <w:u w:val="single"/>
        </w:rPr>
        <w:tab/>
      </w:r>
      <w:r>
        <w:rPr>
          <w:spacing w:val="-10"/>
        </w:rPr>
        <w:t xml:space="preserve">( </w:t>
      </w:r>
      <w:r>
        <w:rPr>
          <w:spacing w:val="-2"/>
        </w:rPr>
        <w:t xml:space="preserve">self, </w:t>
      </w:r>
      <w:r>
        <w:t>state_dim:</w:t>
      </w:r>
      <w:r>
        <w:rPr>
          <w:spacing w:val="-18"/>
        </w:rPr>
        <w:t xml:space="preserve"> </w:t>
      </w:r>
      <w:r>
        <w:t>int,</w:t>
      </w:r>
    </w:p>
    <w:p w14:paraId="4F42E718">
      <w:pPr>
        <w:pStyle w:val="5"/>
        <w:spacing w:before="1"/>
      </w:pPr>
      <w:r>
        <w:t>action_dim:</w:t>
      </w:r>
      <w:r>
        <w:rPr>
          <w:spacing w:val="-8"/>
        </w:rPr>
        <w:t xml:space="preserve"> </w:t>
      </w:r>
      <w:r>
        <w:rPr>
          <w:spacing w:val="-4"/>
        </w:rPr>
        <w:t>int,</w:t>
      </w:r>
    </w:p>
    <w:p w14:paraId="7F64DEFA">
      <w:pPr>
        <w:pStyle w:val="5"/>
        <w:ind w:right="2887"/>
      </w:pPr>
      <w:r>
        <w:t>hidden_layers:</w:t>
      </w:r>
      <w:r>
        <w:rPr>
          <w:spacing w:val="-4"/>
        </w:rPr>
        <w:t xml:space="preserve"> </w:t>
      </w:r>
      <w:r>
        <w:t>Sequence[int]</w:t>
      </w:r>
      <w:r>
        <w:rPr>
          <w:spacing w:val="-5"/>
        </w:rPr>
        <w:t xml:space="preserve"> </w:t>
      </w:r>
      <w:r>
        <w:t>=</w:t>
      </w:r>
      <w:r>
        <w:rPr>
          <w:spacing w:val="-8"/>
        </w:rPr>
        <w:t xml:space="preserve"> </w:t>
      </w:r>
      <w:r>
        <w:t>(128,</w:t>
      </w:r>
      <w:r>
        <w:rPr>
          <w:spacing w:val="-5"/>
        </w:rPr>
        <w:t xml:space="preserve"> </w:t>
      </w:r>
      <w:r>
        <w:t>128),#</w:t>
      </w:r>
      <w:r>
        <w:rPr>
          <w:spacing w:val="-5"/>
        </w:rPr>
        <w:t xml:space="preserve"> </w:t>
      </w:r>
      <w:r>
        <w:t>[128,</w:t>
      </w:r>
      <w:r>
        <w:rPr>
          <w:spacing w:val="-5"/>
        </w:rPr>
        <w:t xml:space="preserve"> </w:t>
      </w:r>
      <w:r>
        <w:t>128] dueling: bool = True,</w:t>
      </w:r>
    </w:p>
    <w:p w14:paraId="207E8026">
      <w:pPr>
        <w:pStyle w:val="5"/>
        <w:spacing w:line="321" w:lineRule="exact"/>
      </w:pPr>
      <w:r>
        <w:t>dropout:</w:t>
      </w:r>
      <w:r>
        <w:rPr>
          <w:spacing w:val="-3"/>
        </w:rPr>
        <w:t xml:space="preserve"> </w:t>
      </w:r>
      <w:r>
        <w:t>float</w:t>
      </w:r>
      <w:r>
        <w:rPr>
          <w:spacing w:val="-1"/>
        </w:rPr>
        <w:t xml:space="preserve"> </w:t>
      </w:r>
      <w:r>
        <w:t>=</w:t>
      </w:r>
      <w:r>
        <w:rPr>
          <w:spacing w:val="-1"/>
        </w:rPr>
        <w:t xml:space="preserve"> </w:t>
      </w:r>
      <w:r>
        <w:rPr>
          <w:spacing w:val="-4"/>
        </w:rPr>
        <w:t>0.0,</w:t>
      </w:r>
    </w:p>
    <w:p w14:paraId="3E90D1A6">
      <w:pPr>
        <w:pStyle w:val="5"/>
        <w:tabs>
          <w:tab w:val="left" w:pos="1281"/>
          <w:tab w:val="left" w:pos="1936"/>
        </w:tabs>
        <w:spacing w:before="2"/>
        <w:ind w:right="7512"/>
      </w:pPr>
      <w:r>
        <w:t xml:space="preserve">) -&gt; None: </w:t>
      </w:r>
      <w:r>
        <w:rPr>
          <w:spacing w:val="-2"/>
        </w:rPr>
        <w:t>super().</w:t>
      </w:r>
      <w:r>
        <w:rPr>
          <w:u w:val="single"/>
        </w:rPr>
        <w:tab/>
      </w:r>
      <w:r>
        <w:rPr>
          <w:spacing w:val="-4"/>
        </w:rPr>
        <w:t>init</w:t>
      </w:r>
      <w:r>
        <w:rPr>
          <w:u w:val="single"/>
        </w:rPr>
        <w:tab/>
      </w:r>
      <w:r>
        <w:rPr>
          <w:spacing w:val="-6"/>
        </w:rPr>
        <w:t>()</w:t>
      </w:r>
    </w:p>
    <w:p w14:paraId="000D71A8">
      <w:pPr>
        <w:pStyle w:val="5"/>
        <w:spacing w:before="321"/>
        <w:ind w:right="5237"/>
      </w:pPr>
      <w:r>
        <w:t>#</w:t>
      </w:r>
      <w:r>
        <w:rPr>
          <w:spacing w:val="-9"/>
        </w:rPr>
        <w:t xml:space="preserve"> </w:t>
      </w:r>
      <w:r>
        <w:t>Backbone:</w:t>
      </w:r>
      <w:r>
        <w:rPr>
          <w:spacing w:val="-9"/>
        </w:rPr>
        <w:t xml:space="preserve"> </w:t>
      </w:r>
      <w:r>
        <w:t>các</w:t>
      </w:r>
      <w:r>
        <w:rPr>
          <w:spacing w:val="-9"/>
        </w:rPr>
        <w:t xml:space="preserve"> </w:t>
      </w:r>
      <w:r>
        <w:t>MLPBlock</w:t>
      </w:r>
      <w:r>
        <w:rPr>
          <w:spacing w:val="-9"/>
        </w:rPr>
        <w:t xml:space="preserve"> </w:t>
      </w:r>
      <w:r>
        <w:t>layers layers = []</w:t>
      </w:r>
    </w:p>
    <w:p w14:paraId="06FCF142">
      <w:pPr>
        <w:pStyle w:val="5"/>
        <w:spacing w:line="321" w:lineRule="exact"/>
      </w:pPr>
      <w:r>
        <w:t xml:space="preserve">last = </w:t>
      </w:r>
      <w:r>
        <w:rPr>
          <w:spacing w:val="-2"/>
        </w:rPr>
        <w:t>state_dim</w:t>
      </w:r>
    </w:p>
    <w:p w14:paraId="6AA4AD17">
      <w:pPr>
        <w:pStyle w:val="5"/>
        <w:ind w:right="3545"/>
      </w:pPr>
      <w:r>
        <w:t>for h in hidden_layers: layers.append(MLPBlock(last,</w:t>
      </w:r>
      <w:r>
        <w:rPr>
          <w:spacing w:val="-17"/>
        </w:rPr>
        <w:t xml:space="preserve"> </w:t>
      </w:r>
      <w:r>
        <w:t>h,</w:t>
      </w:r>
      <w:r>
        <w:rPr>
          <w:spacing w:val="-14"/>
        </w:rPr>
        <w:t xml:space="preserve"> </w:t>
      </w:r>
      <w:r>
        <w:t>dropout=dropout)) last = h</w:t>
      </w:r>
    </w:p>
    <w:p w14:paraId="54320826">
      <w:pPr>
        <w:pStyle w:val="5"/>
        <w:spacing w:before="1"/>
      </w:pPr>
      <w:r>
        <w:t>self.backbone</w:t>
      </w:r>
      <w:r>
        <w:rPr>
          <w:spacing w:val="-4"/>
        </w:rPr>
        <w:t xml:space="preserve"> </w:t>
      </w:r>
      <w:r>
        <w:t>=</w:t>
      </w:r>
      <w:r>
        <w:rPr>
          <w:spacing w:val="-1"/>
        </w:rPr>
        <w:t xml:space="preserve"> </w:t>
      </w:r>
      <w:r>
        <w:rPr>
          <w:spacing w:val="-2"/>
        </w:rPr>
        <w:t>nn.Sequential(*layers)</w:t>
      </w:r>
    </w:p>
    <w:p w14:paraId="1A88D864">
      <w:pPr>
        <w:pStyle w:val="5"/>
        <w:spacing w:before="186"/>
        <w:ind w:left="0"/>
      </w:pPr>
    </w:p>
    <w:p w14:paraId="55FA03BB">
      <w:pPr>
        <w:pStyle w:val="5"/>
        <w:ind w:right="3545"/>
      </w:pPr>
      <w:r>
        <w:t>#</w:t>
      </w:r>
      <w:r>
        <w:rPr>
          <w:spacing w:val="-5"/>
        </w:rPr>
        <w:t xml:space="preserve"> </w:t>
      </w:r>
      <w:r>
        <w:t>Dueling</w:t>
      </w:r>
      <w:r>
        <w:rPr>
          <w:spacing w:val="-5"/>
        </w:rPr>
        <w:t xml:space="preserve"> </w:t>
      </w:r>
      <w:r>
        <w:t>heads</w:t>
      </w:r>
      <w:r>
        <w:rPr>
          <w:spacing w:val="-5"/>
        </w:rPr>
        <w:t xml:space="preserve"> </w:t>
      </w:r>
      <w:r>
        <w:t>(tách</w:t>
      </w:r>
      <w:r>
        <w:rPr>
          <w:spacing w:val="-8"/>
        </w:rPr>
        <w:t xml:space="preserve"> </w:t>
      </w:r>
      <w:r>
        <w:t>value</w:t>
      </w:r>
      <w:r>
        <w:rPr>
          <w:spacing w:val="-5"/>
        </w:rPr>
        <w:t xml:space="preserve"> </w:t>
      </w:r>
      <w:r>
        <w:t>và</w:t>
      </w:r>
      <w:r>
        <w:rPr>
          <w:spacing w:val="-5"/>
        </w:rPr>
        <w:t xml:space="preserve"> </w:t>
      </w:r>
      <w:r>
        <w:t>advantage) self.dueling = dueling</w:t>
      </w:r>
    </w:p>
    <w:p w14:paraId="0A104F1D">
      <w:pPr>
        <w:pStyle w:val="5"/>
        <w:spacing w:line="321" w:lineRule="exact"/>
      </w:pPr>
      <w:r>
        <w:t xml:space="preserve">if </w:t>
      </w:r>
      <w:r>
        <w:rPr>
          <w:spacing w:val="-2"/>
        </w:rPr>
        <w:t>dueling:</w:t>
      </w:r>
    </w:p>
    <w:p w14:paraId="3E8B9FE4">
      <w:pPr>
        <w:pStyle w:val="5"/>
        <w:ind w:right="5999"/>
      </w:pPr>
      <w:r>
        <w:t># Value stream: V(s) self.val_head</w:t>
      </w:r>
      <w:r>
        <w:rPr>
          <w:spacing w:val="-17"/>
        </w:rPr>
        <w:t xml:space="preserve"> </w:t>
      </w:r>
      <w:r>
        <w:t>=</w:t>
      </w:r>
      <w:r>
        <w:rPr>
          <w:spacing w:val="-17"/>
        </w:rPr>
        <w:t xml:space="preserve"> </w:t>
      </w:r>
      <w:r>
        <w:t xml:space="preserve">nn.Sequential( nn.Linear(last, last), </w:t>
      </w:r>
      <w:r>
        <w:rPr>
          <w:spacing w:val="-2"/>
        </w:rPr>
        <w:t>nn.ReLU(),</w:t>
      </w:r>
    </w:p>
    <w:p w14:paraId="5B0720AA">
      <w:pPr>
        <w:pStyle w:val="5"/>
        <w:spacing w:before="1"/>
      </w:pPr>
      <w:r>
        <w:t>nn.Linear(last,</w:t>
      </w:r>
      <w:r>
        <w:rPr>
          <w:spacing w:val="-3"/>
        </w:rPr>
        <w:t xml:space="preserve"> </w:t>
      </w:r>
      <w:r>
        <w:rPr>
          <w:spacing w:val="-5"/>
        </w:rPr>
        <w:t>1)</w:t>
      </w:r>
    </w:p>
    <w:p w14:paraId="6B5F064F">
      <w:pPr>
        <w:spacing w:before="0" w:line="322" w:lineRule="exact"/>
        <w:ind w:left="138" w:right="0" w:firstLine="0"/>
        <w:jc w:val="left"/>
        <w:rPr>
          <w:sz w:val="28"/>
        </w:rPr>
      </w:pPr>
      <w:r>
        <w:rPr>
          <w:spacing w:val="-10"/>
          <w:sz w:val="28"/>
        </w:rPr>
        <w:t>)</w:t>
      </w:r>
    </w:p>
    <w:p w14:paraId="699ACC00">
      <w:pPr>
        <w:pStyle w:val="5"/>
        <w:ind w:right="5237"/>
      </w:pPr>
      <w:r>
        <w:t># Advantage stream: A(s,a) self.adv_head</w:t>
      </w:r>
      <w:r>
        <w:rPr>
          <w:spacing w:val="-15"/>
        </w:rPr>
        <w:t xml:space="preserve"> </w:t>
      </w:r>
      <w:r>
        <w:t>=</w:t>
      </w:r>
      <w:r>
        <w:rPr>
          <w:spacing w:val="-15"/>
        </w:rPr>
        <w:t xml:space="preserve"> </w:t>
      </w:r>
      <w:r>
        <w:t>nn.Sequential(</w:t>
      </w:r>
    </w:p>
    <w:p w14:paraId="0C05FB58">
      <w:pPr>
        <w:pStyle w:val="5"/>
        <w:spacing w:after="0"/>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09982841">
      <w:pPr>
        <w:pStyle w:val="5"/>
        <w:spacing w:before="69"/>
        <w:ind w:right="6405"/>
      </w:pPr>
      <w:r>
        <w:t>nn.Linear(last,</w:t>
      </w:r>
      <w:r>
        <w:rPr>
          <w:spacing w:val="-18"/>
        </w:rPr>
        <w:t xml:space="preserve"> </w:t>
      </w:r>
      <w:r>
        <w:t xml:space="preserve">last), </w:t>
      </w:r>
      <w:r>
        <w:rPr>
          <w:spacing w:val="-2"/>
        </w:rPr>
        <w:t>nn.ReLU(),</w:t>
      </w:r>
    </w:p>
    <w:p w14:paraId="56A580D3">
      <w:pPr>
        <w:pStyle w:val="5"/>
        <w:spacing w:line="321" w:lineRule="exact"/>
      </w:pPr>
      <w:r>
        <w:t>nn.Linear(last,</w:t>
      </w:r>
      <w:r>
        <w:rPr>
          <w:spacing w:val="-3"/>
        </w:rPr>
        <w:t xml:space="preserve"> </w:t>
      </w:r>
      <w:r>
        <w:rPr>
          <w:spacing w:val="-2"/>
        </w:rPr>
        <w:t>action_dim)</w:t>
      </w:r>
    </w:p>
    <w:p w14:paraId="4793E964">
      <w:pPr>
        <w:spacing w:before="0" w:line="322" w:lineRule="exact"/>
        <w:ind w:left="138" w:right="0" w:firstLine="0"/>
        <w:jc w:val="left"/>
        <w:rPr>
          <w:sz w:val="28"/>
        </w:rPr>
      </w:pPr>
      <w:r>
        <w:rPr>
          <w:spacing w:val="-10"/>
          <w:sz w:val="28"/>
        </w:rPr>
        <w:t>)</w:t>
      </w:r>
    </w:p>
    <w:p w14:paraId="5AA3567F">
      <w:pPr>
        <w:pStyle w:val="5"/>
        <w:spacing w:before="2" w:line="322" w:lineRule="exact"/>
      </w:pPr>
      <w:r>
        <w:rPr>
          <w:spacing w:val="-2"/>
        </w:rPr>
        <w:t>else:</w:t>
      </w:r>
    </w:p>
    <w:p w14:paraId="3569B52A">
      <w:pPr>
        <w:pStyle w:val="5"/>
        <w:ind w:right="4525"/>
      </w:pPr>
      <w:r>
        <w:t>#</w:t>
      </w:r>
      <w:r>
        <w:rPr>
          <w:spacing w:val="-5"/>
        </w:rPr>
        <w:t xml:space="preserve"> </w:t>
      </w:r>
      <w:r>
        <w:t>Simple</w:t>
      </w:r>
      <w:r>
        <w:rPr>
          <w:spacing w:val="-3"/>
        </w:rPr>
        <w:t xml:space="preserve"> </w:t>
      </w:r>
      <w:r>
        <w:t>Q-head</w:t>
      </w:r>
      <w:r>
        <w:rPr>
          <w:spacing w:val="-8"/>
        </w:rPr>
        <w:t xml:space="preserve"> </w:t>
      </w:r>
      <w:r>
        <w:t>nếu</w:t>
      </w:r>
      <w:r>
        <w:rPr>
          <w:spacing w:val="-9"/>
        </w:rPr>
        <w:t xml:space="preserve"> </w:t>
      </w:r>
      <w:r>
        <w:t>không</w:t>
      </w:r>
      <w:r>
        <w:rPr>
          <w:spacing w:val="-5"/>
        </w:rPr>
        <w:t xml:space="preserve"> </w:t>
      </w:r>
      <w:r>
        <w:t>dùng</w:t>
      </w:r>
      <w:r>
        <w:rPr>
          <w:spacing w:val="-5"/>
        </w:rPr>
        <w:t xml:space="preserve"> </w:t>
      </w:r>
      <w:r>
        <w:t>dueling self.head = nn.Linear(last, action_dim)</w:t>
      </w:r>
    </w:p>
    <w:p w14:paraId="6049C7A0">
      <w:pPr>
        <w:pStyle w:val="5"/>
        <w:spacing w:before="42"/>
        <w:ind w:left="0"/>
      </w:pPr>
    </w:p>
    <w:p w14:paraId="1F464025">
      <w:pPr>
        <w:pStyle w:val="2"/>
        <w:numPr>
          <w:ilvl w:val="0"/>
          <w:numId w:val="30"/>
        </w:numPr>
        <w:tabs>
          <w:tab w:val="left" w:pos="425"/>
        </w:tabs>
        <w:spacing w:before="0" w:after="0" w:line="240" w:lineRule="auto"/>
        <w:ind w:left="425" w:right="0" w:hanging="287"/>
        <w:jc w:val="left"/>
      </w:pPr>
      <w:bookmarkStart w:id="118" w:name="_bookmark58"/>
      <w:bookmarkEnd w:id="118"/>
      <w:bookmarkStart w:id="119" w:name="c) Forward Pass - Dueling Computation&#13;"/>
      <w:bookmarkEnd w:id="119"/>
      <w:r>
        <w:t>Forward</w:t>
      </w:r>
      <w:r>
        <w:rPr>
          <w:spacing w:val="-5"/>
        </w:rPr>
        <w:t xml:space="preserve"> </w:t>
      </w:r>
      <w:r>
        <w:t>Pass</w:t>
      </w:r>
      <w:r>
        <w:rPr>
          <w:spacing w:val="-2"/>
        </w:rPr>
        <w:t xml:space="preserve"> </w:t>
      </w:r>
      <w:r>
        <w:t>-</w:t>
      </w:r>
      <w:r>
        <w:rPr>
          <w:spacing w:val="-2"/>
        </w:rPr>
        <w:t xml:space="preserve"> </w:t>
      </w:r>
      <w:r>
        <w:t>Dueling</w:t>
      </w:r>
      <w:r>
        <w:rPr>
          <w:spacing w:val="-1"/>
        </w:rPr>
        <w:t xml:space="preserve"> </w:t>
      </w:r>
      <w:r>
        <w:rPr>
          <w:spacing w:val="-2"/>
        </w:rPr>
        <w:t>Computation</w:t>
      </w:r>
    </w:p>
    <w:p w14:paraId="1A1B7DAB">
      <w:pPr>
        <w:pStyle w:val="5"/>
        <w:spacing w:before="24" w:line="322" w:lineRule="exact"/>
      </w:pPr>
      <w:r>
        <w:t>def</w:t>
      </w:r>
      <w:r>
        <w:rPr>
          <w:spacing w:val="-4"/>
        </w:rPr>
        <w:t xml:space="preserve"> </w:t>
      </w:r>
      <w:r>
        <w:t>forward(self,</w:t>
      </w:r>
      <w:r>
        <w:rPr>
          <w:spacing w:val="-1"/>
        </w:rPr>
        <w:t xml:space="preserve"> </w:t>
      </w:r>
      <w:r>
        <w:t>x:</w:t>
      </w:r>
      <w:r>
        <w:rPr>
          <w:spacing w:val="-5"/>
        </w:rPr>
        <w:t xml:space="preserve"> </w:t>
      </w:r>
      <w:r>
        <w:t>torch.Tensor)</w:t>
      </w:r>
      <w:r>
        <w:rPr>
          <w:spacing w:val="-3"/>
        </w:rPr>
        <w:t xml:space="preserve"> </w:t>
      </w:r>
      <w:r>
        <w:t>-&gt;</w:t>
      </w:r>
      <w:r>
        <w:rPr>
          <w:spacing w:val="-1"/>
        </w:rPr>
        <w:t xml:space="preserve"> </w:t>
      </w:r>
      <w:r>
        <w:rPr>
          <w:spacing w:val="-2"/>
        </w:rPr>
        <w:t>torch.Tensor:</w:t>
      </w:r>
    </w:p>
    <w:p w14:paraId="12C0D72E">
      <w:pPr>
        <w:pStyle w:val="5"/>
        <w:spacing w:line="322" w:lineRule="exact"/>
      </w:pPr>
      <w:r>
        <w:t>if</w:t>
      </w:r>
      <w:r>
        <w:rPr>
          <w:spacing w:val="-2"/>
        </w:rPr>
        <w:t xml:space="preserve"> </w:t>
      </w:r>
      <w:r>
        <w:t>x.dim()</w:t>
      </w:r>
      <w:r>
        <w:rPr>
          <w:spacing w:val="-1"/>
        </w:rPr>
        <w:t xml:space="preserve"> </w:t>
      </w:r>
      <w:r>
        <w:t>==</w:t>
      </w:r>
      <w:r>
        <w:rPr>
          <w:spacing w:val="-1"/>
        </w:rPr>
        <w:t xml:space="preserve"> </w:t>
      </w:r>
      <w:r>
        <w:rPr>
          <w:spacing w:val="-5"/>
        </w:rPr>
        <w:t>1:</w:t>
      </w:r>
    </w:p>
    <w:p w14:paraId="46A7C3B5">
      <w:pPr>
        <w:pStyle w:val="5"/>
        <w:spacing w:line="322" w:lineRule="exact"/>
      </w:pPr>
      <w:r>
        <w:t xml:space="preserve">x = </w:t>
      </w:r>
      <w:r>
        <w:rPr>
          <w:spacing w:val="-2"/>
        </w:rPr>
        <w:t>x.unsqueeze(0)</w:t>
      </w:r>
    </w:p>
    <w:p w14:paraId="71D7D6BD">
      <w:pPr>
        <w:pStyle w:val="5"/>
      </w:pPr>
      <w:r>
        <w:t>z</w:t>
      </w:r>
      <w:r>
        <w:rPr>
          <w:spacing w:val="-5"/>
        </w:rPr>
        <w:t xml:space="preserve"> </w:t>
      </w:r>
      <w:r>
        <w:t>=</w:t>
      </w:r>
      <w:r>
        <w:rPr>
          <w:spacing w:val="-2"/>
        </w:rPr>
        <w:t xml:space="preserve"> </w:t>
      </w:r>
      <w:r>
        <w:t>self.backbone(x)#</w:t>
      </w:r>
      <w:r>
        <w:rPr>
          <w:spacing w:val="-3"/>
        </w:rPr>
        <w:t xml:space="preserve"> </w:t>
      </w:r>
      <w:r>
        <w:t>Backbone</w:t>
      </w:r>
      <w:r>
        <w:rPr>
          <w:spacing w:val="-2"/>
        </w:rPr>
        <w:t xml:space="preserve"> features</w:t>
      </w:r>
    </w:p>
    <w:p w14:paraId="32EA7EDC">
      <w:pPr>
        <w:pStyle w:val="5"/>
        <w:spacing w:before="321" w:line="322" w:lineRule="exact"/>
      </w:pPr>
      <w:r>
        <w:t xml:space="preserve">if </w:t>
      </w:r>
      <w:r>
        <w:rPr>
          <w:spacing w:val="-2"/>
        </w:rPr>
        <w:t>self.dueling:</w:t>
      </w:r>
    </w:p>
    <w:p w14:paraId="4017F5A1">
      <w:pPr>
        <w:pStyle w:val="5"/>
        <w:spacing w:line="322" w:lineRule="exact"/>
      </w:pPr>
      <w:r>
        <w:t>v</w:t>
      </w:r>
      <w:r>
        <w:rPr>
          <w:spacing w:val="-4"/>
        </w:rPr>
        <w:t xml:space="preserve"> </w:t>
      </w:r>
      <w:r>
        <w:t>=</w:t>
      </w:r>
      <w:r>
        <w:rPr>
          <w:spacing w:val="-1"/>
        </w:rPr>
        <w:t xml:space="preserve"> </w:t>
      </w:r>
      <w:r>
        <w:t>self.val_head(z)#</w:t>
      </w:r>
      <w:r>
        <w:rPr>
          <w:spacing w:val="-1"/>
        </w:rPr>
        <w:t xml:space="preserve"> </w:t>
      </w:r>
      <w:r>
        <w:t>[B,</w:t>
      </w:r>
      <w:r>
        <w:rPr>
          <w:spacing w:val="-4"/>
        </w:rPr>
        <w:t xml:space="preserve"> </w:t>
      </w:r>
      <w:r>
        <w:t>1]</w:t>
      </w:r>
      <w:r>
        <w:rPr>
          <w:spacing w:val="-2"/>
        </w:rPr>
        <w:t xml:space="preserve"> </w:t>
      </w:r>
      <w:r>
        <w:t>-</w:t>
      </w:r>
      <w:r>
        <w:rPr>
          <w:spacing w:val="-2"/>
        </w:rPr>
        <w:t xml:space="preserve"> Value</w:t>
      </w:r>
    </w:p>
    <w:p w14:paraId="54574E4C">
      <w:pPr>
        <w:pStyle w:val="5"/>
        <w:spacing w:before="2"/>
        <w:ind w:right="4742"/>
      </w:pPr>
      <w:r>
        <w:t>a = self.adv_head(z)# [B, A] - Advantage # Q(s,a) = V(s) + (A(s,a) - mean(A(s,a'))) q</w:t>
      </w:r>
      <w:r>
        <w:rPr>
          <w:spacing w:val="-5"/>
        </w:rPr>
        <w:t xml:space="preserve"> </w:t>
      </w:r>
      <w:r>
        <w:t>=</w:t>
      </w:r>
      <w:r>
        <w:rPr>
          <w:spacing w:val="-5"/>
        </w:rPr>
        <w:t xml:space="preserve"> </w:t>
      </w:r>
      <w:r>
        <w:t>v</w:t>
      </w:r>
      <w:r>
        <w:rPr>
          <w:spacing w:val="-5"/>
        </w:rPr>
        <w:t xml:space="preserve"> </w:t>
      </w:r>
      <w:r>
        <w:t>+</w:t>
      </w:r>
      <w:r>
        <w:rPr>
          <w:spacing w:val="-5"/>
        </w:rPr>
        <w:t xml:space="preserve"> </w:t>
      </w:r>
      <w:r>
        <w:t>a</w:t>
      </w:r>
      <w:r>
        <w:rPr>
          <w:spacing w:val="-6"/>
        </w:rPr>
        <w:t xml:space="preserve"> </w:t>
      </w:r>
      <w:r>
        <w:t>-</w:t>
      </w:r>
      <w:r>
        <w:rPr>
          <w:spacing w:val="-6"/>
        </w:rPr>
        <w:t xml:space="preserve"> </w:t>
      </w:r>
      <w:r>
        <w:t>a.mean(dim=1,</w:t>
      </w:r>
      <w:r>
        <w:rPr>
          <w:spacing w:val="-5"/>
        </w:rPr>
        <w:t xml:space="preserve"> </w:t>
      </w:r>
      <w:r>
        <w:t>keepdim=True) return q</w:t>
      </w:r>
    </w:p>
    <w:p w14:paraId="526FA388">
      <w:pPr>
        <w:pStyle w:val="5"/>
        <w:spacing w:line="320" w:lineRule="exact"/>
      </w:pPr>
      <w:r>
        <w:rPr>
          <w:spacing w:val="-2"/>
        </w:rPr>
        <w:t>else:</w:t>
      </w:r>
    </w:p>
    <w:p w14:paraId="7C0753AF">
      <w:pPr>
        <w:pStyle w:val="5"/>
      </w:pPr>
      <w:r>
        <w:t>return</w:t>
      </w:r>
      <w:r>
        <w:rPr>
          <w:spacing w:val="-2"/>
        </w:rPr>
        <w:t xml:space="preserve"> self.head(z)</w:t>
      </w:r>
    </w:p>
    <w:p w14:paraId="1E0697C6">
      <w:pPr>
        <w:pStyle w:val="5"/>
        <w:spacing w:before="45"/>
        <w:ind w:left="0"/>
      </w:pPr>
    </w:p>
    <w:p w14:paraId="6EB25B11">
      <w:pPr>
        <w:pStyle w:val="2"/>
        <w:numPr>
          <w:ilvl w:val="0"/>
          <w:numId w:val="30"/>
        </w:numPr>
        <w:tabs>
          <w:tab w:val="left" w:pos="456"/>
        </w:tabs>
        <w:spacing w:before="0" w:after="0" w:line="240" w:lineRule="auto"/>
        <w:ind w:left="456" w:right="0" w:hanging="318"/>
        <w:jc w:val="left"/>
      </w:pPr>
      <w:bookmarkStart w:id="120" w:name="d) Weight Initialization - Kaiming&#13;"/>
      <w:bookmarkEnd w:id="120"/>
      <w:bookmarkStart w:id="121" w:name="_bookmark59"/>
      <w:bookmarkEnd w:id="121"/>
      <w:r>
        <w:t>Weight</w:t>
      </w:r>
      <w:r>
        <w:rPr>
          <w:spacing w:val="-8"/>
        </w:rPr>
        <w:t xml:space="preserve"> </w:t>
      </w:r>
      <w:r>
        <w:t>Initialization</w:t>
      </w:r>
      <w:r>
        <w:rPr>
          <w:spacing w:val="-2"/>
        </w:rPr>
        <w:t xml:space="preserve"> </w:t>
      </w:r>
      <w:r>
        <w:t>-</w:t>
      </w:r>
      <w:r>
        <w:rPr>
          <w:spacing w:val="-3"/>
        </w:rPr>
        <w:t xml:space="preserve"> </w:t>
      </w:r>
      <w:r>
        <w:rPr>
          <w:spacing w:val="-2"/>
        </w:rPr>
        <w:t>Kaiming</w:t>
      </w:r>
    </w:p>
    <w:p w14:paraId="7B9CE2CB">
      <w:pPr>
        <w:pStyle w:val="5"/>
        <w:spacing w:before="21" w:line="322" w:lineRule="exact"/>
      </w:pPr>
      <w:r>
        <w:t>def</w:t>
      </w:r>
      <w:r>
        <w:rPr>
          <w:spacing w:val="-6"/>
        </w:rPr>
        <w:t xml:space="preserve"> </w:t>
      </w:r>
      <w:r>
        <w:t>_initialize_weights(self)</w:t>
      </w:r>
      <w:r>
        <w:rPr>
          <w:spacing w:val="-3"/>
        </w:rPr>
        <w:t xml:space="preserve"> </w:t>
      </w:r>
      <w:r>
        <w:t>-&gt;</w:t>
      </w:r>
      <w:r>
        <w:rPr>
          <w:spacing w:val="-3"/>
        </w:rPr>
        <w:t xml:space="preserve"> </w:t>
      </w:r>
      <w:r>
        <w:rPr>
          <w:spacing w:val="-2"/>
        </w:rPr>
        <w:t>None:</w:t>
      </w:r>
    </w:p>
    <w:p w14:paraId="3EAFFE33">
      <w:pPr>
        <w:pStyle w:val="5"/>
        <w:ind w:right="4795"/>
      </w:pPr>
      <w:r>
        <w:t>"""Initialize</w:t>
      </w:r>
      <w:r>
        <w:rPr>
          <w:spacing w:val="-14"/>
        </w:rPr>
        <w:t xml:space="preserve"> </w:t>
      </w:r>
      <w:r>
        <w:t>using</w:t>
      </w:r>
      <w:r>
        <w:rPr>
          <w:spacing w:val="-11"/>
        </w:rPr>
        <w:t xml:space="preserve"> </w:t>
      </w:r>
      <w:r>
        <w:t>Kaiming</w:t>
      </w:r>
      <w:r>
        <w:rPr>
          <w:spacing w:val="-8"/>
        </w:rPr>
        <w:t xml:space="preserve"> </w:t>
      </w:r>
      <w:r>
        <w:t>uniform.""" for m in self.modules():</w:t>
      </w:r>
    </w:p>
    <w:p w14:paraId="6246D036">
      <w:pPr>
        <w:pStyle w:val="5"/>
        <w:spacing w:before="1"/>
        <w:ind w:right="3545"/>
      </w:pPr>
      <w:r>
        <w:t>if isinstance(m, nn.Linear): nn.init.kaiming_uniform_(m.weight,</w:t>
      </w:r>
      <w:r>
        <w:rPr>
          <w:spacing w:val="-18"/>
        </w:rPr>
        <w:t xml:space="preserve"> </w:t>
      </w:r>
      <w:r>
        <w:t>a=math.sqrt(5)) if m.bias is not None:</w:t>
      </w:r>
    </w:p>
    <w:p w14:paraId="62C733D9">
      <w:pPr>
        <w:pStyle w:val="5"/>
        <w:ind w:right="2491"/>
      </w:pPr>
      <w:r>
        <w:t>fan_in,</w:t>
      </w:r>
      <w:r>
        <w:rPr>
          <w:spacing w:val="-9"/>
        </w:rPr>
        <w:t xml:space="preserve"> </w:t>
      </w:r>
      <w:r>
        <w:t>_</w:t>
      </w:r>
      <w:r>
        <w:rPr>
          <w:spacing w:val="-9"/>
        </w:rPr>
        <w:t xml:space="preserve"> </w:t>
      </w:r>
      <w:r>
        <w:t>=</w:t>
      </w:r>
      <w:r>
        <w:rPr>
          <w:spacing w:val="-12"/>
        </w:rPr>
        <w:t xml:space="preserve"> </w:t>
      </w:r>
      <w:r>
        <w:t>nn.init._calculate_fan_in_and_fan_out(m.weight) bound = 1 / math.sqrt(fan_in)</w:t>
      </w:r>
    </w:p>
    <w:p w14:paraId="3ECE2C13">
      <w:pPr>
        <w:pStyle w:val="5"/>
        <w:spacing w:line="321" w:lineRule="exact"/>
      </w:pPr>
      <w:r>
        <w:t>nn.init.uniform_(m.bias,</w:t>
      </w:r>
      <w:r>
        <w:rPr>
          <w:spacing w:val="-9"/>
        </w:rPr>
        <w:t xml:space="preserve"> </w:t>
      </w:r>
      <w:r>
        <w:t>-bound,</w:t>
      </w:r>
      <w:r>
        <w:rPr>
          <w:spacing w:val="-5"/>
        </w:rPr>
        <w:t xml:space="preserve"> </w:t>
      </w:r>
      <w:r>
        <w:rPr>
          <w:spacing w:val="-2"/>
        </w:rPr>
        <w:t>bound)</w:t>
      </w:r>
    </w:p>
    <w:p w14:paraId="529936FD">
      <w:pPr>
        <w:pStyle w:val="5"/>
        <w:spacing w:before="6"/>
        <w:ind w:left="0"/>
      </w:pPr>
    </w:p>
    <w:p w14:paraId="74DD0827">
      <w:pPr>
        <w:pStyle w:val="2"/>
        <w:numPr>
          <w:ilvl w:val="1"/>
          <w:numId w:val="26"/>
        </w:numPr>
        <w:tabs>
          <w:tab w:val="left" w:pos="629"/>
        </w:tabs>
        <w:spacing w:before="0" w:after="0" w:line="240" w:lineRule="auto"/>
        <w:ind w:left="629" w:right="0" w:hanging="491"/>
        <w:jc w:val="both"/>
      </w:pPr>
      <w:bookmarkStart w:id="122" w:name="3.3. Experience Replay &#13;"/>
      <w:bookmarkEnd w:id="122"/>
      <w:bookmarkStart w:id="123" w:name="_bookmark60"/>
      <w:bookmarkEnd w:id="123"/>
      <w:r>
        <w:t>Experience</w:t>
      </w:r>
      <w:r>
        <w:rPr>
          <w:spacing w:val="-3"/>
        </w:rPr>
        <w:t xml:space="preserve"> </w:t>
      </w:r>
      <w:r>
        <w:rPr>
          <w:spacing w:val="-2"/>
        </w:rPr>
        <w:t>Replay</w:t>
      </w:r>
    </w:p>
    <w:p w14:paraId="05D05F30">
      <w:pPr>
        <w:pStyle w:val="5"/>
        <w:spacing w:before="57"/>
        <w:ind w:right="148"/>
        <w:jc w:val="both"/>
      </w:pPr>
      <w:r>
        <w:t>Experience Replay is a fundamental mechanism in Deep Q-Learning designed to improve the stability and efficiency of training deep neural networks in reinforce- ment learning environments. Instead of learning directly from consecutive interac- tions with the environment, the agent stores its experiences in a replay buffer and reuses them during training.</w:t>
      </w:r>
    </w:p>
    <w:p w14:paraId="6F0ABD9A">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4B82565F">
      <w:pPr>
        <w:pStyle w:val="5"/>
        <w:spacing w:before="69"/>
        <w:jc w:val="both"/>
      </w:pPr>
      <w:r>
        <w:t>Each experience is</w:t>
      </w:r>
      <w:r>
        <w:rPr>
          <w:spacing w:val="-1"/>
        </w:rPr>
        <w:t xml:space="preserve"> </w:t>
      </w:r>
      <w:r>
        <w:t>stored as</w:t>
      </w:r>
      <w:r>
        <w:rPr>
          <w:spacing w:val="-1"/>
        </w:rPr>
        <w:t xml:space="preserve"> </w:t>
      </w:r>
      <w:r>
        <w:t xml:space="preserve">a transition </w:t>
      </w:r>
      <w:r>
        <w:rPr>
          <w:spacing w:val="-4"/>
        </w:rPr>
        <w:t>tuple</w:t>
      </w:r>
    </w:p>
    <w:p w14:paraId="1C2F90B5">
      <w:pPr>
        <w:pStyle w:val="5"/>
        <w:ind w:left="0"/>
        <w:rPr>
          <w:sz w:val="20"/>
        </w:rPr>
      </w:pPr>
    </w:p>
    <w:p w14:paraId="6127EB5E">
      <w:pPr>
        <w:pStyle w:val="5"/>
        <w:spacing w:before="20"/>
        <w:ind w:left="0"/>
        <w:rPr>
          <w:sz w:val="20"/>
        </w:rPr>
      </w:pPr>
      <w:r>
        <w:rPr>
          <w:sz w:val="20"/>
        </w:rPr>
        <w:drawing>
          <wp:anchor distT="0" distB="0" distL="0" distR="0" simplePos="0" relativeHeight="251674624" behindDoc="1" locked="0" layoutInCell="1" allowOverlap="1">
            <wp:simplePos x="0" y="0"/>
            <wp:positionH relativeFrom="page">
              <wp:posOffset>3004820</wp:posOffset>
            </wp:positionH>
            <wp:positionV relativeFrom="paragraph">
              <wp:posOffset>173990</wp:posOffset>
            </wp:positionV>
            <wp:extent cx="1816735" cy="26543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1816607" cy="265175"/>
                    </a:xfrm>
                    <a:prstGeom prst="rect">
                      <a:avLst/>
                    </a:prstGeom>
                  </pic:spPr>
                </pic:pic>
              </a:graphicData>
            </a:graphic>
          </wp:anchor>
        </w:drawing>
      </w:r>
    </w:p>
    <w:p w14:paraId="7D4746B1">
      <w:pPr>
        <w:pStyle w:val="5"/>
        <w:spacing w:before="136"/>
        <w:ind w:left="0"/>
      </w:pPr>
    </w:p>
    <w:p w14:paraId="1957CF15">
      <w:pPr>
        <w:pStyle w:val="5"/>
        <w:ind w:right="148"/>
        <w:jc w:val="both"/>
      </w:pPr>
      <w:r>
        <w:t>where s</w:t>
      </w:r>
      <w:r>
        <w:rPr>
          <w:vertAlign w:val="subscript"/>
        </w:rPr>
        <w:t>t</w:t>
      </w:r>
      <w:r>
        <w:rPr>
          <w:vertAlign w:val="baseline"/>
        </w:rPr>
        <w:t xml:space="preserve"> denotes the current traffic state, at the selected control action, </w:t>
      </w:r>
      <w:r>
        <w:rPr>
          <w:i/>
          <w:vertAlign w:val="baseline"/>
        </w:rPr>
        <w:t>r</w:t>
      </w:r>
      <w:r>
        <w:rPr>
          <w:i/>
          <w:vertAlign w:val="subscript"/>
        </w:rPr>
        <w:t>t+</w:t>
      </w:r>
      <w:r>
        <w:rPr>
          <w:vertAlign w:val="subscript"/>
        </w:rPr>
        <w:t>1</w:t>
      </w:r>
      <w:r>
        <w:rPr>
          <w:spacing w:val="-18"/>
          <w:vertAlign w:val="baseline"/>
        </w:rPr>
        <w:t xml:space="preserve"> </w:t>
      </w:r>
      <w:r>
        <w:rPr>
          <w:vertAlign w:val="baseline"/>
        </w:rPr>
        <w:t>the ob- served</w:t>
      </w:r>
      <w:r>
        <w:rPr>
          <w:spacing w:val="-1"/>
          <w:vertAlign w:val="baseline"/>
        </w:rPr>
        <w:t xml:space="preserve"> </w:t>
      </w:r>
      <w:r>
        <w:rPr>
          <w:vertAlign w:val="baseline"/>
        </w:rPr>
        <w:t xml:space="preserve">reward, and </w:t>
      </w:r>
      <w:r>
        <w:rPr>
          <w:i/>
          <w:vertAlign w:val="baseline"/>
        </w:rPr>
        <w:t xml:space="preserve">s </w:t>
      </w:r>
      <w:r>
        <w:rPr>
          <w:i/>
          <w:vertAlign w:val="subscript"/>
        </w:rPr>
        <w:t>t+1</w:t>
      </w:r>
      <w:r>
        <w:rPr>
          <w:i/>
          <w:spacing w:val="-18"/>
          <w:vertAlign w:val="baseline"/>
        </w:rPr>
        <w:t xml:space="preserve"> </w:t>
      </w:r>
      <w:r>
        <w:rPr>
          <w:vertAlign w:val="baseline"/>
        </w:rPr>
        <w:t>the resulting next state. In the context of traffic signal con- trol,</w:t>
      </w:r>
      <w:r>
        <w:rPr>
          <w:spacing w:val="-11"/>
          <w:vertAlign w:val="baseline"/>
        </w:rPr>
        <w:t xml:space="preserve"> </w:t>
      </w:r>
      <w:r>
        <w:rPr>
          <w:vertAlign w:val="baseline"/>
        </w:rPr>
        <w:t>these</w:t>
      </w:r>
      <w:r>
        <w:rPr>
          <w:spacing w:val="-12"/>
          <w:vertAlign w:val="baseline"/>
        </w:rPr>
        <w:t xml:space="preserve"> </w:t>
      </w:r>
      <w:r>
        <w:rPr>
          <w:vertAlign w:val="baseline"/>
        </w:rPr>
        <w:t>experiences</w:t>
      </w:r>
      <w:r>
        <w:rPr>
          <w:spacing w:val="-11"/>
          <w:vertAlign w:val="baseline"/>
        </w:rPr>
        <w:t xml:space="preserve"> </w:t>
      </w:r>
      <w:r>
        <w:rPr>
          <w:vertAlign w:val="baseline"/>
        </w:rPr>
        <w:t>correspond</w:t>
      </w:r>
      <w:r>
        <w:rPr>
          <w:spacing w:val="-11"/>
          <w:vertAlign w:val="baseline"/>
        </w:rPr>
        <w:t xml:space="preserve"> </w:t>
      </w:r>
      <w:r>
        <w:rPr>
          <w:vertAlign w:val="baseline"/>
        </w:rPr>
        <w:t>to</w:t>
      </w:r>
      <w:r>
        <w:rPr>
          <w:spacing w:val="-10"/>
          <w:vertAlign w:val="baseline"/>
        </w:rPr>
        <w:t xml:space="preserve"> </w:t>
      </w:r>
      <w:r>
        <w:rPr>
          <w:vertAlign w:val="baseline"/>
        </w:rPr>
        <w:t>signal</w:t>
      </w:r>
      <w:r>
        <w:rPr>
          <w:spacing w:val="-14"/>
          <w:vertAlign w:val="baseline"/>
        </w:rPr>
        <w:t xml:space="preserve"> </w:t>
      </w:r>
      <w:r>
        <w:rPr>
          <w:vertAlign w:val="baseline"/>
        </w:rPr>
        <w:t>phase</w:t>
      </w:r>
      <w:r>
        <w:rPr>
          <w:spacing w:val="-12"/>
          <w:vertAlign w:val="baseline"/>
        </w:rPr>
        <w:t xml:space="preserve"> </w:t>
      </w:r>
      <w:r>
        <w:rPr>
          <w:vertAlign w:val="baseline"/>
        </w:rPr>
        <w:t>decisions</w:t>
      </w:r>
      <w:r>
        <w:rPr>
          <w:spacing w:val="-11"/>
          <w:vertAlign w:val="baseline"/>
        </w:rPr>
        <w:t xml:space="preserve"> </w:t>
      </w:r>
      <w:r>
        <w:rPr>
          <w:vertAlign w:val="baseline"/>
        </w:rPr>
        <w:t>and</w:t>
      </w:r>
      <w:r>
        <w:rPr>
          <w:spacing w:val="-11"/>
          <w:vertAlign w:val="baseline"/>
        </w:rPr>
        <w:t xml:space="preserve"> </w:t>
      </w:r>
      <w:r>
        <w:rPr>
          <w:vertAlign w:val="baseline"/>
        </w:rPr>
        <w:t>their</w:t>
      </w:r>
      <w:r>
        <w:rPr>
          <w:spacing w:val="-12"/>
          <w:vertAlign w:val="baseline"/>
        </w:rPr>
        <w:t xml:space="preserve"> </w:t>
      </w:r>
      <w:r>
        <w:rPr>
          <w:vertAlign w:val="baseline"/>
        </w:rPr>
        <w:t>immediate</w:t>
      </w:r>
      <w:r>
        <w:rPr>
          <w:spacing w:val="-11"/>
          <w:vertAlign w:val="baseline"/>
        </w:rPr>
        <w:t xml:space="preserve"> </w:t>
      </w:r>
      <w:r>
        <w:rPr>
          <w:vertAlign w:val="baseline"/>
        </w:rPr>
        <w:t>and delayed impacts on traffic flow,</w:t>
      </w:r>
      <w:r>
        <w:rPr>
          <w:spacing w:val="-2"/>
          <w:vertAlign w:val="baseline"/>
        </w:rPr>
        <w:t xml:space="preserve"> </w:t>
      </w:r>
      <w:r>
        <w:rPr>
          <w:vertAlign w:val="baseline"/>
        </w:rPr>
        <w:t>such as</w:t>
      </w:r>
      <w:r>
        <w:rPr>
          <w:spacing w:val="-3"/>
          <w:vertAlign w:val="baseline"/>
        </w:rPr>
        <w:t xml:space="preserve"> </w:t>
      </w:r>
      <w:r>
        <w:rPr>
          <w:vertAlign w:val="baseline"/>
        </w:rPr>
        <w:t>queue length reduction or delay</w:t>
      </w:r>
      <w:r>
        <w:rPr>
          <w:spacing w:val="-2"/>
          <w:vertAlign w:val="baseline"/>
        </w:rPr>
        <w:t xml:space="preserve"> </w:t>
      </w:r>
      <w:r>
        <w:rPr>
          <w:vertAlign w:val="baseline"/>
        </w:rPr>
        <w:t xml:space="preserve">accumula- </w:t>
      </w:r>
      <w:r>
        <w:rPr>
          <w:spacing w:val="-2"/>
          <w:vertAlign w:val="baseline"/>
        </w:rPr>
        <w:t>tion.</w:t>
      </w:r>
    </w:p>
    <w:p w14:paraId="14AD31B3">
      <w:pPr>
        <w:pStyle w:val="5"/>
        <w:spacing w:before="241"/>
        <w:ind w:right="148"/>
        <w:jc w:val="both"/>
      </w:pPr>
      <w:r>
        <w:t>A primary motivation for Experience Replay is to break the strong temporal corre- lations that naturally exist in sequential traffic data. In microscopic traffic simula- tions, consecutive states are often highly similar, especially under stable traffic de- mand.</w:t>
      </w:r>
      <w:r>
        <w:rPr>
          <w:spacing w:val="-3"/>
        </w:rPr>
        <w:t xml:space="preserve"> </w:t>
      </w:r>
      <w:r>
        <w:t>Training</w:t>
      </w:r>
      <w:r>
        <w:rPr>
          <w:spacing w:val="-3"/>
        </w:rPr>
        <w:t xml:space="preserve"> </w:t>
      </w:r>
      <w:r>
        <w:t>a</w:t>
      </w:r>
      <w:r>
        <w:rPr>
          <w:spacing w:val="-7"/>
        </w:rPr>
        <w:t xml:space="preserve"> </w:t>
      </w:r>
      <w:r>
        <w:t>neural</w:t>
      </w:r>
      <w:r>
        <w:rPr>
          <w:spacing w:val="-3"/>
        </w:rPr>
        <w:t xml:space="preserve"> </w:t>
      </w:r>
      <w:r>
        <w:t>network</w:t>
      </w:r>
      <w:r>
        <w:rPr>
          <w:spacing w:val="-6"/>
        </w:rPr>
        <w:t xml:space="preserve"> </w:t>
      </w:r>
      <w:r>
        <w:t>on</w:t>
      </w:r>
      <w:r>
        <w:rPr>
          <w:spacing w:val="-3"/>
        </w:rPr>
        <w:t xml:space="preserve"> </w:t>
      </w:r>
      <w:r>
        <w:t>such</w:t>
      </w:r>
      <w:r>
        <w:rPr>
          <w:spacing w:val="-3"/>
        </w:rPr>
        <w:t xml:space="preserve"> </w:t>
      </w:r>
      <w:r>
        <w:t>correlated</w:t>
      </w:r>
      <w:r>
        <w:rPr>
          <w:spacing w:val="-3"/>
        </w:rPr>
        <w:t xml:space="preserve"> </w:t>
      </w:r>
      <w:r>
        <w:t>samples</w:t>
      </w:r>
      <w:r>
        <w:rPr>
          <w:spacing w:val="-4"/>
        </w:rPr>
        <w:t xml:space="preserve"> </w:t>
      </w:r>
      <w:r>
        <w:t>can</w:t>
      </w:r>
      <w:r>
        <w:rPr>
          <w:spacing w:val="-3"/>
        </w:rPr>
        <w:t xml:space="preserve"> </w:t>
      </w:r>
      <w:r>
        <w:t>lead</w:t>
      </w:r>
      <w:r>
        <w:rPr>
          <w:spacing w:val="-3"/>
        </w:rPr>
        <w:t xml:space="preserve"> </w:t>
      </w:r>
      <w:r>
        <w:t>to</w:t>
      </w:r>
      <w:r>
        <w:rPr>
          <w:spacing w:val="-4"/>
        </w:rPr>
        <w:t xml:space="preserve"> </w:t>
      </w:r>
      <w:r>
        <w:t>biased</w:t>
      </w:r>
      <w:r>
        <w:rPr>
          <w:spacing w:val="-7"/>
        </w:rPr>
        <w:t xml:space="preserve"> </w:t>
      </w:r>
      <w:r>
        <w:t>gra- dient</w:t>
      </w:r>
      <w:r>
        <w:rPr>
          <w:spacing w:val="-11"/>
        </w:rPr>
        <w:t xml:space="preserve"> </w:t>
      </w:r>
      <w:r>
        <w:t>updates</w:t>
      </w:r>
      <w:r>
        <w:rPr>
          <w:spacing w:val="-11"/>
        </w:rPr>
        <w:t xml:space="preserve"> </w:t>
      </w:r>
      <w:r>
        <w:t>and</w:t>
      </w:r>
      <w:r>
        <w:rPr>
          <w:spacing w:val="-11"/>
        </w:rPr>
        <w:t xml:space="preserve"> </w:t>
      </w:r>
      <w:r>
        <w:t>unstable</w:t>
      </w:r>
      <w:r>
        <w:rPr>
          <w:spacing w:val="-10"/>
        </w:rPr>
        <w:t xml:space="preserve"> </w:t>
      </w:r>
      <w:r>
        <w:t>learning</w:t>
      </w:r>
      <w:r>
        <w:rPr>
          <w:spacing w:val="-11"/>
        </w:rPr>
        <w:t xml:space="preserve"> </w:t>
      </w:r>
      <w:r>
        <w:t>behavior.</w:t>
      </w:r>
      <w:r>
        <w:rPr>
          <w:spacing w:val="-11"/>
        </w:rPr>
        <w:t xml:space="preserve"> </w:t>
      </w:r>
      <w:r>
        <w:t>By</w:t>
      </w:r>
      <w:r>
        <w:rPr>
          <w:spacing w:val="-13"/>
        </w:rPr>
        <w:t xml:space="preserve"> </w:t>
      </w:r>
      <w:r>
        <w:t>randomly</w:t>
      </w:r>
      <w:r>
        <w:rPr>
          <w:spacing w:val="-16"/>
        </w:rPr>
        <w:t xml:space="preserve"> </w:t>
      </w:r>
      <w:r>
        <w:t>sampling</w:t>
      </w:r>
      <w:r>
        <w:rPr>
          <w:spacing w:val="-12"/>
        </w:rPr>
        <w:t xml:space="preserve"> </w:t>
      </w:r>
      <w:r>
        <w:t>minibatches</w:t>
      </w:r>
      <w:r>
        <w:rPr>
          <w:spacing w:val="-10"/>
        </w:rPr>
        <w:t xml:space="preserve"> </w:t>
      </w:r>
      <w:r>
        <w:t>of past experiences from the replay buffer, the agent approximates the assumption of independent and identically</w:t>
      </w:r>
      <w:r>
        <w:rPr>
          <w:spacing w:val="-3"/>
        </w:rPr>
        <w:t xml:space="preserve"> </w:t>
      </w:r>
      <w:r>
        <w:t>distributed raining data required by</w:t>
      </w:r>
      <w:r>
        <w:rPr>
          <w:spacing w:val="-1"/>
        </w:rPr>
        <w:t xml:space="preserve"> </w:t>
      </w:r>
      <w:r>
        <w:t>standard stochastic gradient descent methods.</w:t>
      </w:r>
    </w:p>
    <w:p w14:paraId="658612DD">
      <w:pPr>
        <w:pStyle w:val="5"/>
        <w:spacing w:before="239"/>
        <w:ind w:right="149"/>
        <w:jc w:val="both"/>
      </w:pPr>
      <w:r>
        <w:t>In addition to stabilizing learning, Experience Replay significantly improves data efficiency.</w:t>
      </w:r>
      <w:r>
        <w:rPr>
          <w:spacing w:val="-8"/>
        </w:rPr>
        <w:t xml:space="preserve"> </w:t>
      </w:r>
      <w:r>
        <w:t>Each</w:t>
      </w:r>
      <w:r>
        <w:rPr>
          <w:spacing w:val="-4"/>
        </w:rPr>
        <w:t xml:space="preserve"> </w:t>
      </w:r>
      <w:r>
        <w:t>interaction</w:t>
      </w:r>
      <w:r>
        <w:rPr>
          <w:spacing w:val="-4"/>
        </w:rPr>
        <w:t xml:space="preserve"> </w:t>
      </w:r>
      <w:r>
        <w:t>with</w:t>
      </w:r>
      <w:r>
        <w:rPr>
          <w:spacing w:val="-4"/>
        </w:rPr>
        <w:t xml:space="preserve"> </w:t>
      </w:r>
      <w:r>
        <w:t>the</w:t>
      </w:r>
      <w:r>
        <w:rPr>
          <w:spacing w:val="-4"/>
        </w:rPr>
        <w:t xml:space="preserve"> </w:t>
      </w:r>
      <w:r>
        <w:t>traffic</w:t>
      </w:r>
      <w:r>
        <w:rPr>
          <w:spacing w:val="-10"/>
        </w:rPr>
        <w:t xml:space="preserve"> </w:t>
      </w:r>
      <w:r>
        <w:t>simulator</w:t>
      </w:r>
      <w:r>
        <w:rPr>
          <w:spacing w:val="-4"/>
        </w:rPr>
        <w:t xml:space="preserve"> </w:t>
      </w:r>
      <w:r>
        <w:t>is</w:t>
      </w:r>
      <w:r>
        <w:rPr>
          <w:spacing w:val="-5"/>
        </w:rPr>
        <w:t xml:space="preserve"> </w:t>
      </w:r>
      <w:r>
        <w:t>computationally</w:t>
      </w:r>
      <w:r>
        <w:rPr>
          <w:spacing w:val="-9"/>
        </w:rPr>
        <w:t xml:space="preserve"> </w:t>
      </w:r>
      <w:r>
        <w:t>expensive; therefore, reusing stored experiences allows the agent to learn multiple times from the</w:t>
      </w:r>
      <w:r>
        <w:rPr>
          <w:spacing w:val="-2"/>
        </w:rPr>
        <w:t xml:space="preserve"> </w:t>
      </w:r>
      <w:r>
        <w:t>same</w:t>
      </w:r>
      <w:r>
        <w:rPr>
          <w:spacing w:val="-3"/>
        </w:rPr>
        <w:t xml:space="preserve"> </w:t>
      </w:r>
      <w:r>
        <w:t>simulation</w:t>
      </w:r>
      <w:r>
        <w:rPr>
          <w:spacing w:val="-2"/>
        </w:rPr>
        <w:t xml:space="preserve"> </w:t>
      </w:r>
      <w:r>
        <w:t>data.</w:t>
      </w:r>
      <w:r>
        <w:rPr>
          <w:spacing w:val="-3"/>
        </w:rPr>
        <w:t xml:space="preserve"> </w:t>
      </w:r>
      <w:r>
        <w:t>In</w:t>
      </w:r>
      <w:r>
        <w:rPr>
          <w:spacing w:val="-2"/>
        </w:rPr>
        <w:t xml:space="preserve"> </w:t>
      </w:r>
      <w:r>
        <w:t>practical</w:t>
      </w:r>
      <w:r>
        <w:rPr>
          <w:spacing w:val="-3"/>
        </w:rPr>
        <w:t xml:space="preserve"> </w:t>
      </w:r>
      <w:r>
        <w:t>traffic</w:t>
      </w:r>
      <w:r>
        <w:rPr>
          <w:spacing w:val="-2"/>
        </w:rPr>
        <w:t xml:space="preserve"> </w:t>
      </w:r>
      <w:r>
        <w:t>signal</w:t>
      </w:r>
      <w:r>
        <w:rPr>
          <w:spacing w:val="-3"/>
        </w:rPr>
        <w:t xml:space="preserve"> </w:t>
      </w:r>
      <w:r>
        <w:t>control</w:t>
      </w:r>
      <w:r>
        <w:rPr>
          <w:spacing w:val="-2"/>
        </w:rPr>
        <w:t xml:space="preserve"> </w:t>
      </w:r>
      <w:r>
        <w:t>implementations,</w:t>
      </w:r>
      <w:r>
        <w:rPr>
          <w:spacing w:val="-3"/>
        </w:rPr>
        <w:t xml:space="preserve"> </w:t>
      </w:r>
      <w:r>
        <w:t>the</w:t>
      </w:r>
      <w:r>
        <w:rPr>
          <w:spacing w:val="-2"/>
        </w:rPr>
        <w:t xml:space="preserve"> </w:t>
      </w:r>
      <w:r>
        <w:t>re- play</w:t>
      </w:r>
      <w:r>
        <w:rPr>
          <w:spacing w:val="-16"/>
        </w:rPr>
        <w:t xml:space="preserve"> </w:t>
      </w:r>
      <w:r>
        <w:t>buffer</w:t>
      </w:r>
      <w:r>
        <w:rPr>
          <w:spacing w:val="-14"/>
        </w:rPr>
        <w:t xml:space="preserve"> </w:t>
      </w:r>
      <w:r>
        <w:t>is</w:t>
      </w:r>
      <w:r>
        <w:rPr>
          <w:spacing w:val="-13"/>
        </w:rPr>
        <w:t xml:space="preserve"> </w:t>
      </w:r>
      <w:r>
        <w:t>often</w:t>
      </w:r>
      <w:r>
        <w:rPr>
          <w:spacing w:val="-13"/>
        </w:rPr>
        <w:t xml:space="preserve"> </w:t>
      </w:r>
      <w:r>
        <w:t>sampled</w:t>
      </w:r>
      <w:r>
        <w:rPr>
          <w:spacing w:val="-11"/>
        </w:rPr>
        <w:t xml:space="preserve"> </w:t>
      </w:r>
      <w:r>
        <w:t>multiple</w:t>
      </w:r>
      <w:r>
        <w:rPr>
          <w:spacing w:val="-15"/>
        </w:rPr>
        <w:t xml:space="preserve"> </w:t>
      </w:r>
      <w:r>
        <w:t>times</w:t>
      </w:r>
      <w:r>
        <w:rPr>
          <w:spacing w:val="-12"/>
        </w:rPr>
        <w:t xml:space="preserve"> </w:t>
      </w:r>
      <w:r>
        <w:t>per</w:t>
      </w:r>
      <w:r>
        <w:rPr>
          <w:spacing w:val="-11"/>
        </w:rPr>
        <w:t xml:space="preserve"> </w:t>
      </w:r>
      <w:r>
        <w:t>episode,</w:t>
      </w:r>
      <w:r>
        <w:rPr>
          <w:spacing w:val="-14"/>
        </w:rPr>
        <w:t xml:space="preserve"> </w:t>
      </w:r>
      <w:r>
        <w:t>enabling</w:t>
      </w:r>
      <w:r>
        <w:rPr>
          <w:spacing w:val="-15"/>
        </w:rPr>
        <w:t xml:space="preserve"> </w:t>
      </w:r>
      <w:r>
        <w:t>faster</w:t>
      </w:r>
      <w:r>
        <w:rPr>
          <w:spacing w:val="-11"/>
        </w:rPr>
        <w:t xml:space="preserve"> </w:t>
      </w:r>
      <w:r>
        <w:t>convergence toward an effective control policy.</w:t>
      </w:r>
    </w:p>
    <w:p w14:paraId="37756F3A">
      <w:pPr>
        <w:pStyle w:val="5"/>
        <w:spacing w:before="240"/>
        <w:ind w:right="148"/>
        <w:jc w:val="both"/>
      </w:pPr>
      <w:r>
        <w:t>The replay buffer typically operates under two constraints: a warm-up phase and a maximum</w:t>
      </w:r>
      <w:r>
        <w:rPr>
          <w:spacing w:val="-10"/>
        </w:rPr>
        <w:t xml:space="preserve"> </w:t>
      </w:r>
      <w:r>
        <w:t>capacity.</w:t>
      </w:r>
      <w:r>
        <w:rPr>
          <w:spacing w:val="-3"/>
        </w:rPr>
        <w:t xml:space="preserve"> </w:t>
      </w:r>
      <w:r>
        <w:t>During</w:t>
      </w:r>
      <w:r>
        <w:rPr>
          <w:spacing w:val="-6"/>
        </w:rPr>
        <w:t xml:space="preserve"> </w:t>
      </w:r>
      <w:r>
        <w:t>the</w:t>
      </w:r>
      <w:r>
        <w:rPr>
          <w:spacing w:val="-3"/>
        </w:rPr>
        <w:t xml:space="preserve"> </w:t>
      </w:r>
      <w:r>
        <w:t>warm-up</w:t>
      </w:r>
      <w:r>
        <w:rPr>
          <w:spacing w:val="-3"/>
        </w:rPr>
        <w:t xml:space="preserve"> </w:t>
      </w:r>
      <w:r>
        <w:t>phase,</w:t>
      </w:r>
      <w:r>
        <w:rPr>
          <w:spacing w:val="-6"/>
        </w:rPr>
        <w:t xml:space="preserve"> </w:t>
      </w:r>
      <w:r>
        <w:t>the</w:t>
      </w:r>
      <w:r>
        <w:rPr>
          <w:spacing w:val="-3"/>
        </w:rPr>
        <w:t xml:space="preserve"> </w:t>
      </w:r>
      <w:r>
        <w:t>agent</w:t>
      </w:r>
      <w:r>
        <w:rPr>
          <w:spacing w:val="-4"/>
        </w:rPr>
        <w:t xml:space="preserve"> </w:t>
      </w:r>
      <w:r>
        <w:t>collects</w:t>
      </w:r>
      <w:r>
        <w:rPr>
          <w:spacing w:val="-4"/>
        </w:rPr>
        <w:t xml:space="preserve"> </w:t>
      </w:r>
      <w:r>
        <w:t>a</w:t>
      </w:r>
      <w:r>
        <w:rPr>
          <w:spacing w:val="-7"/>
        </w:rPr>
        <w:t xml:space="preserve"> </w:t>
      </w:r>
      <w:r>
        <w:t>minimum</w:t>
      </w:r>
      <w:r>
        <w:rPr>
          <w:spacing w:val="-10"/>
        </w:rPr>
        <w:t xml:space="preserve"> </w:t>
      </w:r>
      <w:r>
        <w:t>num- ber</w:t>
      </w:r>
      <w:r>
        <w:rPr>
          <w:spacing w:val="-5"/>
        </w:rPr>
        <w:t xml:space="preserve"> </w:t>
      </w:r>
      <w:r>
        <w:t>of</w:t>
      </w:r>
      <w:r>
        <w:rPr>
          <w:spacing w:val="-6"/>
        </w:rPr>
        <w:t xml:space="preserve"> </w:t>
      </w:r>
      <w:r>
        <w:t>experiences</w:t>
      </w:r>
      <w:r>
        <w:rPr>
          <w:spacing w:val="-7"/>
        </w:rPr>
        <w:t xml:space="preserve"> </w:t>
      </w:r>
      <w:r>
        <w:t>before</w:t>
      </w:r>
      <w:r>
        <w:rPr>
          <w:spacing w:val="-5"/>
        </w:rPr>
        <w:t xml:space="preserve"> </w:t>
      </w:r>
      <w:r>
        <w:t>training</w:t>
      </w:r>
      <w:r>
        <w:rPr>
          <w:spacing w:val="-8"/>
        </w:rPr>
        <w:t xml:space="preserve"> </w:t>
      </w:r>
      <w:r>
        <w:t>begins,</w:t>
      </w:r>
      <w:r>
        <w:rPr>
          <w:spacing w:val="-8"/>
        </w:rPr>
        <w:t xml:space="preserve"> </w:t>
      </w:r>
      <w:r>
        <w:t>ensuring</w:t>
      </w:r>
      <w:r>
        <w:rPr>
          <w:spacing w:val="-7"/>
        </w:rPr>
        <w:t xml:space="preserve"> </w:t>
      </w:r>
      <w:r>
        <w:t>that</w:t>
      </w:r>
      <w:r>
        <w:rPr>
          <w:spacing w:val="-5"/>
        </w:rPr>
        <w:t xml:space="preserve"> </w:t>
      </w:r>
      <w:r>
        <w:t>early</w:t>
      </w:r>
      <w:r>
        <w:rPr>
          <w:spacing w:val="-8"/>
        </w:rPr>
        <w:t xml:space="preserve"> </w:t>
      </w:r>
      <w:r>
        <w:t>updates</w:t>
      </w:r>
      <w:r>
        <w:rPr>
          <w:spacing w:val="-3"/>
        </w:rPr>
        <w:t xml:space="preserve"> </w:t>
      </w:r>
      <w:r>
        <w:t>are</w:t>
      </w:r>
      <w:r>
        <w:rPr>
          <w:spacing w:val="-8"/>
        </w:rPr>
        <w:t xml:space="preserve"> </w:t>
      </w:r>
      <w:r>
        <w:t>based</w:t>
      </w:r>
      <w:r>
        <w:rPr>
          <w:spacing w:val="-7"/>
        </w:rPr>
        <w:t xml:space="preserve"> </w:t>
      </w:r>
      <w:r>
        <w:t>on</w:t>
      </w:r>
      <w:r>
        <w:rPr>
          <w:spacing w:val="-2"/>
        </w:rPr>
        <w:t xml:space="preserve"> </w:t>
      </w:r>
      <w:r>
        <w:t>a sufficiently</w:t>
      </w:r>
      <w:r>
        <w:rPr>
          <w:spacing w:val="-18"/>
        </w:rPr>
        <w:t xml:space="preserve"> </w:t>
      </w:r>
      <w:r>
        <w:t>diverse</w:t>
      </w:r>
      <w:r>
        <w:rPr>
          <w:spacing w:val="-17"/>
        </w:rPr>
        <w:t xml:space="preserve"> </w:t>
      </w:r>
      <w:r>
        <w:t>set</w:t>
      </w:r>
      <w:r>
        <w:rPr>
          <w:spacing w:val="-15"/>
        </w:rPr>
        <w:t xml:space="preserve"> </w:t>
      </w:r>
      <w:r>
        <w:t>of</w:t>
      </w:r>
      <w:r>
        <w:rPr>
          <w:spacing w:val="-15"/>
        </w:rPr>
        <w:t xml:space="preserve"> </w:t>
      </w:r>
      <w:r>
        <w:t>transitions.</w:t>
      </w:r>
      <w:r>
        <w:rPr>
          <w:spacing w:val="-16"/>
        </w:rPr>
        <w:t xml:space="preserve"> </w:t>
      </w:r>
      <w:r>
        <w:t>Once</w:t>
      </w:r>
      <w:r>
        <w:rPr>
          <w:spacing w:val="-15"/>
        </w:rPr>
        <w:t xml:space="preserve"> </w:t>
      </w:r>
      <w:r>
        <w:t>the</w:t>
      </w:r>
      <w:r>
        <w:rPr>
          <w:spacing w:val="-16"/>
        </w:rPr>
        <w:t xml:space="preserve"> </w:t>
      </w:r>
      <w:r>
        <w:t>buffer</w:t>
      </w:r>
      <w:r>
        <w:rPr>
          <w:spacing w:val="-15"/>
        </w:rPr>
        <w:t xml:space="preserve"> </w:t>
      </w:r>
      <w:r>
        <w:t>reaches</w:t>
      </w:r>
      <w:r>
        <w:rPr>
          <w:spacing w:val="-17"/>
        </w:rPr>
        <w:t xml:space="preserve"> </w:t>
      </w:r>
      <w:r>
        <w:t>its</w:t>
      </w:r>
      <w:r>
        <w:rPr>
          <w:spacing w:val="-18"/>
        </w:rPr>
        <w:t xml:space="preserve"> </w:t>
      </w:r>
      <w:r>
        <w:t>maximum</w:t>
      </w:r>
      <w:r>
        <w:rPr>
          <w:spacing w:val="-17"/>
        </w:rPr>
        <w:t xml:space="preserve"> </w:t>
      </w:r>
      <w:r>
        <w:t>capacity, older</w:t>
      </w:r>
      <w:r>
        <w:rPr>
          <w:spacing w:val="-18"/>
        </w:rPr>
        <w:t xml:space="preserve"> </w:t>
      </w:r>
      <w:r>
        <w:t>experiences</w:t>
      </w:r>
      <w:r>
        <w:rPr>
          <w:spacing w:val="-16"/>
        </w:rPr>
        <w:t xml:space="preserve"> </w:t>
      </w:r>
      <w:r>
        <w:t>are</w:t>
      </w:r>
      <w:r>
        <w:rPr>
          <w:spacing w:val="-16"/>
        </w:rPr>
        <w:t xml:space="preserve"> </w:t>
      </w:r>
      <w:r>
        <w:t>gradually</w:t>
      </w:r>
      <w:r>
        <w:rPr>
          <w:spacing w:val="-18"/>
        </w:rPr>
        <w:t xml:space="preserve"> </w:t>
      </w:r>
      <w:r>
        <w:t>discarded</w:t>
      </w:r>
      <w:r>
        <w:rPr>
          <w:spacing w:val="-17"/>
        </w:rPr>
        <w:t xml:space="preserve"> </w:t>
      </w:r>
      <w:r>
        <w:t>in</w:t>
      </w:r>
      <w:r>
        <w:rPr>
          <w:spacing w:val="-17"/>
        </w:rPr>
        <w:t xml:space="preserve"> </w:t>
      </w:r>
      <w:r>
        <w:t>a</w:t>
      </w:r>
      <w:r>
        <w:rPr>
          <w:spacing w:val="-17"/>
        </w:rPr>
        <w:t xml:space="preserve"> </w:t>
      </w:r>
      <w:r>
        <w:t>first-in-first-out</w:t>
      </w:r>
      <w:r>
        <w:rPr>
          <w:spacing w:val="-15"/>
        </w:rPr>
        <w:t xml:space="preserve"> </w:t>
      </w:r>
      <w:r>
        <w:t>manner</w:t>
      </w:r>
      <w:r>
        <w:rPr>
          <w:spacing w:val="-17"/>
        </w:rPr>
        <w:t xml:space="preserve"> </w:t>
      </w:r>
      <w:r>
        <w:t>to</w:t>
      </w:r>
      <w:r>
        <w:rPr>
          <w:spacing w:val="-14"/>
        </w:rPr>
        <w:t xml:space="preserve"> </w:t>
      </w:r>
      <w:r>
        <w:t>make</w:t>
      </w:r>
      <w:r>
        <w:rPr>
          <w:spacing w:val="-15"/>
        </w:rPr>
        <w:t xml:space="preserve"> </w:t>
      </w:r>
      <w:r>
        <w:t>room for new data.</w:t>
      </w:r>
    </w:p>
    <w:p w14:paraId="014A29EB">
      <w:pPr>
        <w:pStyle w:val="5"/>
        <w:spacing w:before="241"/>
        <w:ind w:right="149"/>
        <w:jc w:val="both"/>
      </w:pPr>
      <w:r>
        <w:t>Despite</w:t>
      </w:r>
      <w:r>
        <w:rPr>
          <w:spacing w:val="-4"/>
        </w:rPr>
        <w:t xml:space="preserve"> </w:t>
      </w:r>
      <w:r>
        <w:t>its</w:t>
      </w:r>
      <w:r>
        <w:rPr>
          <w:spacing w:val="-5"/>
        </w:rPr>
        <w:t xml:space="preserve"> </w:t>
      </w:r>
      <w:r>
        <w:t>advantages,</w:t>
      </w:r>
      <w:r>
        <w:rPr>
          <w:spacing w:val="-4"/>
        </w:rPr>
        <w:t xml:space="preserve"> </w:t>
      </w:r>
      <w:r>
        <w:t>Experience</w:t>
      </w:r>
      <w:r>
        <w:rPr>
          <w:spacing w:val="-4"/>
        </w:rPr>
        <w:t xml:space="preserve"> </w:t>
      </w:r>
      <w:r>
        <w:t>Replay</w:t>
      </w:r>
      <w:r>
        <w:rPr>
          <w:spacing w:val="-7"/>
        </w:rPr>
        <w:t xml:space="preserve"> </w:t>
      </w:r>
      <w:r>
        <w:t>introduces</w:t>
      </w:r>
      <w:r>
        <w:rPr>
          <w:spacing w:val="-5"/>
        </w:rPr>
        <w:t xml:space="preserve"> </w:t>
      </w:r>
      <w:r>
        <w:t>potential</w:t>
      </w:r>
      <w:r>
        <w:rPr>
          <w:spacing w:val="-4"/>
        </w:rPr>
        <w:t xml:space="preserve"> </w:t>
      </w:r>
      <w:r>
        <w:t>challenges.</w:t>
      </w:r>
      <w:r>
        <w:rPr>
          <w:spacing w:val="-4"/>
        </w:rPr>
        <w:t xml:space="preserve"> </w:t>
      </w:r>
      <w:r>
        <w:t>One</w:t>
      </w:r>
      <w:r>
        <w:rPr>
          <w:spacing w:val="-7"/>
        </w:rPr>
        <w:t xml:space="preserve"> </w:t>
      </w:r>
      <w:r>
        <w:t>no- table</w:t>
      </w:r>
      <w:r>
        <w:rPr>
          <w:spacing w:val="-18"/>
        </w:rPr>
        <w:t xml:space="preserve"> </w:t>
      </w:r>
      <w:r>
        <w:t>issue</w:t>
      </w:r>
      <w:r>
        <w:rPr>
          <w:spacing w:val="-17"/>
        </w:rPr>
        <w:t xml:space="preserve"> </w:t>
      </w:r>
      <w:r>
        <w:t>is</w:t>
      </w:r>
      <w:r>
        <w:rPr>
          <w:spacing w:val="-15"/>
        </w:rPr>
        <w:t xml:space="preserve"> </w:t>
      </w:r>
      <w:r>
        <w:t>catastrophic</w:t>
      </w:r>
      <w:r>
        <w:rPr>
          <w:spacing w:val="-16"/>
        </w:rPr>
        <w:t xml:space="preserve"> </w:t>
      </w:r>
      <w:r>
        <w:t>forgetting,</w:t>
      </w:r>
      <w:r>
        <w:rPr>
          <w:spacing w:val="-18"/>
        </w:rPr>
        <w:t xml:space="preserve"> </w:t>
      </w:r>
      <w:r>
        <w:t>where</w:t>
      </w:r>
      <w:r>
        <w:rPr>
          <w:spacing w:val="-17"/>
        </w:rPr>
        <w:t xml:space="preserve"> </w:t>
      </w:r>
      <w:r>
        <w:t>the</w:t>
      </w:r>
      <w:r>
        <w:rPr>
          <w:spacing w:val="-17"/>
        </w:rPr>
        <w:t xml:space="preserve"> </w:t>
      </w:r>
      <w:r>
        <w:t>learning</w:t>
      </w:r>
      <w:r>
        <w:rPr>
          <w:spacing w:val="-18"/>
        </w:rPr>
        <w:t xml:space="preserve"> </w:t>
      </w:r>
      <w:r>
        <w:t>process</w:t>
      </w:r>
      <w:r>
        <w:rPr>
          <w:spacing w:val="-17"/>
        </w:rPr>
        <w:t xml:space="preserve"> </w:t>
      </w:r>
      <w:r>
        <w:t>may</w:t>
      </w:r>
      <w:r>
        <w:rPr>
          <w:spacing w:val="-18"/>
        </w:rPr>
        <w:t xml:space="preserve"> </w:t>
      </w:r>
      <w:r>
        <w:t>gradually</w:t>
      </w:r>
      <w:r>
        <w:rPr>
          <w:spacing w:val="-17"/>
        </w:rPr>
        <w:t xml:space="preserve"> </w:t>
      </w:r>
      <w:r>
        <w:t>over- look earlier successful strategies due to overfitting on a limited subset of sampled experiences.</w:t>
      </w:r>
      <w:r>
        <w:rPr>
          <w:spacing w:val="-3"/>
        </w:rPr>
        <w:t xml:space="preserve"> </w:t>
      </w:r>
      <w:r>
        <w:t>While</w:t>
      </w:r>
      <w:r>
        <w:rPr>
          <w:spacing w:val="-3"/>
        </w:rPr>
        <w:t xml:space="preserve"> </w:t>
      </w:r>
      <w:r>
        <w:t>this</w:t>
      </w:r>
      <w:r>
        <w:rPr>
          <w:spacing w:val="-1"/>
        </w:rPr>
        <w:t xml:space="preserve"> </w:t>
      </w:r>
      <w:r>
        <w:t>risk</w:t>
      </w:r>
      <w:r>
        <w:rPr>
          <w:spacing w:val="-3"/>
        </w:rPr>
        <w:t xml:space="preserve"> </w:t>
      </w:r>
      <w:r>
        <w:t>is</w:t>
      </w:r>
      <w:r>
        <w:rPr>
          <w:spacing w:val="-4"/>
        </w:rPr>
        <w:t xml:space="preserve"> </w:t>
      </w:r>
      <w:r>
        <w:t>mitigated</w:t>
      </w:r>
      <w:r>
        <w:rPr>
          <w:spacing w:val="-3"/>
        </w:rPr>
        <w:t xml:space="preserve"> </w:t>
      </w:r>
      <w:r>
        <w:t>through</w:t>
      </w:r>
      <w:r>
        <w:rPr>
          <w:spacing w:val="-3"/>
        </w:rPr>
        <w:t xml:space="preserve"> </w:t>
      </w:r>
      <w:r>
        <w:t>random</w:t>
      </w:r>
      <w:r>
        <w:rPr>
          <w:spacing w:val="-3"/>
        </w:rPr>
        <w:t xml:space="preserve"> </w:t>
      </w:r>
      <w:r>
        <w:t>sampling,</w:t>
      </w:r>
      <w:r>
        <w:rPr>
          <w:spacing w:val="-3"/>
        </w:rPr>
        <w:t xml:space="preserve"> </w:t>
      </w:r>
      <w:r>
        <w:t>it</w:t>
      </w:r>
      <w:r>
        <w:rPr>
          <w:spacing w:val="-3"/>
        </w:rPr>
        <w:t xml:space="preserve"> </w:t>
      </w:r>
      <w:r>
        <w:t>motivates</w:t>
      </w:r>
      <w:r>
        <w:rPr>
          <w:spacing w:val="-4"/>
        </w:rPr>
        <w:t xml:space="preserve"> </w:t>
      </w:r>
      <w:r>
        <w:t>ex- tensions such as Prioritized Experience Replay, in which transitions with higher learning</w:t>
      </w:r>
      <w:r>
        <w:rPr>
          <w:spacing w:val="-7"/>
        </w:rPr>
        <w:t xml:space="preserve"> </w:t>
      </w:r>
      <w:r>
        <w:t>significance</w:t>
      </w:r>
      <w:r>
        <w:rPr>
          <w:spacing w:val="-8"/>
        </w:rPr>
        <w:t xml:space="preserve"> </w:t>
      </w:r>
      <w:r>
        <w:t>are</w:t>
      </w:r>
      <w:r>
        <w:rPr>
          <w:spacing w:val="-7"/>
        </w:rPr>
        <w:t xml:space="preserve"> </w:t>
      </w:r>
      <w:r>
        <w:t>sampled</w:t>
      </w:r>
      <w:r>
        <w:rPr>
          <w:spacing w:val="-6"/>
        </w:rPr>
        <w:t xml:space="preserve"> </w:t>
      </w:r>
      <w:r>
        <w:t>more</w:t>
      </w:r>
      <w:r>
        <w:rPr>
          <w:spacing w:val="-6"/>
        </w:rPr>
        <w:t xml:space="preserve"> </w:t>
      </w:r>
      <w:r>
        <w:t>frequently.</w:t>
      </w:r>
      <w:r>
        <w:rPr>
          <w:spacing w:val="-11"/>
        </w:rPr>
        <w:t xml:space="preserve"> </w:t>
      </w:r>
      <w:r>
        <w:t>However,</w:t>
      </w:r>
      <w:r>
        <w:rPr>
          <w:spacing w:val="-8"/>
        </w:rPr>
        <w:t xml:space="preserve"> </w:t>
      </w:r>
      <w:r>
        <w:t>in</w:t>
      </w:r>
      <w:r>
        <w:rPr>
          <w:spacing w:val="-8"/>
        </w:rPr>
        <w:t xml:space="preserve"> </w:t>
      </w:r>
      <w:r>
        <w:t>this</w:t>
      </w:r>
      <w:r>
        <w:rPr>
          <w:spacing w:val="-5"/>
        </w:rPr>
        <w:t xml:space="preserve"> </w:t>
      </w:r>
      <w:r>
        <w:t>study,</w:t>
      </w:r>
      <w:r>
        <w:rPr>
          <w:spacing w:val="-11"/>
        </w:rPr>
        <w:t xml:space="preserve"> </w:t>
      </w:r>
      <w:r>
        <w:t>standard uniform</w:t>
      </w:r>
      <w:r>
        <w:rPr>
          <w:spacing w:val="-6"/>
        </w:rPr>
        <w:t xml:space="preserve"> </w:t>
      </w:r>
      <w:r>
        <w:t>Experience</w:t>
      </w:r>
      <w:r>
        <w:rPr>
          <w:spacing w:val="-3"/>
        </w:rPr>
        <w:t xml:space="preserve"> </w:t>
      </w:r>
      <w:r>
        <w:t>Replay</w:t>
      </w:r>
      <w:r>
        <w:rPr>
          <w:spacing w:val="-3"/>
        </w:rPr>
        <w:t xml:space="preserve"> </w:t>
      </w:r>
      <w:r>
        <w:t>is</w:t>
      </w:r>
      <w:r>
        <w:rPr>
          <w:spacing w:val="-4"/>
        </w:rPr>
        <w:t xml:space="preserve"> </w:t>
      </w:r>
      <w:r>
        <w:t>adopted</w:t>
      </w:r>
      <w:r>
        <w:rPr>
          <w:spacing w:val="-3"/>
        </w:rPr>
        <w:t xml:space="preserve"> </w:t>
      </w:r>
      <w:r>
        <w:t>to</w:t>
      </w:r>
      <w:r>
        <w:rPr>
          <w:spacing w:val="-6"/>
        </w:rPr>
        <w:t xml:space="preserve"> </w:t>
      </w:r>
      <w:r>
        <w:t>maintain</w:t>
      </w:r>
      <w:r>
        <w:rPr>
          <w:spacing w:val="-3"/>
        </w:rPr>
        <w:t xml:space="preserve"> </w:t>
      </w:r>
      <w:r>
        <w:t>architectural</w:t>
      </w:r>
      <w:r>
        <w:rPr>
          <w:spacing w:val="-3"/>
        </w:rPr>
        <w:t xml:space="preserve"> </w:t>
      </w:r>
      <w:r>
        <w:t>simplicity</w:t>
      </w:r>
      <w:r>
        <w:rPr>
          <w:spacing w:val="-3"/>
        </w:rPr>
        <w:t xml:space="preserve"> </w:t>
      </w:r>
      <w:r>
        <w:t>and</w:t>
      </w:r>
      <w:r>
        <w:rPr>
          <w:spacing w:val="-3"/>
        </w:rPr>
        <w:t xml:space="preserve"> </w:t>
      </w:r>
      <w:r>
        <w:t>con- sistency with classical DQN-based traffic control frameworks.</w:t>
      </w:r>
    </w:p>
    <w:p w14:paraId="6B33B356">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37514440">
      <w:pPr>
        <w:pStyle w:val="5"/>
        <w:spacing w:before="69"/>
        <w:ind w:right="147"/>
        <w:jc w:val="both"/>
      </w:pPr>
      <w:r>
        <w:t>Overall, Experience Replay plays a crucial role in enabling Deep Q-Learning to function</w:t>
      </w:r>
      <w:r>
        <w:rPr>
          <w:spacing w:val="-5"/>
        </w:rPr>
        <w:t xml:space="preserve"> </w:t>
      </w:r>
      <w:r>
        <w:t>reliably</w:t>
      </w:r>
      <w:r>
        <w:rPr>
          <w:spacing w:val="-8"/>
        </w:rPr>
        <w:t xml:space="preserve"> </w:t>
      </w:r>
      <w:r>
        <w:t>in</w:t>
      </w:r>
      <w:r>
        <w:rPr>
          <w:spacing w:val="-2"/>
        </w:rPr>
        <w:t xml:space="preserve"> </w:t>
      </w:r>
      <w:r>
        <w:t>complex</w:t>
      </w:r>
      <w:r>
        <w:rPr>
          <w:spacing w:val="-2"/>
        </w:rPr>
        <w:t xml:space="preserve"> </w:t>
      </w:r>
      <w:r>
        <w:t>and</w:t>
      </w:r>
      <w:r>
        <w:rPr>
          <w:spacing w:val="-5"/>
        </w:rPr>
        <w:t xml:space="preserve"> </w:t>
      </w:r>
      <w:r>
        <w:t>highly</w:t>
      </w:r>
      <w:r>
        <w:rPr>
          <w:spacing w:val="-8"/>
        </w:rPr>
        <w:t xml:space="preserve"> </w:t>
      </w:r>
      <w:r>
        <w:t>correlated</w:t>
      </w:r>
      <w:r>
        <w:rPr>
          <w:spacing w:val="-2"/>
        </w:rPr>
        <w:t xml:space="preserve"> </w:t>
      </w:r>
      <w:r>
        <w:t>environments</w:t>
      </w:r>
      <w:r>
        <w:rPr>
          <w:spacing w:val="-7"/>
        </w:rPr>
        <w:t xml:space="preserve"> </w:t>
      </w:r>
      <w:r>
        <w:t>such</w:t>
      </w:r>
      <w:r>
        <w:rPr>
          <w:spacing w:val="-2"/>
        </w:rPr>
        <w:t xml:space="preserve"> </w:t>
      </w:r>
      <w:r>
        <w:t>as</w:t>
      </w:r>
      <w:r>
        <w:rPr>
          <w:spacing w:val="-8"/>
        </w:rPr>
        <w:t xml:space="preserve"> </w:t>
      </w:r>
      <w:r>
        <w:t>urban</w:t>
      </w:r>
      <w:r>
        <w:rPr>
          <w:spacing w:val="-6"/>
        </w:rPr>
        <w:t xml:space="preserve"> </w:t>
      </w:r>
      <w:r>
        <w:t>traf- fic systems, forming a key component of the DQN training pipeline.</w:t>
      </w:r>
    </w:p>
    <w:p w14:paraId="40789A14">
      <w:pPr>
        <w:pStyle w:val="2"/>
        <w:numPr>
          <w:ilvl w:val="0"/>
          <w:numId w:val="31"/>
        </w:numPr>
        <w:tabs>
          <w:tab w:val="left" w:pos="442"/>
        </w:tabs>
        <w:spacing w:before="242" w:after="0" w:line="240" w:lineRule="auto"/>
        <w:ind w:left="442" w:right="0" w:hanging="304"/>
        <w:jc w:val="left"/>
      </w:pPr>
      <w:bookmarkStart w:id="124" w:name="_bookmark61"/>
      <w:bookmarkEnd w:id="124"/>
      <w:bookmarkStart w:id="125" w:name="a) Transition Data Structure&#13;"/>
      <w:bookmarkEnd w:id="125"/>
      <w:r>
        <w:t>Transition</w:t>
      </w:r>
      <w:r>
        <w:rPr>
          <w:spacing w:val="-8"/>
        </w:rPr>
        <w:t xml:space="preserve"> </w:t>
      </w:r>
      <w:r>
        <w:t>Data</w:t>
      </w:r>
      <w:r>
        <w:rPr>
          <w:spacing w:val="-7"/>
        </w:rPr>
        <w:t xml:space="preserve"> </w:t>
      </w:r>
      <w:r>
        <w:rPr>
          <w:spacing w:val="-2"/>
        </w:rPr>
        <w:t>Structure</w:t>
      </w:r>
    </w:p>
    <w:p w14:paraId="37252991">
      <w:pPr>
        <w:pStyle w:val="5"/>
        <w:spacing w:before="222" w:line="242" w:lineRule="auto"/>
        <w:ind w:right="7652"/>
      </w:pPr>
      <w:r>
        <w:rPr>
          <w:spacing w:val="-2"/>
        </w:rPr>
        <w:t>@dataclass</w:t>
      </w:r>
      <w:r>
        <w:rPr>
          <w:spacing w:val="40"/>
        </w:rPr>
        <w:t xml:space="preserve"> </w:t>
      </w:r>
      <w:r>
        <w:t>class</w:t>
      </w:r>
      <w:r>
        <w:rPr>
          <w:spacing w:val="-18"/>
        </w:rPr>
        <w:t xml:space="preserve"> </w:t>
      </w:r>
      <w:r>
        <w:t>Transition:</w:t>
      </w:r>
    </w:p>
    <w:p w14:paraId="64973239">
      <w:pPr>
        <w:pStyle w:val="5"/>
        <w:ind w:right="6242"/>
      </w:pPr>
      <w:r>
        <w:t>s:</w:t>
      </w:r>
      <w:r>
        <w:rPr>
          <w:spacing w:val="-10"/>
        </w:rPr>
        <w:t xml:space="preserve"> </w:t>
      </w:r>
      <w:r>
        <w:t>np.ndarray#</w:t>
      </w:r>
      <w:r>
        <w:rPr>
          <w:spacing w:val="-10"/>
        </w:rPr>
        <w:t xml:space="preserve"> </w:t>
      </w:r>
      <w:r>
        <w:t>Current</w:t>
      </w:r>
      <w:r>
        <w:rPr>
          <w:spacing w:val="-10"/>
        </w:rPr>
        <w:t xml:space="preserve"> </w:t>
      </w:r>
      <w:r>
        <w:t>state a: int # Action taken</w:t>
      </w:r>
    </w:p>
    <w:p w14:paraId="605B74E3">
      <w:pPr>
        <w:pStyle w:val="5"/>
        <w:ind w:right="6405"/>
      </w:pPr>
      <w:r>
        <w:t>r: float # Reward received s2: np.ndarray</w:t>
      </w:r>
      <w:r>
        <w:rPr>
          <w:spacing w:val="-6"/>
        </w:rPr>
        <w:t xml:space="preserve"> </w:t>
      </w:r>
      <w:r>
        <w:t xml:space="preserve"># Next </w:t>
      </w:r>
      <w:r>
        <w:rPr>
          <w:spacing w:val="-2"/>
        </w:rPr>
        <w:t>state</w:t>
      </w:r>
    </w:p>
    <w:p w14:paraId="4BDD8568">
      <w:pPr>
        <w:pStyle w:val="5"/>
        <w:spacing w:line="321" w:lineRule="exact"/>
      </w:pPr>
      <w:r>
        <w:t>d:</w:t>
      </w:r>
      <w:r>
        <w:rPr>
          <w:spacing w:val="-2"/>
        </w:rPr>
        <w:t xml:space="preserve"> </w:t>
      </w:r>
      <w:r>
        <w:t>bool#</w:t>
      </w:r>
      <w:r>
        <w:rPr>
          <w:spacing w:val="-2"/>
        </w:rPr>
        <w:t xml:space="preserve"> </w:t>
      </w:r>
      <w:r>
        <w:t>Done</w:t>
      </w:r>
      <w:r>
        <w:rPr>
          <w:spacing w:val="-1"/>
        </w:rPr>
        <w:t xml:space="preserve"> </w:t>
      </w:r>
      <w:r>
        <w:t>flag</w:t>
      </w:r>
      <w:r>
        <w:rPr>
          <w:spacing w:val="-2"/>
        </w:rPr>
        <w:t xml:space="preserve"> </w:t>
      </w:r>
      <w:r>
        <w:t>(episode</w:t>
      </w:r>
      <w:r>
        <w:rPr>
          <w:spacing w:val="-1"/>
        </w:rPr>
        <w:t xml:space="preserve"> </w:t>
      </w:r>
      <w:r>
        <w:rPr>
          <w:spacing w:val="-4"/>
        </w:rPr>
        <w:t>end)</w:t>
      </w:r>
    </w:p>
    <w:p w14:paraId="533105E4">
      <w:pPr>
        <w:pStyle w:val="5"/>
        <w:spacing w:before="198"/>
        <w:ind w:left="0"/>
      </w:pPr>
    </w:p>
    <w:p w14:paraId="3769860C">
      <w:pPr>
        <w:pStyle w:val="2"/>
        <w:numPr>
          <w:ilvl w:val="0"/>
          <w:numId w:val="31"/>
        </w:numPr>
        <w:tabs>
          <w:tab w:val="left" w:pos="456"/>
        </w:tabs>
        <w:spacing w:before="0" w:after="0" w:line="240" w:lineRule="auto"/>
        <w:ind w:left="456" w:right="0" w:hanging="318"/>
        <w:jc w:val="left"/>
      </w:pPr>
      <w:bookmarkStart w:id="126" w:name="_bookmark62"/>
      <w:bookmarkEnd w:id="126"/>
      <w:bookmarkStart w:id="127" w:name="b) ReplayBuffer Class&#13;"/>
      <w:bookmarkEnd w:id="127"/>
      <w:r>
        <w:t>ReplayBuffer</w:t>
      </w:r>
      <w:r>
        <w:rPr>
          <w:spacing w:val="-3"/>
        </w:rPr>
        <w:t xml:space="preserve"> </w:t>
      </w:r>
      <w:r>
        <w:rPr>
          <w:spacing w:val="-4"/>
        </w:rPr>
        <w:t>Class</w:t>
      </w:r>
    </w:p>
    <w:p w14:paraId="233D37D6">
      <w:pPr>
        <w:pStyle w:val="5"/>
        <w:spacing w:before="223" w:line="322" w:lineRule="exact"/>
      </w:pPr>
      <w:r>
        <w:t>class</w:t>
      </w:r>
      <w:r>
        <w:rPr>
          <w:spacing w:val="-4"/>
        </w:rPr>
        <w:t xml:space="preserve"> </w:t>
      </w:r>
      <w:r>
        <w:rPr>
          <w:spacing w:val="-2"/>
        </w:rPr>
        <w:t>ReplayBuffer:</w:t>
      </w:r>
    </w:p>
    <w:p w14:paraId="079A1379">
      <w:pPr>
        <w:pStyle w:val="5"/>
        <w:tabs>
          <w:tab w:val="left" w:pos="847"/>
          <w:tab w:val="left" w:pos="1500"/>
        </w:tabs>
        <w:ind w:right="2887"/>
      </w:pPr>
      <w:r>
        <w:t xml:space="preserve">def </w:t>
      </w:r>
      <w:r>
        <w:rPr>
          <w:u w:val="single"/>
        </w:rPr>
        <w:tab/>
      </w:r>
      <w:r>
        <w:rPr>
          <w:spacing w:val="-4"/>
        </w:rPr>
        <w:t>init</w:t>
      </w:r>
      <w:r>
        <w:rPr>
          <w:u w:val="single"/>
        </w:rPr>
        <w:tab/>
      </w:r>
      <w:r>
        <w:t>(self,</w:t>
      </w:r>
      <w:r>
        <w:rPr>
          <w:spacing w:val="-7"/>
        </w:rPr>
        <w:t xml:space="preserve"> </w:t>
      </w:r>
      <w:r>
        <w:t>capacity:</w:t>
      </w:r>
      <w:r>
        <w:rPr>
          <w:spacing w:val="-7"/>
        </w:rPr>
        <w:t xml:space="preserve"> </w:t>
      </w:r>
      <w:r>
        <w:t>int,</w:t>
      </w:r>
      <w:r>
        <w:rPr>
          <w:spacing w:val="-7"/>
        </w:rPr>
        <w:t xml:space="preserve"> </w:t>
      </w:r>
      <w:r>
        <w:t>state_shape:</w:t>
      </w:r>
      <w:r>
        <w:rPr>
          <w:spacing w:val="-7"/>
        </w:rPr>
        <w:t xml:space="preserve"> </w:t>
      </w:r>
      <w:r>
        <w:t>Tuple[int,</w:t>
      </w:r>
      <w:r>
        <w:rPr>
          <w:spacing w:val="-7"/>
        </w:rPr>
        <w:t xml:space="preserve"> </w:t>
      </w:r>
      <w:r>
        <w:t>...]): self.capacity = capacity# Max transitions to store self.state_shape = state_shape</w:t>
      </w:r>
    </w:p>
    <w:p w14:paraId="03EA05B3">
      <w:pPr>
        <w:pStyle w:val="5"/>
        <w:spacing w:before="1"/>
        <w:ind w:right="5237"/>
      </w:pPr>
      <w:r>
        <w:t>self.storage: List[Transition] = [] self.idx</w:t>
      </w:r>
      <w:r>
        <w:rPr>
          <w:spacing w:val="-1"/>
        </w:rPr>
        <w:t xml:space="preserve"> </w:t>
      </w:r>
      <w:r>
        <w:t>=</w:t>
      </w:r>
      <w:r>
        <w:rPr>
          <w:spacing w:val="-4"/>
        </w:rPr>
        <w:t xml:space="preserve"> </w:t>
      </w:r>
      <w:r>
        <w:t>0# Circular</w:t>
      </w:r>
      <w:r>
        <w:rPr>
          <w:spacing w:val="-1"/>
        </w:rPr>
        <w:t xml:space="preserve"> </w:t>
      </w:r>
      <w:r>
        <w:t xml:space="preserve">buffer </w:t>
      </w:r>
      <w:r>
        <w:rPr>
          <w:spacing w:val="-4"/>
        </w:rPr>
        <w:t>index</w:t>
      </w:r>
    </w:p>
    <w:p w14:paraId="42BDAF49">
      <w:pPr>
        <w:pStyle w:val="5"/>
        <w:spacing w:before="321"/>
        <w:ind w:right="265"/>
      </w:pPr>
      <w:r>
        <w:t>def</w:t>
      </w:r>
      <w:r>
        <w:rPr>
          <w:spacing w:val="-3"/>
        </w:rPr>
        <w:t xml:space="preserve"> </w:t>
      </w:r>
      <w:r>
        <w:t>push(self,</w:t>
      </w:r>
      <w:r>
        <w:rPr>
          <w:spacing w:val="-3"/>
        </w:rPr>
        <w:t xml:space="preserve"> </w:t>
      </w:r>
      <w:r>
        <w:t>s:</w:t>
      </w:r>
      <w:r>
        <w:rPr>
          <w:spacing w:val="-3"/>
        </w:rPr>
        <w:t xml:space="preserve"> </w:t>
      </w:r>
      <w:r>
        <w:t>np.ndarray,</w:t>
      </w:r>
      <w:r>
        <w:rPr>
          <w:spacing w:val="-3"/>
        </w:rPr>
        <w:t xml:space="preserve"> </w:t>
      </w:r>
      <w:r>
        <w:t>a:</w:t>
      </w:r>
      <w:r>
        <w:rPr>
          <w:spacing w:val="-3"/>
        </w:rPr>
        <w:t xml:space="preserve"> </w:t>
      </w:r>
      <w:r>
        <w:t>int,</w:t>
      </w:r>
      <w:r>
        <w:rPr>
          <w:spacing w:val="-3"/>
        </w:rPr>
        <w:t xml:space="preserve"> </w:t>
      </w:r>
      <w:r>
        <w:t>r:</w:t>
      </w:r>
      <w:r>
        <w:rPr>
          <w:spacing w:val="-3"/>
        </w:rPr>
        <w:t xml:space="preserve"> </w:t>
      </w:r>
      <w:r>
        <w:t>float,</w:t>
      </w:r>
      <w:r>
        <w:rPr>
          <w:spacing w:val="-3"/>
        </w:rPr>
        <w:t xml:space="preserve"> </w:t>
      </w:r>
      <w:r>
        <w:t>s2:</w:t>
      </w:r>
      <w:r>
        <w:rPr>
          <w:spacing w:val="-3"/>
        </w:rPr>
        <w:t xml:space="preserve"> </w:t>
      </w:r>
      <w:r>
        <w:t>np.ndarray,</w:t>
      </w:r>
      <w:r>
        <w:rPr>
          <w:spacing w:val="-3"/>
        </w:rPr>
        <w:t xml:space="preserve"> </w:t>
      </w:r>
      <w:r>
        <w:t>d:</w:t>
      </w:r>
      <w:r>
        <w:rPr>
          <w:spacing w:val="-3"/>
        </w:rPr>
        <w:t xml:space="preserve"> </w:t>
      </w:r>
      <w:r>
        <w:t>bool)</w:t>
      </w:r>
      <w:r>
        <w:rPr>
          <w:spacing w:val="-4"/>
        </w:rPr>
        <w:t xml:space="preserve"> </w:t>
      </w:r>
      <w:r>
        <w:t>-&gt;</w:t>
      </w:r>
      <w:r>
        <w:rPr>
          <w:spacing w:val="-3"/>
        </w:rPr>
        <w:t xml:space="preserve"> </w:t>
      </w:r>
      <w:r>
        <w:t>None: """Lưu transition mới."""</w:t>
      </w:r>
    </w:p>
    <w:p w14:paraId="30981F8D">
      <w:pPr>
        <w:pStyle w:val="5"/>
        <w:spacing w:before="2"/>
        <w:ind w:right="2887"/>
      </w:pPr>
      <w:r>
        <w:t>if len(self.storage) &lt; self.capacity: self.storage.append(Transition(s.copy(),</w:t>
      </w:r>
      <w:r>
        <w:rPr>
          <w:spacing w:val="-8"/>
        </w:rPr>
        <w:t xml:space="preserve"> </w:t>
      </w:r>
      <w:r>
        <w:t>a,</w:t>
      </w:r>
      <w:r>
        <w:rPr>
          <w:spacing w:val="-8"/>
        </w:rPr>
        <w:t xml:space="preserve"> </w:t>
      </w:r>
      <w:r>
        <w:t>r,</w:t>
      </w:r>
      <w:r>
        <w:rPr>
          <w:spacing w:val="-8"/>
        </w:rPr>
        <w:t xml:space="preserve"> </w:t>
      </w:r>
      <w:r>
        <w:t>s2.copy(),</w:t>
      </w:r>
      <w:r>
        <w:rPr>
          <w:spacing w:val="-8"/>
        </w:rPr>
        <w:t xml:space="preserve"> </w:t>
      </w:r>
      <w:r>
        <w:t xml:space="preserve">d)) </w:t>
      </w:r>
      <w:r>
        <w:rPr>
          <w:spacing w:val="-2"/>
        </w:rPr>
        <w:t>else:</w:t>
      </w:r>
    </w:p>
    <w:p w14:paraId="0FE5C390">
      <w:pPr>
        <w:pStyle w:val="5"/>
        <w:ind w:right="2491"/>
      </w:pPr>
      <w:r>
        <w:t># Ghi đè transition cũ nhất (circular buffer) self.storage[self.idx]</w:t>
      </w:r>
      <w:r>
        <w:rPr>
          <w:spacing w:val="-6"/>
        </w:rPr>
        <w:t xml:space="preserve"> </w:t>
      </w:r>
      <w:r>
        <w:t>=</w:t>
      </w:r>
      <w:r>
        <w:rPr>
          <w:spacing w:val="-6"/>
        </w:rPr>
        <w:t xml:space="preserve"> </w:t>
      </w:r>
      <w:r>
        <w:t>Transition(s.copy(),</w:t>
      </w:r>
      <w:r>
        <w:rPr>
          <w:spacing w:val="-6"/>
        </w:rPr>
        <w:t xml:space="preserve"> </w:t>
      </w:r>
      <w:r>
        <w:t>a,</w:t>
      </w:r>
      <w:r>
        <w:rPr>
          <w:spacing w:val="-6"/>
        </w:rPr>
        <w:t xml:space="preserve"> </w:t>
      </w:r>
      <w:r>
        <w:t>r,</w:t>
      </w:r>
      <w:r>
        <w:rPr>
          <w:spacing w:val="-6"/>
        </w:rPr>
        <w:t xml:space="preserve"> </w:t>
      </w:r>
      <w:r>
        <w:t>s2.copy(),</w:t>
      </w:r>
      <w:r>
        <w:rPr>
          <w:spacing w:val="-6"/>
        </w:rPr>
        <w:t xml:space="preserve"> </w:t>
      </w:r>
      <w:r>
        <w:t>d) self.idx = (self.idx + 1) % self.capacity</w:t>
      </w:r>
    </w:p>
    <w:p w14:paraId="7BF3F478">
      <w:pPr>
        <w:pStyle w:val="5"/>
        <w:spacing w:before="201"/>
        <w:ind w:left="0"/>
      </w:pPr>
    </w:p>
    <w:p w14:paraId="1E087CE3">
      <w:pPr>
        <w:pStyle w:val="2"/>
        <w:numPr>
          <w:ilvl w:val="0"/>
          <w:numId w:val="31"/>
        </w:numPr>
        <w:tabs>
          <w:tab w:val="left" w:pos="425"/>
        </w:tabs>
        <w:spacing w:before="0" w:after="0" w:line="240" w:lineRule="auto"/>
        <w:ind w:left="425" w:right="0" w:hanging="287"/>
        <w:jc w:val="left"/>
      </w:pPr>
      <w:bookmarkStart w:id="128" w:name="c) Sample Batch for Training&#13;"/>
      <w:bookmarkEnd w:id="128"/>
      <w:bookmarkStart w:id="129" w:name="_bookmark63"/>
      <w:bookmarkEnd w:id="129"/>
      <w:r>
        <w:t>Sample</w:t>
      </w:r>
      <w:r>
        <w:rPr>
          <w:spacing w:val="-3"/>
        </w:rPr>
        <w:t xml:space="preserve"> </w:t>
      </w:r>
      <w:r>
        <w:t>Batch</w:t>
      </w:r>
      <w:r>
        <w:rPr>
          <w:spacing w:val="-2"/>
        </w:rPr>
        <w:t xml:space="preserve"> </w:t>
      </w:r>
      <w:r>
        <w:t>for</w:t>
      </w:r>
      <w:r>
        <w:rPr>
          <w:spacing w:val="-7"/>
        </w:rPr>
        <w:t xml:space="preserve"> </w:t>
      </w:r>
      <w:r>
        <w:rPr>
          <w:spacing w:val="-2"/>
        </w:rPr>
        <w:t>Training</w:t>
      </w:r>
    </w:p>
    <w:p w14:paraId="66CFF24F">
      <w:pPr>
        <w:pStyle w:val="5"/>
        <w:spacing w:before="24" w:line="322" w:lineRule="exact"/>
      </w:pPr>
      <w:r>
        <w:t>def</w:t>
      </w:r>
      <w:r>
        <w:rPr>
          <w:spacing w:val="-3"/>
        </w:rPr>
        <w:t xml:space="preserve"> </w:t>
      </w:r>
      <w:r>
        <w:t>sample(self,</w:t>
      </w:r>
      <w:r>
        <w:rPr>
          <w:spacing w:val="-3"/>
        </w:rPr>
        <w:t xml:space="preserve"> </w:t>
      </w:r>
      <w:r>
        <w:t>batch_size:</w:t>
      </w:r>
      <w:r>
        <w:rPr>
          <w:spacing w:val="-2"/>
        </w:rPr>
        <w:t xml:space="preserve"> int):</w:t>
      </w:r>
    </w:p>
    <w:p w14:paraId="28015B90">
      <w:pPr>
        <w:pStyle w:val="5"/>
        <w:spacing w:line="322" w:lineRule="exact"/>
      </w:pPr>
      <w:r>
        <w:t>"""Sample random</w:t>
      </w:r>
      <w:r>
        <w:rPr>
          <w:spacing w:val="-5"/>
        </w:rPr>
        <w:t xml:space="preserve"> </w:t>
      </w:r>
      <w:r>
        <w:t>batch</w:t>
      </w:r>
      <w:r>
        <w:rPr>
          <w:spacing w:val="-2"/>
        </w:rPr>
        <w:t xml:space="preserve"> </w:t>
      </w:r>
      <w:r>
        <w:t>cho</w:t>
      </w:r>
      <w:r>
        <w:rPr>
          <w:spacing w:val="-1"/>
        </w:rPr>
        <w:t xml:space="preserve"> </w:t>
      </w:r>
      <w:r>
        <w:rPr>
          <w:spacing w:val="-2"/>
        </w:rPr>
        <w:t>training."""</w:t>
      </w:r>
    </w:p>
    <w:p w14:paraId="3883E0C9">
      <w:pPr>
        <w:pStyle w:val="5"/>
      </w:pPr>
      <w:r>
        <w:t>batch</w:t>
      </w:r>
      <w:r>
        <w:rPr>
          <w:spacing w:val="-4"/>
        </w:rPr>
        <w:t xml:space="preserve"> </w:t>
      </w:r>
      <w:r>
        <w:t>=</w:t>
      </w:r>
      <w:r>
        <w:rPr>
          <w:spacing w:val="-4"/>
        </w:rPr>
        <w:t xml:space="preserve"> </w:t>
      </w:r>
      <w:r>
        <w:t>random.sample(self.storage,</w:t>
      </w:r>
      <w:r>
        <w:rPr>
          <w:spacing w:val="-3"/>
        </w:rPr>
        <w:t xml:space="preserve"> </w:t>
      </w:r>
      <w:r>
        <w:rPr>
          <w:spacing w:val="-2"/>
        </w:rPr>
        <w:t>batch_size)</w:t>
      </w:r>
    </w:p>
    <w:p w14:paraId="4B5AFBC3">
      <w:pPr>
        <w:pStyle w:val="5"/>
        <w:spacing w:before="321"/>
      </w:pPr>
      <w:r>
        <w:t>#</w:t>
      </w:r>
      <w:r>
        <w:rPr>
          <w:spacing w:val="-1"/>
        </w:rPr>
        <w:t xml:space="preserve"> </w:t>
      </w:r>
      <w:r>
        <w:t>Convert</w:t>
      </w:r>
      <w:r>
        <w:rPr>
          <w:spacing w:val="-1"/>
        </w:rPr>
        <w:t xml:space="preserve"> </w:t>
      </w:r>
      <w:r>
        <w:t>to</w:t>
      </w:r>
      <w:r>
        <w:rPr>
          <w:spacing w:val="-1"/>
        </w:rPr>
        <w:t xml:space="preserve"> </w:t>
      </w:r>
      <w:r>
        <w:rPr>
          <w:spacing w:val="-2"/>
        </w:rPr>
        <w:t>tensors</w:t>
      </w:r>
    </w:p>
    <w:p w14:paraId="6A331A55">
      <w:pPr>
        <w:pStyle w:val="5"/>
        <w:spacing w:before="2"/>
        <w:ind w:right="1433"/>
      </w:pPr>
      <w:r>
        <w:t>s</w:t>
      </w:r>
      <w:r>
        <w:rPr>
          <w:spacing w:val="-6"/>
        </w:rPr>
        <w:t xml:space="preserve"> </w:t>
      </w:r>
      <w:r>
        <w:t>=</w:t>
      </w:r>
      <w:r>
        <w:rPr>
          <w:spacing w:val="-6"/>
        </w:rPr>
        <w:t xml:space="preserve"> </w:t>
      </w:r>
      <w:r>
        <w:t>torch.from_numpy(np.stack([b.s</w:t>
      </w:r>
      <w:r>
        <w:rPr>
          <w:spacing w:val="-6"/>
        </w:rPr>
        <w:t xml:space="preserve"> </w:t>
      </w:r>
      <w:r>
        <w:t>for</w:t>
      </w:r>
      <w:r>
        <w:rPr>
          <w:spacing w:val="-6"/>
        </w:rPr>
        <w:t xml:space="preserve"> </w:t>
      </w:r>
      <w:r>
        <w:t>b</w:t>
      </w:r>
      <w:r>
        <w:rPr>
          <w:spacing w:val="-6"/>
        </w:rPr>
        <w:t xml:space="preserve"> </w:t>
      </w:r>
      <w:r>
        <w:t>in</w:t>
      </w:r>
      <w:r>
        <w:rPr>
          <w:spacing w:val="-6"/>
        </w:rPr>
        <w:t xml:space="preserve"> </w:t>
      </w:r>
      <w:r>
        <w:t>batch]).astype(np.float32)) a = torch.tensor([b.a for b in batch], dtype=torch.long)</w:t>
      </w:r>
    </w:p>
    <w:p w14:paraId="01232A72">
      <w:pPr>
        <w:pStyle w:val="5"/>
        <w:spacing w:line="321" w:lineRule="exact"/>
      </w:pPr>
      <w:r>
        <w:t>r</w:t>
      </w:r>
      <w:r>
        <w:rPr>
          <w:spacing w:val="-4"/>
        </w:rPr>
        <w:t xml:space="preserve"> </w:t>
      </w:r>
      <w:r>
        <w:t>=</w:t>
      </w:r>
      <w:r>
        <w:rPr>
          <w:spacing w:val="-2"/>
        </w:rPr>
        <w:t xml:space="preserve"> </w:t>
      </w:r>
      <w:r>
        <w:t>torch.tensor([b.r</w:t>
      </w:r>
      <w:r>
        <w:rPr>
          <w:spacing w:val="-1"/>
        </w:rPr>
        <w:t xml:space="preserve"> </w:t>
      </w:r>
      <w:r>
        <w:t>for</w:t>
      </w:r>
      <w:r>
        <w:rPr>
          <w:spacing w:val="-2"/>
        </w:rPr>
        <w:t xml:space="preserve"> </w:t>
      </w:r>
      <w:r>
        <w:t>b</w:t>
      </w:r>
      <w:r>
        <w:rPr>
          <w:spacing w:val="-1"/>
        </w:rPr>
        <w:t xml:space="preserve"> </w:t>
      </w:r>
      <w:r>
        <w:t>in</w:t>
      </w:r>
      <w:r>
        <w:rPr>
          <w:spacing w:val="-2"/>
        </w:rPr>
        <w:t xml:space="preserve"> </w:t>
      </w:r>
      <w:r>
        <w:t>batch],</w:t>
      </w:r>
      <w:r>
        <w:rPr>
          <w:spacing w:val="-4"/>
        </w:rPr>
        <w:t xml:space="preserve"> </w:t>
      </w:r>
      <w:r>
        <w:rPr>
          <w:spacing w:val="-2"/>
        </w:rPr>
        <w:t>dtype=torch.float32)</w:t>
      </w:r>
    </w:p>
    <w:p w14:paraId="39855FFA">
      <w:pPr>
        <w:pStyle w:val="5"/>
        <w:spacing w:line="322" w:lineRule="exact"/>
      </w:pPr>
      <w:r>
        <w:t>s2</w:t>
      </w:r>
      <w:r>
        <w:rPr>
          <w:spacing w:val="-3"/>
        </w:rPr>
        <w:t xml:space="preserve"> </w:t>
      </w:r>
      <w:r>
        <w:t>=</w:t>
      </w:r>
      <w:r>
        <w:rPr>
          <w:spacing w:val="-3"/>
        </w:rPr>
        <w:t xml:space="preserve"> </w:t>
      </w:r>
      <w:r>
        <w:t>torch.from_numpy(np.stack([b.s2</w:t>
      </w:r>
      <w:r>
        <w:rPr>
          <w:spacing w:val="-2"/>
        </w:rPr>
        <w:t xml:space="preserve"> </w:t>
      </w:r>
      <w:r>
        <w:t>for</w:t>
      </w:r>
      <w:r>
        <w:rPr>
          <w:spacing w:val="-3"/>
        </w:rPr>
        <w:t xml:space="preserve"> </w:t>
      </w:r>
      <w:r>
        <w:t>b</w:t>
      </w:r>
      <w:r>
        <w:rPr>
          <w:spacing w:val="-3"/>
        </w:rPr>
        <w:t xml:space="preserve"> </w:t>
      </w:r>
      <w:r>
        <w:t>in</w:t>
      </w:r>
      <w:r>
        <w:rPr>
          <w:spacing w:val="-2"/>
        </w:rPr>
        <w:t xml:space="preserve"> batch]).astype(np.float32))</w:t>
      </w:r>
    </w:p>
    <w:p w14:paraId="2B277E14">
      <w:pPr>
        <w:pStyle w:val="5"/>
        <w:spacing w:after="0" w:line="322" w:lineRule="exact"/>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38F13AD9">
      <w:pPr>
        <w:pStyle w:val="5"/>
        <w:spacing w:before="69" w:line="480" w:lineRule="auto"/>
        <w:ind w:right="2887"/>
      </w:pPr>
      <w:r>
        <w:t>d</w:t>
      </w:r>
      <w:r>
        <w:rPr>
          <w:spacing w:val="-5"/>
        </w:rPr>
        <w:t xml:space="preserve"> </w:t>
      </w:r>
      <w:r>
        <w:t>=</w:t>
      </w:r>
      <w:r>
        <w:rPr>
          <w:spacing w:val="-5"/>
        </w:rPr>
        <w:t xml:space="preserve"> </w:t>
      </w:r>
      <w:r>
        <w:t>torch.tensor([b.d</w:t>
      </w:r>
      <w:r>
        <w:rPr>
          <w:spacing w:val="-5"/>
        </w:rPr>
        <w:t xml:space="preserve"> </w:t>
      </w:r>
      <w:r>
        <w:t>for</w:t>
      </w:r>
      <w:r>
        <w:rPr>
          <w:spacing w:val="-5"/>
        </w:rPr>
        <w:t xml:space="preserve"> </w:t>
      </w:r>
      <w:r>
        <w:t>b</w:t>
      </w:r>
      <w:r>
        <w:rPr>
          <w:spacing w:val="-5"/>
        </w:rPr>
        <w:t xml:space="preserve"> </w:t>
      </w:r>
      <w:r>
        <w:t>in</w:t>
      </w:r>
      <w:r>
        <w:rPr>
          <w:spacing w:val="-5"/>
        </w:rPr>
        <w:t xml:space="preserve"> </w:t>
      </w:r>
      <w:r>
        <w:t>batch],</w:t>
      </w:r>
      <w:r>
        <w:rPr>
          <w:spacing w:val="-7"/>
        </w:rPr>
        <w:t xml:space="preserve"> </w:t>
      </w:r>
      <w:r>
        <w:t>dtype=torch.float32) return s, a, r, s2, d</w:t>
      </w:r>
    </w:p>
    <w:p w14:paraId="0C1C0418">
      <w:pPr>
        <w:pStyle w:val="2"/>
        <w:numPr>
          <w:ilvl w:val="1"/>
          <w:numId w:val="26"/>
        </w:numPr>
        <w:tabs>
          <w:tab w:val="left" w:pos="629"/>
        </w:tabs>
        <w:spacing w:before="6" w:after="0" w:line="240" w:lineRule="auto"/>
        <w:ind w:left="629" w:right="0" w:hanging="491"/>
        <w:jc w:val="left"/>
      </w:pPr>
      <w:bookmarkStart w:id="130" w:name="3.4. ε-greedy Exploration Strategy &#13;"/>
      <w:bookmarkEnd w:id="130"/>
      <w:bookmarkStart w:id="131" w:name="_bookmark64"/>
      <w:bookmarkEnd w:id="131"/>
      <w:r>
        <w:t>ε-greedy</w:t>
      </w:r>
      <w:r>
        <w:rPr>
          <w:spacing w:val="-7"/>
        </w:rPr>
        <w:t xml:space="preserve"> </w:t>
      </w:r>
      <w:r>
        <w:t>Exploration</w:t>
      </w:r>
      <w:r>
        <w:rPr>
          <w:spacing w:val="-5"/>
        </w:rPr>
        <w:t xml:space="preserve"> </w:t>
      </w:r>
      <w:r>
        <w:rPr>
          <w:spacing w:val="-2"/>
        </w:rPr>
        <w:t>Strategy</w:t>
      </w:r>
    </w:p>
    <w:p w14:paraId="48FDC16F">
      <w:pPr>
        <w:pStyle w:val="5"/>
        <w:spacing w:before="242"/>
        <w:ind w:right="149"/>
        <w:jc w:val="both"/>
      </w:pPr>
      <w:r>
        <w:t>The</w:t>
      </w:r>
      <w:r>
        <w:rPr>
          <w:spacing w:val="-6"/>
        </w:rPr>
        <w:t xml:space="preserve"> </w:t>
      </w:r>
      <w:r>
        <w:t>ε-greedy</w:t>
      </w:r>
      <w:r>
        <w:rPr>
          <w:spacing w:val="-9"/>
        </w:rPr>
        <w:t xml:space="preserve"> </w:t>
      </w:r>
      <w:r>
        <w:t>exploration</w:t>
      </w:r>
      <w:r>
        <w:rPr>
          <w:spacing w:val="-6"/>
        </w:rPr>
        <w:t xml:space="preserve"> </w:t>
      </w:r>
      <w:r>
        <w:t>strategy</w:t>
      </w:r>
      <w:r>
        <w:rPr>
          <w:spacing w:val="-11"/>
        </w:rPr>
        <w:t xml:space="preserve"> </w:t>
      </w:r>
      <w:r>
        <w:t>is</w:t>
      </w:r>
      <w:r>
        <w:rPr>
          <w:spacing w:val="-5"/>
        </w:rPr>
        <w:t xml:space="preserve"> </w:t>
      </w:r>
      <w:r>
        <w:t>a</w:t>
      </w:r>
      <w:r>
        <w:rPr>
          <w:spacing w:val="-7"/>
        </w:rPr>
        <w:t xml:space="preserve"> </w:t>
      </w:r>
      <w:r>
        <w:t>widely</w:t>
      </w:r>
      <w:r>
        <w:rPr>
          <w:spacing w:val="-9"/>
        </w:rPr>
        <w:t xml:space="preserve"> </w:t>
      </w:r>
      <w:r>
        <w:t>adopted</w:t>
      </w:r>
      <w:r>
        <w:rPr>
          <w:spacing w:val="-7"/>
        </w:rPr>
        <w:t xml:space="preserve"> </w:t>
      </w:r>
      <w:r>
        <w:t>policy</w:t>
      </w:r>
      <w:r>
        <w:rPr>
          <w:spacing w:val="-12"/>
        </w:rPr>
        <w:t xml:space="preserve"> </w:t>
      </w:r>
      <w:r>
        <w:t>in</w:t>
      </w:r>
      <w:r>
        <w:rPr>
          <w:spacing w:val="-5"/>
        </w:rPr>
        <w:t xml:space="preserve"> </w:t>
      </w:r>
      <w:r>
        <w:t>Deep</w:t>
      </w:r>
      <w:r>
        <w:rPr>
          <w:spacing w:val="-6"/>
        </w:rPr>
        <w:t xml:space="preserve"> </w:t>
      </w:r>
      <w:r>
        <w:t>Q-Learning</w:t>
      </w:r>
      <w:r>
        <w:rPr>
          <w:spacing w:val="-8"/>
        </w:rPr>
        <w:t xml:space="preserve"> </w:t>
      </w:r>
      <w:r>
        <w:t>to address the fundamental exploration–exploitation trade-off in reinforcement learn- ing.</w:t>
      </w:r>
      <w:r>
        <w:rPr>
          <w:spacing w:val="-6"/>
        </w:rPr>
        <w:t xml:space="preserve"> </w:t>
      </w:r>
      <w:r>
        <w:t>During</w:t>
      </w:r>
      <w:r>
        <w:rPr>
          <w:spacing w:val="-9"/>
        </w:rPr>
        <w:t xml:space="preserve"> </w:t>
      </w:r>
      <w:r>
        <w:t>training,</w:t>
      </w:r>
      <w:r>
        <w:rPr>
          <w:spacing w:val="-9"/>
        </w:rPr>
        <w:t xml:space="preserve"> </w:t>
      </w:r>
      <w:r>
        <w:t>the</w:t>
      </w:r>
      <w:r>
        <w:rPr>
          <w:spacing w:val="-7"/>
        </w:rPr>
        <w:t xml:space="preserve"> </w:t>
      </w:r>
      <w:r>
        <w:t>agent</w:t>
      </w:r>
      <w:r>
        <w:rPr>
          <w:spacing w:val="-7"/>
        </w:rPr>
        <w:t xml:space="preserve"> </w:t>
      </w:r>
      <w:r>
        <w:t>must</w:t>
      </w:r>
      <w:r>
        <w:rPr>
          <w:spacing w:val="-9"/>
        </w:rPr>
        <w:t xml:space="preserve"> </w:t>
      </w:r>
      <w:r>
        <w:t>decide</w:t>
      </w:r>
      <w:r>
        <w:rPr>
          <w:spacing w:val="-9"/>
        </w:rPr>
        <w:t xml:space="preserve"> </w:t>
      </w:r>
      <w:r>
        <w:t>whether</w:t>
      </w:r>
      <w:r>
        <w:rPr>
          <w:spacing w:val="-10"/>
        </w:rPr>
        <w:t xml:space="preserve"> </w:t>
      </w:r>
      <w:r>
        <w:t>to</w:t>
      </w:r>
      <w:r>
        <w:rPr>
          <w:spacing w:val="-7"/>
        </w:rPr>
        <w:t xml:space="preserve"> </w:t>
      </w:r>
      <w:r>
        <w:t>exploit</w:t>
      </w:r>
      <w:r>
        <w:rPr>
          <w:spacing w:val="-8"/>
        </w:rPr>
        <w:t xml:space="preserve"> </w:t>
      </w:r>
      <w:r>
        <w:t>its</w:t>
      </w:r>
      <w:r>
        <w:rPr>
          <w:spacing w:val="-8"/>
        </w:rPr>
        <w:t xml:space="preserve"> </w:t>
      </w:r>
      <w:r>
        <w:t>current</w:t>
      </w:r>
      <w:r>
        <w:rPr>
          <w:spacing w:val="-9"/>
        </w:rPr>
        <w:t xml:space="preserve"> </w:t>
      </w:r>
      <w:r>
        <w:t>knowledge by selecting the action with the highest estimated Q-value or to explore alternative actions that may lead to improved long-term performance.</w:t>
      </w:r>
    </w:p>
    <w:p w14:paraId="40BBFEA1">
      <w:pPr>
        <w:pStyle w:val="5"/>
        <w:spacing w:before="243"/>
        <w:ind w:right="150"/>
        <w:jc w:val="both"/>
      </w:pPr>
      <w:r>
        <w:t>Under the ε-greedy</w:t>
      </w:r>
      <w:r>
        <w:rPr>
          <w:spacing w:val="-5"/>
        </w:rPr>
        <w:t xml:space="preserve"> </w:t>
      </w:r>
      <w:r>
        <w:t>policy,</w:t>
      </w:r>
      <w:r>
        <w:rPr>
          <w:spacing w:val="-1"/>
        </w:rPr>
        <w:t xml:space="preserve"> </w:t>
      </w:r>
      <w:r>
        <w:t>the agent selects a random</w:t>
      </w:r>
      <w:r>
        <w:rPr>
          <w:spacing w:val="-5"/>
        </w:rPr>
        <w:t xml:space="preserve"> </w:t>
      </w:r>
      <w:r>
        <w:t>action with probability</w:t>
      </w:r>
      <w:r>
        <w:rPr>
          <w:spacing w:val="-3"/>
        </w:rPr>
        <w:t xml:space="preserve"> </w:t>
      </w:r>
      <w:r>
        <w:t>ε and chooses the greedy</w:t>
      </w:r>
      <w:r>
        <w:rPr>
          <w:spacing w:val="-3"/>
        </w:rPr>
        <w:t xml:space="preserve"> </w:t>
      </w:r>
      <w:r>
        <w:t>action—the</w:t>
      </w:r>
      <w:r>
        <w:rPr>
          <w:spacing w:val="-1"/>
        </w:rPr>
        <w:t xml:space="preserve"> </w:t>
      </w:r>
      <w:r>
        <w:t>action that maximizes the predicted Q-value—with probability ε. Formally, the action selection policy is defined as:</w:t>
      </w:r>
    </w:p>
    <w:p w14:paraId="7948C29E">
      <w:pPr>
        <w:pStyle w:val="5"/>
        <w:spacing w:before="109"/>
        <w:ind w:left="0"/>
        <w:rPr>
          <w:sz w:val="20"/>
        </w:rPr>
      </w:pPr>
      <w:r>
        <w:rPr>
          <w:sz w:val="20"/>
        </w:rPr>
        <w:drawing>
          <wp:anchor distT="0" distB="0" distL="0" distR="0" simplePos="0" relativeHeight="251675648" behindDoc="1" locked="0" layoutInCell="1" allowOverlap="1">
            <wp:simplePos x="0" y="0"/>
            <wp:positionH relativeFrom="page">
              <wp:posOffset>1901825</wp:posOffset>
            </wp:positionH>
            <wp:positionV relativeFrom="paragraph">
              <wp:posOffset>230505</wp:posOffset>
            </wp:positionV>
            <wp:extent cx="4117975" cy="60325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117847" cy="603503"/>
                    </a:xfrm>
                    <a:prstGeom prst="rect">
                      <a:avLst/>
                    </a:prstGeom>
                  </pic:spPr>
                </pic:pic>
              </a:graphicData>
            </a:graphic>
          </wp:anchor>
        </w:drawing>
      </w:r>
    </w:p>
    <w:p w14:paraId="724EE30F">
      <w:pPr>
        <w:pStyle w:val="5"/>
        <w:spacing w:before="57"/>
        <w:ind w:left="0"/>
      </w:pPr>
    </w:p>
    <w:p w14:paraId="027DF78F">
      <w:pPr>
        <w:pStyle w:val="5"/>
        <w:ind w:right="149"/>
        <w:jc w:val="both"/>
      </w:pPr>
      <w:r>
        <w:t>In the context of traffic</w:t>
      </w:r>
      <w:r>
        <w:rPr>
          <w:spacing w:val="-1"/>
        </w:rPr>
        <w:t xml:space="preserve"> </w:t>
      </w:r>
      <w:r>
        <w:t>signal control, a random</w:t>
      </w:r>
      <w:r>
        <w:rPr>
          <w:spacing w:val="-5"/>
        </w:rPr>
        <w:t xml:space="preserve"> </w:t>
      </w:r>
      <w:r>
        <w:t>action typically</w:t>
      </w:r>
      <w:r>
        <w:rPr>
          <w:spacing w:val="-2"/>
        </w:rPr>
        <w:t xml:space="preserve"> </w:t>
      </w:r>
      <w:r>
        <w:t>corresponds to se- lecting a random traffic signal phase, such as switching to a North–South green or an East–West green phase, regardless of the current traffic state. This mechanism enables the agent to experience a diverse range of traffic situations, including con- gested, balanced, and low-demand scenarios.</w:t>
      </w:r>
    </w:p>
    <w:p w14:paraId="3F8C1AEB">
      <w:pPr>
        <w:pStyle w:val="5"/>
        <w:spacing w:before="241"/>
        <w:ind w:right="150"/>
        <w:jc w:val="both"/>
      </w:pPr>
      <w:r>
        <w:t>At the beginning of training, ε is usually initialized to a high value (commonly ε = 1.0$), resulting in pure exploration. This phase is essential because early Q-value estimates produced by the neural network are highly inaccurate and unreliable. Without</w:t>
      </w:r>
      <w:r>
        <w:rPr>
          <w:spacing w:val="-6"/>
        </w:rPr>
        <w:t xml:space="preserve"> </w:t>
      </w:r>
      <w:r>
        <w:t>sufficient</w:t>
      </w:r>
      <w:r>
        <w:rPr>
          <w:spacing w:val="-4"/>
        </w:rPr>
        <w:t xml:space="preserve"> </w:t>
      </w:r>
      <w:r>
        <w:t>exploration,</w:t>
      </w:r>
      <w:r>
        <w:rPr>
          <w:spacing w:val="-4"/>
        </w:rPr>
        <w:t xml:space="preserve"> </w:t>
      </w:r>
      <w:r>
        <w:t>the</w:t>
      </w:r>
      <w:r>
        <w:rPr>
          <w:spacing w:val="-4"/>
        </w:rPr>
        <w:t xml:space="preserve"> </w:t>
      </w:r>
      <w:r>
        <w:t>agent</w:t>
      </w:r>
      <w:r>
        <w:rPr>
          <w:spacing w:val="-5"/>
        </w:rPr>
        <w:t xml:space="preserve"> </w:t>
      </w:r>
      <w:r>
        <w:t>risks</w:t>
      </w:r>
      <w:r>
        <w:rPr>
          <w:spacing w:val="-5"/>
        </w:rPr>
        <w:t xml:space="preserve"> </w:t>
      </w:r>
      <w:r>
        <w:t>converging</w:t>
      </w:r>
      <w:r>
        <w:rPr>
          <w:spacing w:val="-8"/>
        </w:rPr>
        <w:t xml:space="preserve"> </w:t>
      </w:r>
      <w:r>
        <w:t>prematurely</w:t>
      </w:r>
      <w:r>
        <w:rPr>
          <w:spacing w:val="-11"/>
        </w:rPr>
        <w:t xml:space="preserve"> </w:t>
      </w:r>
      <w:r>
        <w:t>to</w:t>
      </w:r>
      <w:r>
        <w:rPr>
          <w:spacing w:val="-4"/>
        </w:rPr>
        <w:t xml:space="preserve"> </w:t>
      </w:r>
      <w:r>
        <w:t>a</w:t>
      </w:r>
      <w:r>
        <w:rPr>
          <w:spacing w:val="-7"/>
        </w:rPr>
        <w:t xml:space="preserve"> </w:t>
      </w:r>
      <w:r>
        <w:t>subopti- mal policy based on misleading initial predictions.</w:t>
      </w:r>
    </w:p>
    <w:p w14:paraId="2A0D4117">
      <w:pPr>
        <w:pStyle w:val="5"/>
        <w:spacing w:before="238"/>
        <w:ind w:right="148"/>
        <w:jc w:val="both"/>
      </w:pPr>
      <w:r>
        <w:t>As</w:t>
      </w:r>
      <w:r>
        <w:rPr>
          <w:spacing w:val="-18"/>
        </w:rPr>
        <w:t xml:space="preserve"> </w:t>
      </w:r>
      <w:r>
        <w:t>training</w:t>
      </w:r>
      <w:r>
        <w:rPr>
          <w:spacing w:val="-17"/>
        </w:rPr>
        <w:t xml:space="preserve"> </w:t>
      </w:r>
      <w:r>
        <w:t>progresses,</w:t>
      </w:r>
      <w:r>
        <w:rPr>
          <w:spacing w:val="-18"/>
        </w:rPr>
        <w:t xml:space="preserve"> </w:t>
      </w:r>
      <w:r>
        <w:t>ε</w:t>
      </w:r>
      <w:r>
        <w:rPr>
          <w:spacing w:val="-17"/>
        </w:rPr>
        <w:t xml:space="preserve"> </w:t>
      </w:r>
      <w:r>
        <w:t>is</w:t>
      </w:r>
      <w:r>
        <w:rPr>
          <w:spacing w:val="-18"/>
        </w:rPr>
        <w:t xml:space="preserve"> </w:t>
      </w:r>
      <w:r>
        <w:t>gradually</w:t>
      </w:r>
      <w:r>
        <w:rPr>
          <w:spacing w:val="-17"/>
        </w:rPr>
        <w:t xml:space="preserve"> </w:t>
      </w:r>
      <w:r>
        <w:t>reduced</w:t>
      </w:r>
      <w:r>
        <w:rPr>
          <w:spacing w:val="-18"/>
        </w:rPr>
        <w:t xml:space="preserve"> </w:t>
      </w:r>
      <w:r>
        <w:t>according</w:t>
      </w:r>
      <w:r>
        <w:rPr>
          <w:spacing w:val="-17"/>
        </w:rPr>
        <w:t xml:space="preserve"> </w:t>
      </w:r>
      <w:r>
        <w:t>to</w:t>
      </w:r>
      <w:r>
        <w:rPr>
          <w:spacing w:val="-18"/>
        </w:rPr>
        <w:t xml:space="preserve"> </w:t>
      </w:r>
      <w:r>
        <w:t>a</w:t>
      </w:r>
      <w:r>
        <w:rPr>
          <w:spacing w:val="-17"/>
        </w:rPr>
        <w:t xml:space="preserve"> </w:t>
      </w:r>
      <w:r>
        <w:t>predefined</w:t>
      </w:r>
      <w:r>
        <w:rPr>
          <w:spacing w:val="-18"/>
        </w:rPr>
        <w:t xml:space="preserve"> </w:t>
      </w:r>
      <w:r>
        <w:t>decay</w:t>
      </w:r>
      <w:r>
        <w:rPr>
          <w:spacing w:val="-17"/>
        </w:rPr>
        <w:t xml:space="preserve"> </w:t>
      </w:r>
      <w:r>
        <w:t>sched- ule,</w:t>
      </w:r>
      <w:r>
        <w:rPr>
          <w:spacing w:val="-18"/>
        </w:rPr>
        <w:t xml:space="preserve"> </w:t>
      </w:r>
      <w:r>
        <w:t>most</w:t>
      </w:r>
      <w:r>
        <w:rPr>
          <w:spacing w:val="-16"/>
        </w:rPr>
        <w:t xml:space="preserve"> </w:t>
      </w:r>
      <w:r>
        <w:t>commonly</w:t>
      </w:r>
      <w:r>
        <w:rPr>
          <w:spacing w:val="-16"/>
        </w:rPr>
        <w:t xml:space="preserve"> </w:t>
      </w:r>
      <w:r>
        <w:t>a</w:t>
      </w:r>
      <w:r>
        <w:rPr>
          <w:spacing w:val="-16"/>
        </w:rPr>
        <w:t xml:space="preserve"> </w:t>
      </w:r>
      <w:r>
        <w:t>linear</w:t>
      </w:r>
      <w:r>
        <w:rPr>
          <w:spacing w:val="-16"/>
        </w:rPr>
        <w:t xml:space="preserve"> </w:t>
      </w:r>
      <w:r>
        <w:t>decay</w:t>
      </w:r>
      <w:r>
        <w:rPr>
          <w:spacing w:val="-18"/>
        </w:rPr>
        <w:t xml:space="preserve"> </w:t>
      </w:r>
      <w:r>
        <w:t>over</w:t>
      </w:r>
      <w:r>
        <w:rPr>
          <w:spacing w:val="-15"/>
        </w:rPr>
        <w:t xml:space="preserve"> </w:t>
      </w:r>
      <w:r>
        <w:t>a</w:t>
      </w:r>
      <w:r>
        <w:rPr>
          <w:spacing w:val="-16"/>
        </w:rPr>
        <w:t xml:space="preserve"> </w:t>
      </w:r>
      <w:r>
        <w:t>fixed</w:t>
      </w:r>
      <w:r>
        <w:rPr>
          <w:spacing w:val="-16"/>
        </w:rPr>
        <w:t xml:space="preserve"> </w:t>
      </w:r>
      <w:r>
        <w:t>number</w:t>
      </w:r>
      <w:r>
        <w:rPr>
          <w:spacing w:val="-15"/>
        </w:rPr>
        <w:t xml:space="preserve"> </w:t>
      </w:r>
      <w:r>
        <w:t>of</w:t>
      </w:r>
      <w:r>
        <w:rPr>
          <w:spacing w:val="-15"/>
        </w:rPr>
        <w:t xml:space="preserve"> </w:t>
      </w:r>
      <w:r>
        <w:t>training</w:t>
      </w:r>
      <w:r>
        <w:rPr>
          <w:spacing w:val="-16"/>
        </w:rPr>
        <w:t xml:space="preserve"> </w:t>
      </w:r>
      <w:r>
        <w:t>episodes</w:t>
      </w:r>
      <w:r>
        <w:rPr>
          <w:spacing w:val="-14"/>
        </w:rPr>
        <w:t xml:space="preserve"> </w:t>
      </w:r>
      <w:r>
        <w:t>or</w:t>
      </w:r>
      <w:r>
        <w:rPr>
          <w:spacing w:val="-15"/>
        </w:rPr>
        <w:t xml:space="preserve"> </w:t>
      </w:r>
      <w:r>
        <w:t>steps. The decay continues until ε reaches a minimum threshold, after which the agent primarily exploits its learned policy while still retaining a small probability of ex- ploration.</w:t>
      </w:r>
      <w:r>
        <w:rPr>
          <w:spacing w:val="-18"/>
        </w:rPr>
        <w:t xml:space="preserve"> </w:t>
      </w:r>
      <w:r>
        <w:t>This</w:t>
      </w:r>
      <w:r>
        <w:rPr>
          <w:spacing w:val="-17"/>
        </w:rPr>
        <w:t xml:space="preserve"> </w:t>
      </w:r>
      <w:r>
        <w:t>gradual</w:t>
      </w:r>
      <w:r>
        <w:rPr>
          <w:spacing w:val="-18"/>
        </w:rPr>
        <w:t xml:space="preserve"> </w:t>
      </w:r>
      <w:r>
        <w:t>transition</w:t>
      </w:r>
      <w:r>
        <w:rPr>
          <w:spacing w:val="-17"/>
        </w:rPr>
        <w:t xml:space="preserve"> </w:t>
      </w:r>
      <w:r>
        <w:t>ensures</w:t>
      </w:r>
      <w:r>
        <w:rPr>
          <w:spacing w:val="-18"/>
        </w:rPr>
        <w:t xml:space="preserve"> </w:t>
      </w:r>
      <w:r>
        <w:t>that</w:t>
      </w:r>
      <w:r>
        <w:rPr>
          <w:spacing w:val="-17"/>
        </w:rPr>
        <w:t xml:space="preserve"> </w:t>
      </w:r>
      <w:r>
        <w:t>the</w:t>
      </w:r>
      <w:r>
        <w:rPr>
          <w:spacing w:val="-18"/>
        </w:rPr>
        <w:t xml:space="preserve"> </w:t>
      </w:r>
      <w:r>
        <w:t>agent</w:t>
      </w:r>
      <w:r>
        <w:rPr>
          <w:spacing w:val="-17"/>
        </w:rPr>
        <w:t xml:space="preserve"> </w:t>
      </w:r>
      <w:r>
        <w:t>shifts</w:t>
      </w:r>
      <w:r>
        <w:rPr>
          <w:spacing w:val="-18"/>
        </w:rPr>
        <w:t xml:space="preserve"> </w:t>
      </w:r>
      <w:r>
        <w:t>from</w:t>
      </w:r>
      <w:r>
        <w:rPr>
          <w:spacing w:val="-17"/>
        </w:rPr>
        <w:t xml:space="preserve"> </w:t>
      </w:r>
      <w:r>
        <w:t>broad</w:t>
      </w:r>
      <w:r>
        <w:rPr>
          <w:spacing w:val="-18"/>
        </w:rPr>
        <w:t xml:space="preserve"> </w:t>
      </w:r>
      <w:r>
        <w:t>exploration toward stable and efficient traffic control behavior.</w:t>
      </w:r>
    </w:p>
    <w:p w14:paraId="6E12E9FE">
      <w:pPr>
        <w:pStyle w:val="5"/>
        <w:spacing w:before="240"/>
        <w:ind w:right="148"/>
        <w:jc w:val="both"/>
      </w:pPr>
      <w:r>
        <w:t>The</w:t>
      </w:r>
      <w:r>
        <w:rPr>
          <w:spacing w:val="-4"/>
        </w:rPr>
        <w:t xml:space="preserve"> </w:t>
      </w:r>
      <w:r>
        <w:t>role</w:t>
      </w:r>
      <w:r>
        <w:rPr>
          <w:spacing w:val="-10"/>
        </w:rPr>
        <w:t xml:space="preserve"> </w:t>
      </w:r>
      <w:r>
        <w:t>of</w:t>
      </w:r>
      <w:r>
        <w:rPr>
          <w:spacing w:val="-4"/>
        </w:rPr>
        <w:t xml:space="preserve"> </w:t>
      </w:r>
      <w:r>
        <w:t>exploration</w:t>
      </w:r>
      <w:r>
        <w:rPr>
          <w:spacing w:val="-4"/>
        </w:rPr>
        <w:t xml:space="preserve"> </w:t>
      </w:r>
      <w:r>
        <w:t>is</w:t>
      </w:r>
      <w:r>
        <w:rPr>
          <w:spacing w:val="-5"/>
        </w:rPr>
        <w:t xml:space="preserve"> </w:t>
      </w:r>
      <w:r>
        <w:t>particularly</w:t>
      </w:r>
      <w:r>
        <w:rPr>
          <w:spacing w:val="-10"/>
        </w:rPr>
        <w:t xml:space="preserve"> </w:t>
      </w:r>
      <w:r>
        <w:t>important</w:t>
      </w:r>
      <w:r>
        <w:rPr>
          <w:spacing w:val="-7"/>
        </w:rPr>
        <w:t xml:space="preserve"> </w:t>
      </w:r>
      <w:r>
        <w:t>in</w:t>
      </w:r>
      <w:r>
        <w:rPr>
          <w:spacing w:val="-7"/>
        </w:rPr>
        <w:t xml:space="preserve"> </w:t>
      </w:r>
      <w:r>
        <w:t>traffic</w:t>
      </w:r>
      <w:r>
        <w:rPr>
          <w:spacing w:val="-7"/>
        </w:rPr>
        <w:t xml:space="preserve"> </w:t>
      </w:r>
      <w:r>
        <w:t>environments,</w:t>
      </w:r>
      <w:r>
        <w:rPr>
          <w:spacing w:val="-4"/>
        </w:rPr>
        <w:t xml:space="preserve"> </w:t>
      </w:r>
      <w:r>
        <w:t>where</w:t>
      </w:r>
      <w:r>
        <w:rPr>
          <w:spacing w:val="-4"/>
        </w:rPr>
        <w:t xml:space="preserve"> </w:t>
      </w:r>
      <w:r>
        <w:t>traf- fic</w:t>
      </w:r>
      <w:r>
        <w:rPr>
          <w:spacing w:val="-18"/>
        </w:rPr>
        <w:t xml:space="preserve"> </w:t>
      </w:r>
      <w:r>
        <w:t>demand</w:t>
      </w:r>
      <w:r>
        <w:rPr>
          <w:spacing w:val="-17"/>
        </w:rPr>
        <w:t xml:space="preserve"> </w:t>
      </w:r>
      <w:r>
        <w:t>patterns</w:t>
      </w:r>
      <w:r>
        <w:rPr>
          <w:spacing w:val="-17"/>
        </w:rPr>
        <w:t xml:space="preserve"> </w:t>
      </w:r>
      <w:r>
        <w:t>may</w:t>
      </w:r>
      <w:r>
        <w:rPr>
          <w:spacing w:val="-17"/>
        </w:rPr>
        <w:t xml:space="preserve"> </w:t>
      </w:r>
      <w:r>
        <w:t>vary</w:t>
      </w:r>
      <w:r>
        <w:rPr>
          <w:spacing w:val="-18"/>
        </w:rPr>
        <w:t xml:space="preserve"> </w:t>
      </w:r>
      <w:r>
        <w:t>over</w:t>
      </w:r>
      <w:r>
        <w:rPr>
          <w:spacing w:val="-15"/>
        </w:rPr>
        <w:t xml:space="preserve"> </w:t>
      </w:r>
      <w:r>
        <w:t>time.</w:t>
      </w:r>
      <w:r>
        <w:rPr>
          <w:spacing w:val="-17"/>
        </w:rPr>
        <w:t xml:space="preserve"> </w:t>
      </w:r>
      <w:r>
        <w:t>High</w:t>
      </w:r>
      <w:r>
        <w:rPr>
          <w:spacing w:val="-14"/>
        </w:rPr>
        <w:t xml:space="preserve"> </w:t>
      </w:r>
      <w:r>
        <w:t>exploration</w:t>
      </w:r>
      <w:r>
        <w:rPr>
          <w:spacing w:val="-16"/>
        </w:rPr>
        <w:t xml:space="preserve"> </w:t>
      </w:r>
      <w:r>
        <w:t>in</w:t>
      </w:r>
      <w:r>
        <w:rPr>
          <w:spacing w:val="-17"/>
        </w:rPr>
        <w:t xml:space="preserve"> </w:t>
      </w:r>
      <w:r>
        <w:t>the</w:t>
      </w:r>
      <w:r>
        <w:rPr>
          <w:spacing w:val="-18"/>
        </w:rPr>
        <w:t xml:space="preserve"> </w:t>
      </w:r>
      <w:r>
        <w:t>early</w:t>
      </w:r>
      <w:r>
        <w:rPr>
          <w:spacing w:val="-17"/>
        </w:rPr>
        <w:t xml:space="preserve"> </w:t>
      </w:r>
      <w:r>
        <w:t>training</w:t>
      </w:r>
      <w:r>
        <w:rPr>
          <w:spacing w:val="-18"/>
        </w:rPr>
        <w:t xml:space="preserve"> </w:t>
      </w:r>
      <w:r>
        <w:t>stages allows the agent to observe the effects of different signal timing decisions under diverse traffic conditions, such as sudden traffic surges or asymmetric lane utiliza- tion.</w:t>
      </w:r>
      <w:r>
        <w:rPr>
          <w:spacing w:val="2"/>
        </w:rPr>
        <w:t xml:space="preserve"> </w:t>
      </w:r>
      <w:r>
        <w:t>By</w:t>
      </w:r>
      <w:r>
        <w:rPr>
          <w:spacing w:val="2"/>
        </w:rPr>
        <w:t xml:space="preserve"> </w:t>
      </w:r>
      <w:r>
        <w:t>preventing</w:t>
      </w:r>
      <w:r>
        <w:rPr>
          <w:spacing w:val="5"/>
        </w:rPr>
        <w:t xml:space="preserve"> </w:t>
      </w:r>
      <w:r>
        <w:t>the</w:t>
      </w:r>
      <w:r>
        <w:rPr>
          <w:spacing w:val="6"/>
        </w:rPr>
        <w:t xml:space="preserve"> </w:t>
      </w:r>
      <w:r>
        <w:t>agent</w:t>
      </w:r>
      <w:r>
        <w:rPr>
          <w:spacing w:val="6"/>
        </w:rPr>
        <w:t xml:space="preserve"> </w:t>
      </w:r>
      <w:r>
        <w:t>from</w:t>
      </w:r>
      <w:r>
        <w:rPr>
          <w:spacing w:val="3"/>
        </w:rPr>
        <w:t xml:space="preserve"> </w:t>
      </w:r>
      <w:r>
        <w:t>consistently</w:t>
      </w:r>
      <w:r>
        <w:rPr>
          <w:spacing w:val="2"/>
        </w:rPr>
        <w:t xml:space="preserve"> </w:t>
      </w:r>
      <w:r>
        <w:t>selecting</w:t>
      </w:r>
      <w:r>
        <w:rPr>
          <w:spacing w:val="5"/>
        </w:rPr>
        <w:t xml:space="preserve"> </w:t>
      </w:r>
      <w:r>
        <w:t>the</w:t>
      </w:r>
      <w:r>
        <w:rPr>
          <w:spacing w:val="6"/>
        </w:rPr>
        <w:t xml:space="preserve"> </w:t>
      </w:r>
      <w:r>
        <w:t>same</w:t>
      </w:r>
      <w:r>
        <w:rPr>
          <w:spacing w:val="3"/>
        </w:rPr>
        <w:t xml:space="preserve"> </w:t>
      </w:r>
      <w:r>
        <w:t>action</w:t>
      </w:r>
      <w:r>
        <w:rPr>
          <w:spacing w:val="6"/>
        </w:rPr>
        <w:t xml:space="preserve"> </w:t>
      </w:r>
      <w:r>
        <w:t>too</w:t>
      </w:r>
      <w:r>
        <w:rPr>
          <w:spacing w:val="5"/>
        </w:rPr>
        <w:t xml:space="preserve"> </w:t>
      </w:r>
      <w:r>
        <w:rPr>
          <w:spacing w:val="-2"/>
        </w:rPr>
        <w:t>early,</w:t>
      </w:r>
    </w:p>
    <w:p w14:paraId="0DF9C7FE">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4374027D">
      <w:pPr>
        <w:pStyle w:val="5"/>
        <w:spacing w:before="69"/>
      </w:pPr>
      <w:r>
        <w:t>the ε-greedy strategy mitigates the risk of becoming trapped in locally optimal but globally inefficient signal control strategies.</w:t>
      </w:r>
    </w:p>
    <w:p w14:paraId="7FC782FA">
      <w:pPr>
        <w:pStyle w:val="5"/>
        <w:spacing w:before="240"/>
        <w:ind w:right="148"/>
        <w:jc w:val="both"/>
      </w:pPr>
      <w:r>
        <w:t>Overall,</w:t>
      </w:r>
      <w:r>
        <w:rPr>
          <w:spacing w:val="-18"/>
        </w:rPr>
        <w:t xml:space="preserve"> </w:t>
      </w:r>
      <w:r>
        <w:t>the</w:t>
      </w:r>
      <w:r>
        <w:rPr>
          <w:spacing w:val="-17"/>
        </w:rPr>
        <w:t xml:space="preserve"> </w:t>
      </w:r>
      <w:r>
        <w:t>ε-greedy</w:t>
      </w:r>
      <w:r>
        <w:rPr>
          <w:spacing w:val="-18"/>
        </w:rPr>
        <w:t xml:space="preserve"> </w:t>
      </w:r>
      <w:r>
        <w:t>exploration</w:t>
      </w:r>
      <w:r>
        <w:rPr>
          <w:spacing w:val="-17"/>
        </w:rPr>
        <w:t xml:space="preserve"> </w:t>
      </w:r>
      <w:r>
        <w:t>strategy</w:t>
      </w:r>
      <w:r>
        <w:rPr>
          <w:spacing w:val="-18"/>
        </w:rPr>
        <w:t xml:space="preserve"> </w:t>
      </w:r>
      <w:r>
        <w:t>provides</w:t>
      </w:r>
      <w:r>
        <w:rPr>
          <w:spacing w:val="-17"/>
        </w:rPr>
        <w:t xml:space="preserve"> </w:t>
      </w:r>
      <w:r>
        <w:t>a</w:t>
      </w:r>
      <w:r>
        <w:rPr>
          <w:spacing w:val="-18"/>
        </w:rPr>
        <w:t xml:space="preserve"> </w:t>
      </w:r>
      <w:r>
        <w:t>simple</w:t>
      </w:r>
      <w:r>
        <w:rPr>
          <w:spacing w:val="-17"/>
        </w:rPr>
        <w:t xml:space="preserve"> </w:t>
      </w:r>
      <w:r>
        <w:t>yet</w:t>
      </w:r>
      <w:r>
        <w:rPr>
          <w:spacing w:val="-18"/>
        </w:rPr>
        <w:t xml:space="preserve"> </w:t>
      </w:r>
      <w:r>
        <w:t>effective</w:t>
      </w:r>
      <w:r>
        <w:rPr>
          <w:spacing w:val="-17"/>
        </w:rPr>
        <w:t xml:space="preserve"> </w:t>
      </w:r>
      <w:r>
        <w:t>mechanism to balance exploration and exploitation, enabling the Deep Q-Network to learn ro- bust traffic signal control policies while maintaining algorithmic simplicity and computational efficiency.</w:t>
      </w:r>
    </w:p>
    <w:p w14:paraId="5C8BEEEC">
      <w:pPr>
        <w:pStyle w:val="2"/>
        <w:numPr>
          <w:ilvl w:val="0"/>
          <w:numId w:val="32"/>
        </w:numPr>
        <w:tabs>
          <w:tab w:val="left" w:pos="442"/>
        </w:tabs>
        <w:spacing w:before="243" w:after="0" w:line="240" w:lineRule="auto"/>
        <w:ind w:left="442" w:right="0" w:hanging="304"/>
        <w:jc w:val="left"/>
      </w:pPr>
      <w:bookmarkStart w:id="132" w:name="a) Linear Epsilon Schedule - Decay linea"/>
      <w:bookmarkEnd w:id="132"/>
      <w:bookmarkStart w:id="133" w:name="_bookmark65"/>
      <w:bookmarkEnd w:id="133"/>
      <w:r>
        <w:t>Linear</w:t>
      </w:r>
      <w:r>
        <w:rPr>
          <w:spacing w:val="-5"/>
        </w:rPr>
        <w:t xml:space="preserve"> </w:t>
      </w:r>
      <w:r>
        <w:t>Epsilon</w:t>
      </w:r>
      <w:r>
        <w:rPr>
          <w:spacing w:val="-3"/>
        </w:rPr>
        <w:t xml:space="preserve"> </w:t>
      </w:r>
      <w:r>
        <w:t>Schedule</w:t>
      </w:r>
      <w:r>
        <w:rPr>
          <w:spacing w:val="-4"/>
        </w:rPr>
        <w:t xml:space="preserve"> </w:t>
      </w:r>
      <w:r>
        <w:t>-</w:t>
      </w:r>
      <w:r>
        <w:rPr>
          <w:spacing w:val="-4"/>
        </w:rPr>
        <w:t xml:space="preserve"> </w:t>
      </w:r>
      <w:r>
        <w:t>Decay</w:t>
      </w:r>
      <w:r>
        <w:rPr>
          <w:spacing w:val="-3"/>
        </w:rPr>
        <w:t xml:space="preserve"> </w:t>
      </w:r>
      <w:r>
        <w:rPr>
          <w:spacing w:val="-2"/>
        </w:rPr>
        <w:t>linear</w:t>
      </w:r>
    </w:p>
    <w:p w14:paraId="460B5EAA">
      <w:pPr>
        <w:pStyle w:val="5"/>
        <w:spacing w:before="223" w:line="322" w:lineRule="exact"/>
      </w:pPr>
      <w:r>
        <w:t>class</w:t>
      </w:r>
      <w:r>
        <w:rPr>
          <w:spacing w:val="-4"/>
        </w:rPr>
        <w:t xml:space="preserve"> </w:t>
      </w:r>
      <w:r>
        <w:rPr>
          <w:spacing w:val="-2"/>
        </w:rPr>
        <w:t>LinearEpsilon:</w:t>
      </w:r>
    </w:p>
    <w:p w14:paraId="5654971A">
      <w:pPr>
        <w:pStyle w:val="5"/>
        <w:spacing w:line="322" w:lineRule="exact"/>
      </w:pPr>
      <w:r>
        <w:t>"""Linear</w:t>
      </w:r>
      <w:r>
        <w:rPr>
          <w:spacing w:val="-3"/>
        </w:rPr>
        <w:t xml:space="preserve"> </w:t>
      </w:r>
      <w:r>
        <w:t>epsilon</w:t>
      </w:r>
      <w:r>
        <w:rPr>
          <w:spacing w:val="-2"/>
        </w:rPr>
        <w:t xml:space="preserve"> </w:t>
      </w:r>
      <w:r>
        <w:t>decay</w:t>
      </w:r>
      <w:r>
        <w:rPr>
          <w:spacing w:val="-6"/>
        </w:rPr>
        <w:t xml:space="preserve"> </w:t>
      </w:r>
      <w:r>
        <w:rPr>
          <w:spacing w:val="-2"/>
        </w:rPr>
        <w:t>schedule."""</w:t>
      </w:r>
    </w:p>
    <w:p w14:paraId="75E2D771">
      <w:pPr>
        <w:pStyle w:val="5"/>
        <w:tabs>
          <w:tab w:val="left" w:pos="847"/>
          <w:tab w:val="left" w:pos="1500"/>
        </w:tabs>
        <w:spacing w:before="321"/>
      </w:pPr>
      <w:r>
        <w:t xml:space="preserve">def </w:t>
      </w:r>
      <w:r>
        <w:rPr>
          <w:u w:val="single"/>
        </w:rPr>
        <w:tab/>
      </w:r>
      <w:r>
        <w:rPr>
          <w:spacing w:val="-4"/>
        </w:rPr>
        <w:t>init</w:t>
      </w:r>
      <w:r>
        <w:rPr>
          <w:u w:val="single"/>
        </w:rPr>
        <w:tab/>
      </w:r>
      <w:r>
        <w:rPr>
          <w:spacing w:val="-10"/>
        </w:rPr>
        <w:t>(</w:t>
      </w:r>
    </w:p>
    <w:p w14:paraId="5758474A">
      <w:pPr>
        <w:pStyle w:val="5"/>
        <w:spacing w:before="2"/>
      </w:pPr>
      <w:r>
        <w:t>self,</w:t>
      </w:r>
      <w:r>
        <w:rPr>
          <w:spacing w:val="-2"/>
        </w:rPr>
        <w:t xml:space="preserve"> </w:t>
      </w:r>
      <w:r>
        <w:t>start:</w:t>
      </w:r>
      <w:r>
        <w:rPr>
          <w:spacing w:val="-1"/>
        </w:rPr>
        <w:t xml:space="preserve"> </w:t>
      </w:r>
      <w:r>
        <w:t>float</w:t>
      </w:r>
      <w:r>
        <w:rPr>
          <w:spacing w:val="-1"/>
        </w:rPr>
        <w:t xml:space="preserve"> </w:t>
      </w:r>
      <w:r>
        <w:t>=</w:t>
      </w:r>
      <w:r>
        <w:rPr>
          <w:spacing w:val="-1"/>
        </w:rPr>
        <w:t xml:space="preserve"> </w:t>
      </w:r>
      <w:r>
        <w:t>1.0,</w:t>
      </w:r>
      <w:r>
        <w:rPr>
          <w:spacing w:val="-4"/>
        </w:rPr>
        <w:t xml:space="preserve"> </w:t>
      </w:r>
      <w:r>
        <w:t>end:</w:t>
      </w:r>
      <w:r>
        <w:rPr>
          <w:spacing w:val="-1"/>
        </w:rPr>
        <w:t xml:space="preserve"> </w:t>
      </w:r>
      <w:r>
        <w:t>float</w:t>
      </w:r>
      <w:r>
        <w:rPr>
          <w:spacing w:val="-2"/>
        </w:rPr>
        <w:t xml:space="preserve"> </w:t>
      </w:r>
      <w:r>
        <w:t>=</w:t>
      </w:r>
      <w:r>
        <w:rPr>
          <w:spacing w:val="-1"/>
        </w:rPr>
        <w:t xml:space="preserve"> </w:t>
      </w:r>
      <w:r>
        <w:t>0.05,</w:t>
      </w:r>
      <w:r>
        <w:rPr>
          <w:spacing w:val="-1"/>
        </w:rPr>
        <w:t xml:space="preserve"> </w:t>
      </w:r>
      <w:r>
        <w:t>steps:</w:t>
      </w:r>
      <w:r>
        <w:rPr>
          <w:spacing w:val="-1"/>
        </w:rPr>
        <w:t xml:space="preserve"> </w:t>
      </w:r>
      <w:r>
        <w:t>int</w:t>
      </w:r>
      <w:r>
        <w:rPr>
          <w:spacing w:val="-1"/>
        </w:rPr>
        <w:t xml:space="preserve"> </w:t>
      </w:r>
      <w:r>
        <w:t>=</w:t>
      </w:r>
      <w:r>
        <w:rPr>
          <w:spacing w:val="-1"/>
        </w:rPr>
        <w:t xml:space="preserve"> </w:t>
      </w:r>
      <w:r>
        <w:rPr>
          <w:spacing w:val="-2"/>
        </w:rPr>
        <w:t>50_000</w:t>
      </w:r>
    </w:p>
    <w:p w14:paraId="031C42EF">
      <w:pPr>
        <w:pStyle w:val="5"/>
        <w:spacing w:line="322" w:lineRule="exact"/>
      </w:pPr>
      <w:r>
        <w:t>)</w:t>
      </w:r>
      <w:r>
        <w:rPr>
          <w:spacing w:val="-1"/>
        </w:rPr>
        <w:t xml:space="preserve"> </w:t>
      </w:r>
      <w:r>
        <w:t xml:space="preserve">-&gt; </w:t>
      </w:r>
      <w:r>
        <w:rPr>
          <w:spacing w:val="-2"/>
        </w:rPr>
        <w:t>None:</w:t>
      </w:r>
    </w:p>
    <w:p w14:paraId="1BEB9F76">
      <w:pPr>
        <w:pStyle w:val="5"/>
        <w:ind w:right="5237"/>
      </w:pPr>
      <w:r>
        <w:t>self.start</w:t>
      </w:r>
      <w:r>
        <w:rPr>
          <w:spacing w:val="-7"/>
        </w:rPr>
        <w:t xml:space="preserve"> </w:t>
      </w:r>
      <w:r>
        <w:t>=</w:t>
      </w:r>
      <w:r>
        <w:rPr>
          <w:spacing w:val="-9"/>
        </w:rPr>
        <w:t xml:space="preserve"> </w:t>
      </w:r>
      <w:r>
        <w:t>start#</w:t>
      </w:r>
      <w:r>
        <w:rPr>
          <w:spacing w:val="-7"/>
        </w:rPr>
        <w:t xml:space="preserve"> </w:t>
      </w:r>
      <w:r>
        <w:t>eps_start:</w:t>
      </w:r>
      <w:r>
        <w:rPr>
          <w:spacing w:val="-7"/>
        </w:rPr>
        <w:t xml:space="preserve"> </w:t>
      </w:r>
      <w:r>
        <w:t>1.0 self.end = end# eps_end: 0.05</w:t>
      </w:r>
    </w:p>
    <w:p w14:paraId="40FA0A38">
      <w:pPr>
        <w:pStyle w:val="5"/>
        <w:ind w:right="3837"/>
      </w:pPr>
      <w:r>
        <w:t>self.steps</w:t>
      </w:r>
      <w:r>
        <w:rPr>
          <w:spacing w:val="-6"/>
        </w:rPr>
        <w:t xml:space="preserve"> </w:t>
      </w:r>
      <w:r>
        <w:t>=</w:t>
      </w:r>
      <w:r>
        <w:rPr>
          <w:spacing w:val="-6"/>
        </w:rPr>
        <w:t xml:space="preserve"> </w:t>
      </w:r>
      <w:r>
        <w:t>max(1,</w:t>
      </w:r>
      <w:r>
        <w:rPr>
          <w:spacing w:val="-6"/>
        </w:rPr>
        <w:t xml:space="preserve"> </w:t>
      </w:r>
      <w:r>
        <w:t>steps)#</w:t>
      </w:r>
      <w:r>
        <w:rPr>
          <w:spacing w:val="-6"/>
        </w:rPr>
        <w:t xml:space="preserve"> </w:t>
      </w:r>
      <w:r>
        <w:t>eps_steps:</w:t>
      </w:r>
      <w:r>
        <w:rPr>
          <w:spacing w:val="-9"/>
        </w:rPr>
        <w:t xml:space="preserve"> </w:t>
      </w:r>
      <w:r>
        <w:t>100,000 self.t = 0</w:t>
      </w:r>
    </w:p>
    <w:p w14:paraId="7253E5C6">
      <w:pPr>
        <w:pStyle w:val="5"/>
        <w:ind w:left="0"/>
      </w:pPr>
    </w:p>
    <w:p w14:paraId="44682A2D">
      <w:pPr>
        <w:pStyle w:val="5"/>
        <w:ind w:right="3837"/>
      </w:pPr>
      <w:r>
        <w:t>def</w:t>
      </w:r>
      <w:r>
        <w:rPr>
          <w:spacing w:val="-4"/>
        </w:rPr>
        <w:t xml:space="preserve"> </w:t>
      </w:r>
      <w:r>
        <w:t>value(self,</w:t>
      </w:r>
      <w:r>
        <w:rPr>
          <w:spacing w:val="-4"/>
        </w:rPr>
        <w:t xml:space="preserve"> </w:t>
      </w:r>
      <w:r>
        <w:t>t:</w:t>
      </w:r>
      <w:r>
        <w:rPr>
          <w:spacing w:val="-4"/>
        </w:rPr>
        <w:t xml:space="preserve"> </w:t>
      </w:r>
      <w:r>
        <w:t>int</w:t>
      </w:r>
      <w:r>
        <w:rPr>
          <w:spacing w:val="-4"/>
        </w:rPr>
        <w:t xml:space="preserve"> </w:t>
      </w:r>
      <w:r>
        <w:t>|</w:t>
      </w:r>
      <w:r>
        <w:rPr>
          <w:spacing w:val="-4"/>
        </w:rPr>
        <w:t xml:space="preserve"> </w:t>
      </w:r>
      <w:r>
        <w:t>None</w:t>
      </w:r>
      <w:r>
        <w:rPr>
          <w:spacing w:val="-2"/>
        </w:rPr>
        <w:t xml:space="preserve"> </w:t>
      </w:r>
      <w:r>
        <w:t>=</w:t>
      </w:r>
      <w:r>
        <w:rPr>
          <w:spacing w:val="-4"/>
        </w:rPr>
        <w:t xml:space="preserve"> </w:t>
      </w:r>
      <w:r>
        <w:t>None)</w:t>
      </w:r>
      <w:r>
        <w:rPr>
          <w:spacing w:val="-4"/>
        </w:rPr>
        <w:t xml:space="preserve"> </w:t>
      </w:r>
      <w:r>
        <w:t>-&gt;</w:t>
      </w:r>
      <w:r>
        <w:rPr>
          <w:spacing w:val="-4"/>
        </w:rPr>
        <w:t xml:space="preserve"> </w:t>
      </w:r>
      <w:r>
        <w:t>float: """Get epsilon at step t."""</w:t>
      </w:r>
    </w:p>
    <w:p w14:paraId="2FDEDE85">
      <w:pPr>
        <w:pStyle w:val="5"/>
        <w:spacing w:line="321" w:lineRule="exact"/>
      </w:pPr>
      <w:r>
        <w:t>if</w:t>
      </w:r>
      <w:r>
        <w:rPr>
          <w:spacing w:val="-1"/>
        </w:rPr>
        <w:t xml:space="preserve"> </w:t>
      </w:r>
      <w:r>
        <w:t xml:space="preserve">t is </w:t>
      </w:r>
      <w:r>
        <w:rPr>
          <w:spacing w:val="-2"/>
        </w:rPr>
        <w:t>None:</w:t>
      </w:r>
    </w:p>
    <w:p w14:paraId="30EA8FA0">
      <w:pPr>
        <w:pStyle w:val="5"/>
        <w:spacing w:line="322" w:lineRule="exact"/>
      </w:pPr>
      <w:r>
        <w:t xml:space="preserve">t = </w:t>
      </w:r>
      <w:r>
        <w:rPr>
          <w:spacing w:val="-2"/>
        </w:rPr>
        <w:t>self.t</w:t>
      </w:r>
    </w:p>
    <w:p w14:paraId="7E5813DE">
      <w:pPr>
        <w:pStyle w:val="5"/>
        <w:spacing w:line="322" w:lineRule="exact"/>
      </w:pPr>
      <w:r>
        <w:t>frac</w:t>
      </w:r>
      <w:r>
        <w:rPr>
          <w:spacing w:val="-4"/>
        </w:rPr>
        <w:t xml:space="preserve"> </w:t>
      </w:r>
      <w:r>
        <w:t>=</w:t>
      </w:r>
      <w:r>
        <w:rPr>
          <w:spacing w:val="-1"/>
        </w:rPr>
        <w:t xml:space="preserve"> </w:t>
      </w:r>
      <w:r>
        <w:t>min(1.0,</w:t>
      </w:r>
      <w:r>
        <w:rPr>
          <w:spacing w:val="-1"/>
        </w:rPr>
        <w:t xml:space="preserve"> </w:t>
      </w:r>
      <w:r>
        <w:t>max(0.0,</w:t>
      </w:r>
      <w:r>
        <w:rPr>
          <w:spacing w:val="-1"/>
        </w:rPr>
        <w:t xml:space="preserve"> </w:t>
      </w:r>
      <w:r>
        <w:t>t</w:t>
      </w:r>
      <w:r>
        <w:rPr>
          <w:spacing w:val="-4"/>
        </w:rPr>
        <w:t xml:space="preserve"> </w:t>
      </w:r>
      <w:r>
        <w:t>/</w:t>
      </w:r>
      <w:r>
        <w:rPr>
          <w:spacing w:val="-1"/>
        </w:rPr>
        <w:t xml:space="preserve"> </w:t>
      </w:r>
      <w:r>
        <w:rPr>
          <w:spacing w:val="-2"/>
        </w:rPr>
        <w:t>self.steps))</w:t>
      </w:r>
    </w:p>
    <w:p w14:paraId="3322CADE">
      <w:pPr>
        <w:pStyle w:val="5"/>
        <w:spacing w:line="242" w:lineRule="auto"/>
        <w:ind w:right="2887"/>
      </w:pPr>
      <w:r>
        <w:t>#</w:t>
      </w:r>
      <w:r>
        <w:rPr>
          <w:spacing w:val="-3"/>
        </w:rPr>
        <w:t xml:space="preserve"> </w:t>
      </w:r>
      <w:r>
        <w:t>Linear</w:t>
      </w:r>
      <w:r>
        <w:rPr>
          <w:spacing w:val="-3"/>
        </w:rPr>
        <w:t xml:space="preserve"> </w:t>
      </w:r>
      <w:r>
        <w:t>interpolation:</w:t>
      </w:r>
      <w:r>
        <w:rPr>
          <w:spacing w:val="-3"/>
        </w:rPr>
        <w:t xml:space="preserve"> </w:t>
      </w:r>
      <w:r>
        <w:t>ε(t)</w:t>
      </w:r>
      <w:r>
        <w:rPr>
          <w:spacing w:val="-3"/>
        </w:rPr>
        <w:t xml:space="preserve"> </w:t>
      </w:r>
      <w:r>
        <w:t>=</w:t>
      </w:r>
      <w:r>
        <w:rPr>
          <w:spacing w:val="-7"/>
        </w:rPr>
        <w:t xml:space="preserve"> </w:t>
      </w:r>
      <w:r>
        <w:t>start</w:t>
      </w:r>
      <w:r>
        <w:rPr>
          <w:spacing w:val="-3"/>
        </w:rPr>
        <w:t xml:space="preserve"> </w:t>
      </w:r>
      <w:r>
        <w:t>+</w:t>
      </w:r>
      <w:r>
        <w:rPr>
          <w:spacing w:val="-3"/>
        </w:rPr>
        <w:t xml:space="preserve"> </w:t>
      </w:r>
      <w:r>
        <w:t>frac</w:t>
      </w:r>
      <w:r>
        <w:rPr>
          <w:spacing w:val="-6"/>
        </w:rPr>
        <w:t xml:space="preserve"> </w:t>
      </w:r>
      <w:r>
        <w:t>*</w:t>
      </w:r>
      <w:r>
        <w:rPr>
          <w:spacing w:val="-3"/>
        </w:rPr>
        <w:t xml:space="preserve"> </w:t>
      </w:r>
      <w:r>
        <w:t>(end</w:t>
      </w:r>
      <w:r>
        <w:rPr>
          <w:spacing w:val="-2"/>
        </w:rPr>
        <w:t xml:space="preserve"> </w:t>
      </w:r>
      <w:r>
        <w:t>-</w:t>
      </w:r>
      <w:r>
        <w:rPr>
          <w:spacing w:val="-4"/>
        </w:rPr>
        <w:t xml:space="preserve"> </w:t>
      </w:r>
      <w:r>
        <w:t>start) return self.start + frac * (self.end - self.start)</w:t>
      </w:r>
    </w:p>
    <w:p w14:paraId="707760B0">
      <w:pPr>
        <w:pStyle w:val="5"/>
        <w:spacing w:before="317" w:line="322" w:lineRule="exact"/>
      </w:pPr>
      <w:r>
        <w:t>def</w:t>
      </w:r>
      <w:r>
        <w:rPr>
          <w:spacing w:val="-3"/>
        </w:rPr>
        <w:t xml:space="preserve"> </w:t>
      </w:r>
      <w:r>
        <w:t>step(self)</w:t>
      </w:r>
      <w:r>
        <w:rPr>
          <w:spacing w:val="-1"/>
        </w:rPr>
        <w:t xml:space="preserve"> </w:t>
      </w:r>
      <w:r>
        <w:t>-&gt;</w:t>
      </w:r>
      <w:r>
        <w:rPr>
          <w:spacing w:val="-1"/>
        </w:rPr>
        <w:t xml:space="preserve"> </w:t>
      </w:r>
      <w:r>
        <w:rPr>
          <w:spacing w:val="-2"/>
        </w:rPr>
        <w:t>float:</w:t>
      </w:r>
    </w:p>
    <w:p w14:paraId="511874C0">
      <w:pPr>
        <w:pStyle w:val="5"/>
        <w:ind w:right="4742"/>
      </w:pPr>
      <w:r>
        <w:t>"""Advance</w:t>
      </w:r>
      <w:r>
        <w:rPr>
          <w:spacing w:val="-10"/>
        </w:rPr>
        <w:t xml:space="preserve"> </w:t>
      </w:r>
      <w:r>
        <w:t>and</w:t>
      </w:r>
      <w:r>
        <w:rPr>
          <w:spacing w:val="-7"/>
        </w:rPr>
        <w:t xml:space="preserve"> </w:t>
      </w:r>
      <w:r>
        <w:t>return</w:t>
      </w:r>
      <w:r>
        <w:rPr>
          <w:spacing w:val="-7"/>
        </w:rPr>
        <w:t xml:space="preserve"> </w:t>
      </w:r>
      <w:r>
        <w:t>current</w:t>
      </w:r>
      <w:r>
        <w:rPr>
          <w:spacing w:val="-7"/>
        </w:rPr>
        <w:t xml:space="preserve"> </w:t>
      </w:r>
      <w:r>
        <w:t>epsilon.""" v = self.value(self.t)</w:t>
      </w:r>
    </w:p>
    <w:p w14:paraId="496C1FF1">
      <w:pPr>
        <w:pStyle w:val="5"/>
        <w:ind w:right="7896"/>
      </w:pPr>
      <w:r>
        <w:t>self.t</w:t>
      </w:r>
      <w:r>
        <w:rPr>
          <w:spacing w:val="-15"/>
        </w:rPr>
        <w:t xml:space="preserve"> </w:t>
      </w:r>
      <w:r>
        <w:t>+=</w:t>
      </w:r>
      <w:r>
        <w:rPr>
          <w:spacing w:val="-18"/>
        </w:rPr>
        <w:t xml:space="preserve"> </w:t>
      </w:r>
      <w:r>
        <w:t>1 return v</w:t>
      </w:r>
    </w:p>
    <w:p w14:paraId="046F5E58">
      <w:pPr>
        <w:pStyle w:val="2"/>
        <w:numPr>
          <w:ilvl w:val="0"/>
          <w:numId w:val="32"/>
        </w:numPr>
        <w:tabs>
          <w:tab w:val="left" w:pos="456"/>
        </w:tabs>
        <w:spacing w:before="202" w:after="0" w:line="240" w:lineRule="auto"/>
        <w:ind w:left="456" w:right="0" w:hanging="318"/>
        <w:jc w:val="left"/>
      </w:pPr>
      <w:bookmarkStart w:id="134" w:name="_bookmark66"/>
      <w:bookmarkEnd w:id="134"/>
      <w:bookmarkStart w:id="135" w:name="b) Epsilon-Greedy Action Selection&#13;"/>
      <w:bookmarkEnd w:id="135"/>
      <w:r>
        <w:t>Epsilon-Greedy</w:t>
      </w:r>
      <w:r>
        <w:rPr>
          <w:spacing w:val="-14"/>
        </w:rPr>
        <w:t xml:space="preserve"> </w:t>
      </w:r>
      <w:r>
        <w:t>Action</w:t>
      </w:r>
      <w:r>
        <w:rPr>
          <w:spacing w:val="-7"/>
        </w:rPr>
        <w:t xml:space="preserve"> </w:t>
      </w:r>
      <w:r>
        <w:rPr>
          <w:spacing w:val="-2"/>
        </w:rPr>
        <w:t>Selection</w:t>
      </w:r>
    </w:p>
    <w:p w14:paraId="32E96A7F">
      <w:pPr>
        <w:pStyle w:val="5"/>
        <w:spacing w:before="223" w:line="322" w:lineRule="exact"/>
      </w:pPr>
      <w:r>
        <w:rPr>
          <w:spacing w:val="-2"/>
        </w:rPr>
        <w:t>@torch.no_grad()</w:t>
      </w:r>
    </w:p>
    <w:p w14:paraId="6964DEBA">
      <w:pPr>
        <w:pStyle w:val="5"/>
        <w:ind w:right="3545"/>
      </w:pPr>
      <w:r>
        <w:t>def</w:t>
      </w:r>
      <w:r>
        <w:rPr>
          <w:spacing w:val="-5"/>
        </w:rPr>
        <w:t xml:space="preserve"> </w:t>
      </w:r>
      <w:r>
        <w:t>act(self,</w:t>
      </w:r>
      <w:r>
        <w:rPr>
          <w:spacing w:val="-5"/>
        </w:rPr>
        <w:t xml:space="preserve"> </w:t>
      </w:r>
      <w:r>
        <w:t>state:</w:t>
      </w:r>
      <w:r>
        <w:rPr>
          <w:spacing w:val="-5"/>
        </w:rPr>
        <w:t xml:space="preserve"> </w:t>
      </w:r>
      <w:r>
        <w:t>np.ndarray,</w:t>
      </w:r>
      <w:r>
        <w:rPr>
          <w:spacing w:val="-5"/>
        </w:rPr>
        <w:t xml:space="preserve"> </w:t>
      </w:r>
      <w:r>
        <w:t>eps:</w:t>
      </w:r>
      <w:r>
        <w:rPr>
          <w:spacing w:val="-3"/>
        </w:rPr>
        <w:t xml:space="preserve"> </w:t>
      </w:r>
      <w:r>
        <w:t>float)</w:t>
      </w:r>
      <w:r>
        <w:rPr>
          <w:spacing w:val="-7"/>
        </w:rPr>
        <w:t xml:space="preserve"> </w:t>
      </w:r>
      <w:r>
        <w:t>-&gt;</w:t>
      </w:r>
      <w:r>
        <w:rPr>
          <w:spacing w:val="-8"/>
        </w:rPr>
        <w:t xml:space="preserve"> </w:t>
      </w:r>
      <w:r>
        <w:t>int: """Select action với epsilon-greedy."""</w:t>
      </w:r>
    </w:p>
    <w:p w14:paraId="4628044B">
      <w:pPr>
        <w:pStyle w:val="5"/>
        <w:spacing w:before="2"/>
      </w:pPr>
      <w:r>
        <w:t>if</w:t>
      </w:r>
      <w:r>
        <w:rPr>
          <w:spacing w:val="-4"/>
        </w:rPr>
        <w:t xml:space="preserve"> </w:t>
      </w:r>
      <w:r>
        <w:t>np.random.rand()</w:t>
      </w:r>
      <w:r>
        <w:rPr>
          <w:spacing w:val="-2"/>
        </w:rPr>
        <w:t xml:space="preserve"> </w:t>
      </w:r>
      <w:r>
        <w:t>&lt;</w:t>
      </w:r>
      <w:r>
        <w:rPr>
          <w:spacing w:val="-2"/>
        </w:rPr>
        <w:t xml:space="preserve"> </w:t>
      </w:r>
      <w:r>
        <w:rPr>
          <w:spacing w:val="-4"/>
        </w:rPr>
        <w:t>eps:</w:t>
      </w:r>
    </w:p>
    <w:p w14:paraId="31CDF8F6">
      <w:pPr>
        <w:pStyle w:val="5"/>
        <w:spacing w:line="322" w:lineRule="exact"/>
      </w:pPr>
      <w:r>
        <w:t>#</w:t>
      </w:r>
      <w:r>
        <w:rPr>
          <w:spacing w:val="-2"/>
        </w:rPr>
        <w:t xml:space="preserve"> </w:t>
      </w:r>
      <w:r>
        <w:t>Explore:</w:t>
      </w:r>
      <w:r>
        <w:rPr>
          <w:spacing w:val="-1"/>
        </w:rPr>
        <w:t xml:space="preserve"> </w:t>
      </w:r>
      <w:r>
        <w:t>random</w:t>
      </w:r>
      <w:r>
        <w:rPr>
          <w:spacing w:val="-6"/>
        </w:rPr>
        <w:t xml:space="preserve"> </w:t>
      </w:r>
      <w:r>
        <w:rPr>
          <w:spacing w:val="-2"/>
        </w:rPr>
        <w:t>action</w:t>
      </w:r>
    </w:p>
    <w:p w14:paraId="253F4893">
      <w:pPr>
        <w:pStyle w:val="5"/>
        <w:spacing w:line="322" w:lineRule="exact"/>
      </w:pPr>
      <w:r>
        <w:t xml:space="preserve">return </w:t>
      </w:r>
      <w:r>
        <w:rPr>
          <w:spacing w:val="-2"/>
        </w:rPr>
        <w:t>np.random.randint(self.cfg.action_dim)</w:t>
      </w:r>
    </w:p>
    <w:p w14:paraId="3D337E02">
      <w:pPr>
        <w:pStyle w:val="5"/>
        <w:spacing w:after="0" w:line="322" w:lineRule="exact"/>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294679CA">
      <w:pPr>
        <w:pStyle w:val="5"/>
        <w:spacing w:before="69" w:line="322" w:lineRule="exact"/>
      </w:pPr>
      <w:r>
        <w:t># Exploit: greedy</w:t>
      </w:r>
      <w:r>
        <w:rPr>
          <w:spacing w:val="-3"/>
        </w:rPr>
        <w:t xml:space="preserve"> </w:t>
      </w:r>
      <w:r>
        <w:t>action từ</w:t>
      </w:r>
      <w:r>
        <w:rPr>
          <w:spacing w:val="1"/>
        </w:rPr>
        <w:t xml:space="preserve"> </w:t>
      </w:r>
      <w:r>
        <w:t>Q-</w:t>
      </w:r>
      <w:r>
        <w:rPr>
          <w:spacing w:val="-2"/>
        </w:rPr>
        <w:t>network</w:t>
      </w:r>
    </w:p>
    <w:p w14:paraId="209C4FCA">
      <w:pPr>
        <w:pStyle w:val="5"/>
        <w:ind w:right="2408"/>
      </w:pPr>
      <w:r>
        <w:t>s</w:t>
      </w:r>
      <w:r>
        <w:rPr>
          <w:spacing w:val="-16"/>
        </w:rPr>
        <w:t xml:space="preserve"> </w:t>
      </w:r>
      <w:r>
        <w:t>=</w:t>
      </w:r>
      <w:r>
        <w:rPr>
          <w:spacing w:val="-15"/>
        </w:rPr>
        <w:t xml:space="preserve"> </w:t>
      </w:r>
      <w:r>
        <w:t>torch.from_numpy(state.astype(np.float32)).to(self.device) q = self.q(s.unsqueeze(0))</w:t>
      </w:r>
    </w:p>
    <w:p w14:paraId="6B06EE7B">
      <w:pPr>
        <w:pStyle w:val="5"/>
        <w:spacing w:line="321" w:lineRule="exact"/>
      </w:pPr>
      <w:r>
        <w:t xml:space="preserve">return </w:t>
      </w:r>
      <w:r>
        <w:rPr>
          <w:spacing w:val="-2"/>
        </w:rPr>
        <w:t>int(q.argmax(dim=1).item())</w:t>
      </w:r>
    </w:p>
    <w:p w14:paraId="32228501">
      <w:pPr>
        <w:pStyle w:val="2"/>
        <w:numPr>
          <w:ilvl w:val="0"/>
          <w:numId w:val="32"/>
        </w:numPr>
        <w:tabs>
          <w:tab w:val="left" w:pos="425"/>
        </w:tabs>
        <w:spacing w:before="204" w:after="0" w:line="240" w:lineRule="auto"/>
        <w:ind w:left="425" w:right="0" w:hanging="287"/>
        <w:jc w:val="left"/>
      </w:pPr>
      <w:bookmarkStart w:id="136" w:name="c) Configuration - Epsilon Parameters&#13;"/>
      <w:bookmarkEnd w:id="136"/>
      <w:bookmarkStart w:id="137" w:name="_bookmark67"/>
      <w:bookmarkEnd w:id="137"/>
      <w:r>
        <w:t>Configuration</w:t>
      </w:r>
      <w:r>
        <w:rPr>
          <w:spacing w:val="-7"/>
        </w:rPr>
        <w:t xml:space="preserve"> </w:t>
      </w:r>
      <w:r>
        <w:t>-</w:t>
      </w:r>
      <w:r>
        <w:rPr>
          <w:spacing w:val="-5"/>
        </w:rPr>
        <w:t xml:space="preserve"> </w:t>
      </w:r>
      <w:r>
        <w:t>Epsilon</w:t>
      </w:r>
      <w:r>
        <w:rPr>
          <w:spacing w:val="-6"/>
        </w:rPr>
        <w:t xml:space="preserve"> </w:t>
      </w:r>
      <w:r>
        <w:rPr>
          <w:spacing w:val="-2"/>
        </w:rPr>
        <w:t>Parameters</w:t>
      </w:r>
    </w:p>
    <w:p w14:paraId="1AACC99A">
      <w:pPr>
        <w:pStyle w:val="5"/>
        <w:spacing w:before="263"/>
      </w:pPr>
      <w:r>
        <w:rPr>
          <w:spacing w:val="-2"/>
        </w:rPr>
        <w:t>explore:</w:t>
      </w:r>
    </w:p>
    <w:p w14:paraId="433074E0">
      <w:pPr>
        <w:pStyle w:val="5"/>
        <w:spacing w:before="240" w:line="417" w:lineRule="auto"/>
        <w:ind w:right="2998"/>
      </w:pPr>
      <w:r>
        <w:t>eps_start: 1.0 # Start: 100% random (exploration) eps_end:</w:t>
      </w:r>
      <w:r>
        <w:rPr>
          <w:spacing w:val="-5"/>
        </w:rPr>
        <w:t xml:space="preserve"> </w:t>
      </w:r>
      <w:r>
        <w:t>0.05#</w:t>
      </w:r>
      <w:r>
        <w:rPr>
          <w:spacing w:val="-5"/>
        </w:rPr>
        <w:t xml:space="preserve"> </w:t>
      </w:r>
      <w:r>
        <w:t>End:</w:t>
      </w:r>
      <w:r>
        <w:rPr>
          <w:spacing w:val="-5"/>
        </w:rPr>
        <w:t xml:space="preserve"> </w:t>
      </w:r>
      <w:r>
        <w:t>5%</w:t>
      </w:r>
      <w:r>
        <w:rPr>
          <w:spacing w:val="-5"/>
        </w:rPr>
        <w:t xml:space="preserve"> </w:t>
      </w:r>
      <w:r>
        <w:t>random</w:t>
      </w:r>
      <w:r>
        <w:rPr>
          <w:spacing w:val="-9"/>
        </w:rPr>
        <w:t xml:space="preserve"> </w:t>
      </w:r>
      <w:r>
        <w:t>(mostly</w:t>
      </w:r>
      <w:r>
        <w:rPr>
          <w:spacing w:val="-5"/>
        </w:rPr>
        <w:t xml:space="preserve"> </w:t>
      </w:r>
      <w:r>
        <w:t>exploitation) eps_steps: 100000# Decay over 100,000 steps</w:t>
      </w:r>
    </w:p>
    <w:p w14:paraId="6BB97522">
      <w:pPr>
        <w:pStyle w:val="2"/>
        <w:numPr>
          <w:ilvl w:val="0"/>
          <w:numId w:val="32"/>
        </w:numPr>
        <w:tabs>
          <w:tab w:val="left" w:pos="456"/>
        </w:tabs>
        <w:spacing w:before="7" w:after="0" w:line="240" w:lineRule="auto"/>
        <w:ind w:left="456" w:right="0" w:hanging="318"/>
        <w:jc w:val="left"/>
      </w:pPr>
      <w:bookmarkStart w:id="138" w:name="d) Training Process &#13;"/>
      <w:bookmarkEnd w:id="138"/>
      <w:bookmarkStart w:id="139" w:name="_bookmark68"/>
      <w:bookmarkEnd w:id="139"/>
      <w:r>
        <w:t>Training</w:t>
      </w:r>
      <w:r>
        <w:rPr>
          <w:spacing w:val="2"/>
        </w:rPr>
        <w:t xml:space="preserve"> </w:t>
      </w:r>
      <w:r>
        <w:rPr>
          <w:spacing w:val="-2"/>
        </w:rPr>
        <w:t>Process</w:t>
      </w:r>
    </w:p>
    <w:p w14:paraId="4062EE75">
      <w:pPr>
        <w:pStyle w:val="5"/>
        <w:spacing w:before="263"/>
        <w:ind w:right="147"/>
        <w:jc w:val="both"/>
      </w:pPr>
      <w:r>
        <w:t>The</w:t>
      </w:r>
      <w:r>
        <w:rPr>
          <w:spacing w:val="-4"/>
        </w:rPr>
        <w:t xml:space="preserve"> </w:t>
      </w:r>
      <w:r>
        <w:t>training</w:t>
      </w:r>
      <w:r>
        <w:rPr>
          <w:spacing w:val="-4"/>
        </w:rPr>
        <w:t xml:space="preserve"> </w:t>
      </w:r>
      <w:r>
        <w:t>process</w:t>
      </w:r>
      <w:r>
        <w:rPr>
          <w:spacing w:val="-5"/>
        </w:rPr>
        <w:t xml:space="preserve"> </w:t>
      </w:r>
      <w:r>
        <w:t>of</w:t>
      </w:r>
      <w:r>
        <w:rPr>
          <w:spacing w:val="-7"/>
        </w:rPr>
        <w:t xml:space="preserve"> </w:t>
      </w:r>
      <w:r>
        <w:t>the</w:t>
      </w:r>
      <w:r>
        <w:rPr>
          <w:spacing w:val="-4"/>
        </w:rPr>
        <w:t xml:space="preserve"> </w:t>
      </w:r>
      <w:r>
        <w:t>proposed</w:t>
      </w:r>
      <w:r>
        <w:rPr>
          <w:spacing w:val="-4"/>
        </w:rPr>
        <w:t xml:space="preserve"> </w:t>
      </w:r>
      <w:r>
        <w:t>Deep</w:t>
      </w:r>
      <w:r>
        <w:rPr>
          <w:spacing w:val="-7"/>
        </w:rPr>
        <w:t xml:space="preserve"> </w:t>
      </w:r>
      <w:r>
        <w:t>Q-Learning–based</w:t>
      </w:r>
      <w:r>
        <w:rPr>
          <w:spacing w:val="-4"/>
        </w:rPr>
        <w:t xml:space="preserve"> </w:t>
      </w:r>
      <w:r>
        <w:t>traffic</w:t>
      </w:r>
      <w:r>
        <w:rPr>
          <w:spacing w:val="-4"/>
        </w:rPr>
        <w:t xml:space="preserve"> </w:t>
      </w:r>
      <w:r>
        <w:t>signal</w:t>
      </w:r>
      <w:r>
        <w:rPr>
          <w:spacing w:val="-7"/>
        </w:rPr>
        <w:t xml:space="preserve"> </w:t>
      </w:r>
      <w:r>
        <w:t>control- ler</w:t>
      </w:r>
      <w:r>
        <w:rPr>
          <w:spacing w:val="-6"/>
        </w:rPr>
        <w:t xml:space="preserve"> </w:t>
      </w:r>
      <w:r>
        <w:t>follows</w:t>
      </w:r>
      <w:r>
        <w:rPr>
          <w:spacing w:val="-4"/>
        </w:rPr>
        <w:t xml:space="preserve"> </w:t>
      </w:r>
      <w:r>
        <w:t>an</w:t>
      </w:r>
      <w:r>
        <w:rPr>
          <w:spacing w:val="-7"/>
        </w:rPr>
        <w:t xml:space="preserve"> </w:t>
      </w:r>
      <w:r>
        <w:t>episode-based</w:t>
      </w:r>
      <w:r>
        <w:rPr>
          <w:spacing w:val="-3"/>
        </w:rPr>
        <w:t xml:space="preserve"> </w:t>
      </w:r>
      <w:r>
        <w:t>reinforcement</w:t>
      </w:r>
      <w:r>
        <w:rPr>
          <w:spacing w:val="-3"/>
        </w:rPr>
        <w:t xml:space="preserve"> </w:t>
      </w:r>
      <w:r>
        <w:t>learning</w:t>
      </w:r>
      <w:r>
        <w:rPr>
          <w:spacing w:val="-7"/>
        </w:rPr>
        <w:t xml:space="preserve"> </w:t>
      </w:r>
      <w:r>
        <w:t>pipeline,</w:t>
      </w:r>
      <w:r>
        <w:rPr>
          <w:spacing w:val="-9"/>
        </w:rPr>
        <w:t xml:space="preserve"> </w:t>
      </w:r>
      <w:r>
        <w:t>in</w:t>
      </w:r>
      <w:r>
        <w:rPr>
          <w:spacing w:val="-3"/>
        </w:rPr>
        <w:t xml:space="preserve"> </w:t>
      </w:r>
      <w:r>
        <w:t>which</w:t>
      </w:r>
      <w:r>
        <w:rPr>
          <w:spacing w:val="-7"/>
        </w:rPr>
        <w:t xml:space="preserve"> </w:t>
      </w:r>
      <w:r>
        <w:t>the</w:t>
      </w:r>
      <w:r>
        <w:rPr>
          <w:spacing w:val="-8"/>
        </w:rPr>
        <w:t xml:space="preserve"> </w:t>
      </w:r>
      <w:r>
        <w:t>agent</w:t>
      </w:r>
      <w:r>
        <w:rPr>
          <w:spacing w:val="-3"/>
        </w:rPr>
        <w:t xml:space="preserve"> </w:t>
      </w:r>
      <w:r>
        <w:t>re- peatedly</w:t>
      </w:r>
      <w:r>
        <w:rPr>
          <w:spacing w:val="-16"/>
        </w:rPr>
        <w:t xml:space="preserve"> </w:t>
      </w:r>
      <w:r>
        <w:t>interacts</w:t>
      </w:r>
      <w:r>
        <w:rPr>
          <w:spacing w:val="-11"/>
        </w:rPr>
        <w:t xml:space="preserve"> </w:t>
      </w:r>
      <w:r>
        <w:t>with</w:t>
      </w:r>
      <w:r>
        <w:rPr>
          <w:spacing w:val="-11"/>
        </w:rPr>
        <w:t xml:space="preserve"> </w:t>
      </w:r>
      <w:r>
        <w:t>the</w:t>
      </w:r>
      <w:r>
        <w:rPr>
          <w:spacing w:val="-11"/>
        </w:rPr>
        <w:t xml:space="preserve"> </w:t>
      </w:r>
      <w:r>
        <w:t>traffic</w:t>
      </w:r>
      <w:r>
        <w:rPr>
          <w:spacing w:val="-13"/>
        </w:rPr>
        <w:t xml:space="preserve"> </w:t>
      </w:r>
      <w:r>
        <w:t>simulation</w:t>
      </w:r>
      <w:r>
        <w:rPr>
          <w:spacing w:val="-11"/>
        </w:rPr>
        <w:t xml:space="preserve"> </w:t>
      </w:r>
      <w:r>
        <w:t>environment</w:t>
      </w:r>
      <w:r>
        <w:rPr>
          <w:spacing w:val="-9"/>
        </w:rPr>
        <w:t xml:space="preserve"> </w:t>
      </w:r>
      <w:r>
        <w:t>to</w:t>
      </w:r>
      <w:r>
        <w:rPr>
          <w:spacing w:val="-12"/>
        </w:rPr>
        <w:t xml:space="preserve"> </w:t>
      </w:r>
      <w:r>
        <w:t>improve</w:t>
      </w:r>
      <w:r>
        <w:rPr>
          <w:spacing w:val="-13"/>
        </w:rPr>
        <w:t xml:space="preserve"> </w:t>
      </w:r>
      <w:r>
        <w:t>its</w:t>
      </w:r>
      <w:r>
        <w:rPr>
          <w:spacing w:val="-11"/>
        </w:rPr>
        <w:t xml:space="preserve"> </w:t>
      </w:r>
      <w:r>
        <w:t>control</w:t>
      </w:r>
      <w:r>
        <w:rPr>
          <w:spacing w:val="-14"/>
        </w:rPr>
        <w:t xml:space="preserve"> </w:t>
      </w:r>
      <w:r>
        <w:t xml:space="preserve">pol- icy. Each training episode corresponds to a complete traffic simulation run in </w:t>
      </w:r>
      <w:r>
        <w:rPr>
          <w:spacing w:val="-2"/>
        </w:rPr>
        <w:t>SUMO.</w:t>
      </w:r>
    </w:p>
    <w:p w14:paraId="6CB36788">
      <w:pPr>
        <w:pStyle w:val="5"/>
        <w:spacing w:before="241"/>
        <w:ind w:right="151"/>
        <w:jc w:val="both"/>
      </w:pPr>
      <w:r>
        <w:t>At</w:t>
      </w:r>
      <w:r>
        <w:rPr>
          <w:spacing w:val="-12"/>
        </w:rPr>
        <w:t xml:space="preserve"> </w:t>
      </w:r>
      <w:r>
        <w:t>the</w:t>
      </w:r>
      <w:r>
        <w:rPr>
          <w:spacing w:val="-12"/>
        </w:rPr>
        <w:t xml:space="preserve"> </w:t>
      </w:r>
      <w:r>
        <w:t>beginning</w:t>
      </w:r>
      <w:r>
        <w:rPr>
          <w:spacing w:val="-12"/>
        </w:rPr>
        <w:t xml:space="preserve"> </w:t>
      </w:r>
      <w:r>
        <w:t>of</w:t>
      </w:r>
      <w:r>
        <w:rPr>
          <w:spacing w:val="-11"/>
        </w:rPr>
        <w:t xml:space="preserve"> </w:t>
      </w:r>
      <w:r>
        <w:t>each</w:t>
      </w:r>
      <w:r>
        <w:rPr>
          <w:spacing w:val="-12"/>
        </w:rPr>
        <w:t xml:space="preserve"> </w:t>
      </w:r>
      <w:r>
        <w:t>episode,</w:t>
      </w:r>
      <w:r>
        <w:rPr>
          <w:spacing w:val="-12"/>
        </w:rPr>
        <w:t xml:space="preserve"> </w:t>
      </w:r>
      <w:r>
        <w:t>the</w:t>
      </w:r>
      <w:r>
        <w:rPr>
          <w:spacing w:val="-11"/>
        </w:rPr>
        <w:t xml:space="preserve"> </w:t>
      </w:r>
      <w:r>
        <w:t>simulation</w:t>
      </w:r>
      <w:r>
        <w:rPr>
          <w:spacing w:val="-11"/>
        </w:rPr>
        <w:t xml:space="preserve"> </w:t>
      </w:r>
      <w:r>
        <w:t>environment</w:t>
      </w:r>
      <w:r>
        <w:rPr>
          <w:spacing w:val="-10"/>
        </w:rPr>
        <w:t xml:space="preserve"> </w:t>
      </w:r>
      <w:r>
        <w:t>is</w:t>
      </w:r>
      <w:r>
        <w:rPr>
          <w:spacing w:val="-12"/>
        </w:rPr>
        <w:t xml:space="preserve"> </w:t>
      </w:r>
      <w:r>
        <w:t>initialized</w:t>
      </w:r>
      <w:r>
        <w:rPr>
          <w:spacing w:val="-10"/>
        </w:rPr>
        <w:t xml:space="preserve"> </w:t>
      </w:r>
      <w:r>
        <w:t>with</w:t>
      </w:r>
      <w:r>
        <w:rPr>
          <w:spacing w:val="-11"/>
        </w:rPr>
        <w:t xml:space="preserve"> </w:t>
      </w:r>
      <w:r>
        <w:t>pre- defined traffic demand and intersection configurations. At each discrete decision time step tt, the agent observes the current traffic state st, which represents traffic conditions</w:t>
      </w:r>
      <w:r>
        <w:rPr>
          <w:spacing w:val="-13"/>
        </w:rPr>
        <w:t xml:space="preserve"> </w:t>
      </w:r>
      <w:r>
        <w:t>such</w:t>
      </w:r>
      <w:r>
        <w:rPr>
          <w:spacing w:val="-15"/>
        </w:rPr>
        <w:t xml:space="preserve"> </w:t>
      </w:r>
      <w:r>
        <w:t>as</w:t>
      </w:r>
      <w:r>
        <w:rPr>
          <w:spacing w:val="-13"/>
        </w:rPr>
        <w:t xml:space="preserve"> </w:t>
      </w:r>
      <w:r>
        <w:t>vehicle</w:t>
      </w:r>
      <w:r>
        <w:rPr>
          <w:spacing w:val="-15"/>
        </w:rPr>
        <w:t xml:space="preserve"> </w:t>
      </w:r>
      <w:r>
        <w:t>presence,</w:t>
      </w:r>
      <w:r>
        <w:rPr>
          <w:spacing w:val="-13"/>
        </w:rPr>
        <w:t xml:space="preserve"> </w:t>
      </w:r>
      <w:r>
        <w:t>queue</w:t>
      </w:r>
      <w:r>
        <w:rPr>
          <w:spacing w:val="-14"/>
        </w:rPr>
        <w:t xml:space="preserve"> </w:t>
      </w:r>
      <w:r>
        <w:t>length,</w:t>
      </w:r>
      <w:r>
        <w:rPr>
          <w:spacing w:val="-15"/>
        </w:rPr>
        <w:t xml:space="preserve"> </w:t>
      </w:r>
      <w:r>
        <w:t>or</w:t>
      </w:r>
      <w:r>
        <w:rPr>
          <w:spacing w:val="-11"/>
        </w:rPr>
        <w:t xml:space="preserve"> </w:t>
      </w:r>
      <w:r>
        <w:t>waiting</w:t>
      </w:r>
      <w:r>
        <w:rPr>
          <w:spacing w:val="-12"/>
        </w:rPr>
        <w:t xml:space="preserve"> </w:t>
      </w:r>
      <w:r>
        <w:t>time</w:t>
      </w:r>
      <w:r>
        <w:rPr>
          <w:spacing w:val="-14"/>
        </w:rPr>
        <w:t xml:space="preserve"> </w:t>
      </w:r>
      <w:r>
        <w:t>on</w:t>
      </w:r>
      <w:r>
        <w:rPr>
          <w:spacing w:val="-12"/>
        </w:rPr>
        <w:t xml:space="preserve"> </w:t>
      </w:r>
      <w:r>
        <w:t>each</w:t>
      </w:r>
      <w:r>
        <w:rPr>
          <w:spacing w:val="-14"/>
        </w:rPr>
        <w:t xml:space="preserve"> </w:t>
      </w:r>
      <w:r>
        <w:t xml:space="preserve">incoming </w:t>
      </w:r>
      <w:r>
        <w:rPr>
          <w:spacing w:val="-2"/>
        </w:rPr>
        <w:t>lane.</w:t>
      </w:r>
    </w:p>
    <w:p w14:paraId="411CEC6D">
      <w:pPr>
        <w:pStyle w:val="5"/>
        <w:spacing w:before="240"/>
        <w:ind w:right="150"/>
        <w:jc w:val="both"/>
      </w:pPr>
      <w:r>
        <w:t>Based</w:t>
      </w:r>
      <w:r>
        <w:rPr>
          <w:spacing w:val="-3"/>
        </w:rPr>
        <w:t xml:space="preserve"> </w:t>
      </w:r>
      <w:r>
        <w:t>on</w:t>
      </w:r>
      <w:r>
        <w:rPr>
          <w:spacing w:val="-4"/>
        </w:rPr>
        <w:t xml:space="preserve"> </w:t>
      </w:r>
      <w:r>
        <w:t>the</w:t>
      </w:r>
      <w:r>
        <w:rPr>
          <w:spacing w:val="-3"/>
        </w:rPr>
        <w:t xml:space="preserve"> </w:t>
      </w:r>
      <w:r>
        <w:t>observed</w:t>
      </w:r>
      <w:r>
        <w:rPr>
          <w:spacing w:val="-3"/>
        </w:rPr>
        <w:t xml:space="preserve"> </w:t>
      </w:r>
      <w:r>
        <w:t>state</w:t>
      </w:r>
      <w:r>
        <w:rPr>
          <w:spacing w:val="-3"/>
        </w:rPr>
        <w:t xml:space="preserve"> </w:t>
      </w:r>
      <w:r>
        <w:t>st,</w:t>
      </w:r>
      <w:r>
        <w:rPr>
          <w:spacing w:val="-3"/>
        </w:rPr>
        <w:t xml:space="preserve"> </w:t>
      </w:r>
      <w:r>
        <w:t>the</w:t>
      </w:r>
      <w:r>
        <w:rPr>
          <w:spacing w:val="-3"/>
        </w:rPr>
        <w:t xml:space="preserve"> </w:t>
      </w:r>
      <w:r>
        <w:t>agent</w:t>
      </w:r>
      <w:r>
        <w:rPr>
          <w:spacing w:val="-3"/>
        </w:rPr>
        <w:t xml:space="preserve"> </w:t>
      </w:r>
      <w:r>
        <w:t>selects</w:t>
      </w:r>
      <w:r>
        <w:rPr>
          <w:spacing w:val="-4"/>
        </w:rPr>
        <w:t xml:space="preserve"> </w:t>
      </w:r>
      <w:r>
        <w:t>an</w:t>
      </w:r>
      <w:r>
        <w:rPr>
          <w:spacing w:val="-3"/>
        </w:rPr>
        <w:t xml:space="preserve"> </w:t>
      </w:r>
      <w:r>
        <w:t>action</w:t>
      </w:r>
      <w:r>
        <w:rPr>
          <w:spacing w:val="-3"/>
        </w:rPr>
        <w:t xml:space="preserve"> </w:t>
      </w:r>
      <w:r>
        <w:t>at</w:t>
      </w:r>
      <w:r>
        <w:rPr>
          <w:spacing w:val="-2"/>
        </w:rPr>
        <w:t xml:space="preserve"> </w:t>
      </w:r>
      <w:r>
        <w:t>using</w:t>
      </w:r>
      <w:r>
        <w:rPr>
          <w:spacing w:val="-3"/>
        </w:rPr>
        <w:t xml:space="preserve"> </w:t>
      </w:r>
      <w:r>
        <w:t>the</w:t>
      </w:r>
      <w:r>
        <w:rPr>
          <w:spacing w:val="-3"/>
        </w:rPr>
        <w:t xml:space="preserve"> </w:t>
      </w:r>
      <w:r>
        <w:t>ϵ-greedy</w:t>
      </w:r>
      <w:r>
        <w:rPr>
          <w:spacing w:val="-6"/>
        </w:rPr>
        <w:t xml:space="preserve"> </w:t>
      </w:r>
      <w:r>
        <w:t>pol- icy. The selected action corresponds to a traffic signal phase selection or extension and is applied to the SUMO simulation via the TraCI interface.</w:t>
      </w:r>
    </w:p>
    <w:p w14:paraId="6DB5D038">
      <w:pPr>
        <w:pStyle w:val="5"/>
        <w:spacing w:before="239"/>
        <w:ind w:right="151"/>
        <w:jc w:val="both"/>
      </w:pPr>
      <w:r>
        <w:t>After</w:t>
      </w:r>
      <w:r>
        <w:rPr>
          <w:spacing w:val="-18"/>
        </w:rPr>
        <w:t xml:space="preserve"> </w:t>
      </w:r>
      <w:r>
        <w:t>executing</w:t>
      </w:r>
      <w:r>
        <w:rPr>
          <w:spacing w:val="-17"/>
        </w:rPr>
        <w:t xml:space="preserve"> </w:t>
      </w:r>
      <w:r>
        <w:t>the</w:t>
      </w:r>
      <w:r>
        <w:rPr>
          <w:spacing w:val="-16"/>
        </w:rPr>
        <w:t xml:space="preserve"> </w:t>
      </w:r>
      <w:r>
        <w:t>action,</w:t>
      </w:r>
      <w:r>
        <w:rPr>
          <w:spacing w:val="-12"/>
        </w:rPr>
        <w:t xml:space="preserve"> </w:t>
      </w:r>
      <w:r>
        <w:t>the</w:t>
      </w:r>
      <w:r>
        <w:rPr>
          <w:spacing w:val="-12"/>
        </w:rPr>
        <w:t xml:space="preserve"> </w:t>
      </w:r>
      <w:r>
        <w:t>environment</w:t>
      </w:r>
      <w:r>
        <w:rPr>
          <w:spacing w:val="-12"/>
        </w:rPr>
        <w:t xml:space="preserve"> </w:t>
      </w:r>
      <w:r>
        <w:t>transitions</w:t>
      </w:r>
      <w:r>
        <w:rPr>
          <w:spacing w:val="-11"/>
        </w:rPr>
        <w:t xml:space="preserve"> </w:t>
      </w:r>
      <w:r>
        <w:t>to</w:t>
      </w:r>
      <w:r>
        <w:rPr>
          <w:spacing w:val="-13"/>
        </w:rPr>
        <w:t xml:space="preserve"> </w:t>
      </w:r>
      <w:r>
        <w:t>a</w:t>
      </w:r>
      <w:r>
        <w:rPr>
          <w:spacing w:val="-13"/>
        </w:rPr>
        <w:t xml:space="preserve"> </w:t>
      </w:r>
      <w:r>
        <w:t>new</w:t>
      </w:r>
      <w:r>
        <w:rPr>
          <w:spacing w:val="-12"/>
        </w:rPr>
        <w:t xml:space="preserve"> </w:t>
      </w:r>
      <w:r>
        <w:t>state</w:t>
      </w:r>
      <w:r>
        <w:rPr>
          <w:spacing w:val="-10"/>
        </w:rPr>
        <w:t xml:space="preserve"> </w:t>
      </w:r>
      <w:r>
        <w:rPr>
          <w:i/>
        </w:rPr>
        <w:t>s</w:t>
      </w:r>
      <w:r>
        <w:rPr>
          <w:i/>
          <w:vertAlign w:val="subscript"/>
        </w:rPr>
        <w:t>t+1</w:t>
      </w:r>
      <w:r>
        <w:rPr>
          <w:i/>
          <w:spacing w:val="-18"/>
          <w:vertAlign w:val="baseline"/>
        </w:rPr>
        <w:t xml:space="preserve"> </w:t>
      </w:r>
      <w:r>
        <w:rPr>
          <w:vertAlign w:val="baseline"/>
        </w:rPr>
        <w:t>and</w:t>
      </w:r>
      <w:r>
        <w:rPr>
          <w:spacing w:val="-11"/>
          <w:vertAlign w:val="baseline"/>
        </w:rPr>
        <w:t xml:space="preserve"> </w:t>
      </w:r>
      <w:r>
        <w:rPr>
          <w:vertAlign w:val="baseline"/>
        </w:rPr>
        <w:t xml:space="preserve">returns a scalar reward </w:t>
      </w:r>
      <w:r>
        <w:rPr>
          <w:i/>
          <w:vertAlign w:val="baseline"/>
        </w:rPr>
        <w:t>r</w:t>
      </w:r>
      <w:r>
        <w:rPr>
          <w:i/>
          <w:vertAlign w:val="subscript"/>
        </w:rPr>
        <w:t>t+1</w:t>
      </w:r>
      <w:r>
        <w:rPr>
          <w:vertAlign w:val="baseline"/>
        </w:rPr>
        <w:t>. The transition tuple</w:t>
      </w:r>
    </w:p>
    <w:p w14:paraId="3289B85F">
      <w:pPr>
        <w:pStyle w:val="5"/>
        <w:ind w:left="0"/>
        <w:rPr>
          <w:sz w:val="20"/>
        </w:rPr>
      </w:pPr>
    </w:p>
    <w:p w14:paraId="063A07A4">
      <w:pPr>
        <w:pStyle w:val="5"/>
        <w:spacing w:before="9"/>
        <w:ind w:left="0"/>
        <w:rPr>
          <w:sz w:val="20"/>
        </w:rPr>
      </w:pPr>
      <w:r>
        <w:rPr>
          <w:sz w:val="20"/>
        </w:rPr>
        <w:drawing>
          <wp:anchor distT="0" distB="0" distL="0" distR="0" simplePos="0" relativeHeight="251675648" behindDoc="1" locked="0" layoutInCell="1" allowOverlap="1">
            <wp:simplePos x="0" y="0"/>
            <wp:positionH relativeFrom="page">
              <wp:posOffset>2910205</wp:posOffset>
            </wp:positionH>
            <wp:positionV relativeFrom="paragraph">
              <wp:posOffset>167005</wp:posOffset>
            </wp:positionV>
            <wp:extent cx="1789430" cy="27432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1789175" cy="274319"/>
                    </a:xfrm>
                    <a:prstGeom prst="rect">
                      <a:avLst/>
                    </a:prstGeom>
                  </pic:spPr>
                </pic:pic>
              </a:graphicData>
            </a:graphic>
          </wp:anchor>
        </w:drawing>
      </w:r>
    </w:p>
    <w:p w14:paraId="580D31FA">
      <w:pPr>
        <w:pStyle w:val="5"/>
        <w:spacing w:before="103"/>
        <w:ind w:left="0"/>
      </w:pPr>
    </w:p>
    <w:p w14:paraId="2578884C">
      <w:pPr>
        <w:pStyle w:val="5"/>
        <w:jc w:val="both"/>
      </w:pPr>
      <w:r>
        <w:t>is</w:t>
      </w:r>
      <w:r>
        <w:rPr>
          <w:spacing w:val="-3"/>
        </w:rPr>
        <w:t xml:space="preserve"> </w:t>
      </w:r>
      <w:r>
        <w:t>stored in the</w:t>
      </w:r>
      <w:r>
        <w:rPr>
          <w:spacing w:val="2"/>
        </w:rPr>
        <w:t xml:space="preserve"> </w:t>
      </w:r>
      <w:r>
        <w:t>experience replay</w:t>
      </w:r>
      <w:r>
        <w:rPr>
          <w:spacing w:val="-3"/>
        </w:rPr>
        <w:t xml:space="preserve"> </w:t>
      </w:r>
      <w:r>
        <w:t>buffer</w:t>
      </w:r>
      <w:r>
        <w:rPr>
          <w:spacing w:val="1"/>
        </w:rPr>
        <w:t xml:space="preserve"> </w:t>
      </w:r>
      <w:r>
        <w:t>for</w:t>
      </w:r>
      <w:r>
        <w:rPr>
          <w:spacing w:val="-3"/>
        </w:rPr>
        <w:t xml:space="preserve"> </w:t>
      </w:r>
      <w:r>
        <w:t>later</w:t>
      </w:r>
      <w:r>
        <w:rPr>
          <w:spacing w:val="1"/>
        </w:rPr>
        <w:t xml:space="preserve"> </w:t>
      </w:r>
      <w:r>
        <w:rPr>
          <w:spacing w:val="-2"/>
        </w:rPr>
        <w:t>training.</w:t>
      </w:r>
    </w:p>
    <w:p w14:paraId="26F5B4E9">
      <w:pPr>
        <w:pStyle w:val="5"/>
        <w:spacing w:before="239"/>
        <w:ind w:right="151"/>
        <w:jc w:val="both"/>
      </w:pPr>
      <w:r>
        <w:t>Once a sufficient number of</w:t>
      </w:r>
      <w:r>
        <w:rPr>
          <w:spacing w:val="-2"/>
        </w:rPr>
        <w:t xml:space="preserve"> </w:t>
      </w:r>
      <w:r>
        <w:t>transitions have been collected,</w:t>
      </w:r>
      <w:r>
        <w:rPr>
          <w:spacing w:val="-2"/>
        </w:rPr>
        <w:t xml:space="preserve"> </w:t>
      </w:r>
      <w:r>
        <w:t>the</w:t>
      </w:r>
      <w:r>
        <w:rPr>
          <w:spacing w:val="-2"/>
        </w:rPr>
        <w:t xml:space="preserve"> </w:t>
      </w:r>
      <w:r>
        <w:t>agent samples</w:t>
      </w:r>
      <w:r>
        <w:rPr>
          <w:spacing w:val="-3"/>
        </w:rPr>
        <w:t xml:space="preserve"> </w:t>
      </w:r>
      <w:r>
        <w:t>ran- dom</w:t>
      </w:r>
      <w:r>
        <w:rPr>
          <w:spacing w:val="-7"/>
        </w:rPr>
        <w:t xml:space="preserve"> </w:t>
      </w:r>
      <w:r>
        <w:t>minibatches</w:t>
      </w:r>
      <w:r>
        <w:rPr>
          <w:spacing w:val="-4"/>
        </w:rPr>
        <w:t xml:space="preserve"> </w:t>
      </w:r>
      <w:r>
        <w:t>from</w:t>
      </w:r>
      <w:r>
        <w:rPr>
          <w:spacing w:val="-2"/>
        </w:rPr>
        <w:t xml:space="preserve"> </w:t>
      </w:r>
      <w:r>
        <w:t>the</w:t>
      </w:r>
      <w:r>
        <w:rPr>
          <w:spacing w:val="-2"/>
        </w:rPr>
        <w:t xml:space="preserve"> </w:t>
      </w:r>
      <w:r>
        <w:t>replay</w:t>
      </w:r>
      <w:r>
        <w:rPr>
          <w:spacing w:val="-5"/>
        </w:rPr>
        <w:t xml:space="preserve"> </w:t>
      </w:r>
      <w:r>
        <w:t>buffer</w:t>
      </w:r>
      <w:r>
        <w:rPr>
          <w:spacing w:val="-2"/>
        </w:rPr>
        <w:t xml:space="preserve"> </w:t>
      </w:r>
      <w:r>
        <w:t>to</w:t>
      </w:r>
      <w:r>
        <w:rPr>
          <w:spacing w:val="-6"/>
        </w:rPr>
        <w:t xml:space="preserve"> </w:t>
      </w:r>
      <w:r>
        <w:t>update</w:t>
      </w:r>
      <w:r>
        <w:rPr>
          <w:spacing w:val="-2"/>
        </w:rPr>
        <w:t xml:space="preserve"> </w:t>
      </w:r>
      <w:r>
        <w:t>the</w:t>
      </w:r>
      <w:r>
        <w:rPr>
          <w:spacing w:val="-2"/>
        </w:rPr>
        <w:t xml:space="preserve"> </w:t>
      </w:r>
      <w:r>
        <w:t>parameters</w:t>
      </w:r>
      <w:r>
        <w:rPr>
          <w:spacing w:val="-3"/>
        </w:rPr>
        <w:t xml:space="preserve"> </w:t>
      </w:r>
      <w:r>
        <w:t>of</w:t>
      </w:r>
      <w:r>
        <w:rPr>
          <w:spacing w:val="-5"/>
        </w:rPr>
        <w:t xml:space="preserve"> </w:t>
      </w:r>
      <w:r>
        <w:t>the</w:t>
      </w:r>
      <w:r>
        <w:rPr>
          <w:spacing w:val="-2"/>
        </w:rPr>
        <w:t xml:space="preserve"> </w:t>
      </w:r>
      <w:r>
        <w:t>Q-network. For each transition, the Temporal Difference (TD) target is computed as:</w:t>
      </w:r>
    </w:p>
    <w:p w14:paraId="21B4228D">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24E4F064">
      <w:pPr>
        <w:pStyle w:val="5"/>
        <w:ind w:left="0"/>
      </w:pPr>
    </w:p>
    <w:p w14:paraId="7D91767B">
      <w:pPr>
        <w:pStyle w:val="5"/>
        <w:ind w:left="0"/>
      </w:pPr>
    </w:p>
    <w:p w14:paraId="0500B79E">
      <w:pPr>
        <w:pStyle w:val="5"/>
        <w:spacing w:before="12"/>
        <w:ind w:left="0"/>
      </w:pPr>
    </w:p>
    <w:p w14:paraId="45FD7AFA">
      <w:pPr>
        <w:pStyle w:val="5"/>
        <w:jc w:val="both"/>
      </w:pPr>
      <w:r>
        <w:drawing>
          <wp:anchor distT="0" distB="0" distL="0" distR="0" simplePos="0" relativeHeight="251663360" behindDoc="0" locked="0" layoutInCell="1" allowOverlap="1">
            <wp:simplePos x="0" y="0"/>
            <wp:positionH relativeFrom="page">
              <wp:posOffset>2218690</wp:posOffset>
            </wp:positionH>
            <wp:positionV relativeFrom="paragraph">
              <wp:posOffset>-624205</wp:posOffset>
            </wp:positionV>
            <wp:extent cx="3459480" cy="2212975"/>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3459479" cy="2212848"/>
                    </a:xfrm>
                    <a:prstGeom prst="rect">
                      <a:avLst/>
                    </a:prstGeom>
                  </pic:spPr>
                </pic:pic>
              </a:graphicData>
            </a:graphic>
          </wp:anchor>
        </w:drawing>
      </w:r>
      <w:r>
        <w:t>where γγ is</w:t>
      </w:r>
      <w:r>
        <w:rPr>
          <w:spacing w:val="-1"/>
        </w:rPr>
        <w:t xml:space="preserve"> </w:t>
      </w:r>
      <w:r>
        <w:t>the discount factor and Qtarget denotes</w:t>
      </w:r>
      <w:r>
        <w:rPr>
          <w:spacing w:val="-1"/>
        </w:rPr>
        <w:t xml:space="preserve"> </w:t>
      </w:r>
      <w:r>
        <w:t>the</w:t>
      </w:r>
      <w:r>
        <w:rPr>
          <w:spacing w:val="-3"/>
        </w:rPr>
        <w:t xml:space="preserve"> </w:t>
      </w:r>
      <w:r>
        <w:t xml:space="preserve">target </w:t>
      </w:r>
      <w:r>
        <w:rPr>
          <w:spacing w:val="-2"/>
        </w:rPr>
        <w:t>network.</w:t>
      </w:r>
    </w:p>
    <w:p w14:paraId="0F0E5C6D">
      <w:pPr>
        <w:pStyle w:val="5"/>
        <w:spacing w:before="242"/>
        <w:ind w:right="150"/>
        <w:jc w:val="both"/>
      </w:pPr>
      <w:r>
        <w:t>The Q-network parameters are updated by minimizing the Mean Squared Error (MSE) loss:</w:t>
      </w:r>
    </w:p>
    <w:p w14:paraId="31227468">
      <w:pPr>
        <w:pStyle w:val="5"/>
        <w:ind w:left="0"/>
      </w:pPr>
    </w:p>
    <w:p w14:paraId="7AED4436">
      <w:pPr>
        <w:pStyle w:val="5"/>
        <w:ind w:left="0"/>
      </w:pPr>
    </w:p>
    <w:p w14:paraId="06E36C87">
      <w:pPr>
        <w:pStyle w:val="5"/>
        <w:ind w:left="0"/>
      </w:pPr>
    </w:p>
    <w:p w14:paraId="26A42675">
      <w:pPr>
        <w:pStyle w:val="5"/>
        <w:spacing w:before="240"/>
        <w:ind w:left="0"/>
      </w:pPr>
    </w:p>
    <w:p w14:paraId="3336E790">
      <w:pPr>
        <w:pStyle w:val="5"/>
        <w:jc w:val="both"/>
      </w:pPr>
      <w:r>
        <w:t>using</w:t>
      </w:r>
      <w:r>
        <w:rPr>
          <w:spacing w:val="1"/>
        </w:rPr>
        <w:t xml:space="preserve"> </w:t>
      </w:r>
      <w:r>
        <w:t>a</w:t>
      </w:r>
      <w:r>
        <w:rPr>
          <w:spacing w:val="-4"/>
        </w:rPr>
        <w:t xml:space="preserve"> </w:t>
      </w:r>
      <w:r>
        <w:t>gradient-based</w:t>
      </w:r>
      <w:r>
        <w:rPr>
          <w:spacing w:val="-1"/>
        </w:rPr>
        <w:t xml:space="preserve"> </w:t>
      </w:r>
      <w:r>
        <w:t>optimizer</w:t>
      </w:r>
      <w:r>
        <w:rPr>
          <w:spacing w:val="1"/>
        </w:rPr>
        <w:t xml:space="preserve"> </w:t>
      </w:r>
      <w:r>
        <w:t>such</w:t>
      </w:r>
      <w:r>
        <w:rPr>
          <w:spacing w:val="-1"/>
        </w:rPr>
        <w:t xml:space="preserve"> </w:t>
      </w:r>
      <w:r>
        <w:t>as</w:t>
      </w:r>
      <w:r>
        <w:rPr>
          <w:spacing w:val="1"/>
        </w:rPr>
        <w:t xml:space="preserve"> </w:t>
      </w:r>
      <w:r>
        <w:rPr>
          <w:spacing w:val="-2"/>
        </w:rPr>
        <w:t>Adam.</w:t>
      </w:r>
    </w:p>
    <w:p w14:paraId="1F629F5B">
      <w:pPr>
        <w:pStyle w:val="5"/>
        <w:spacing w:before="243"/>
        <w:ind w:right="150"/>
        <w:jc w:val="both"/>
      </w:pPr>
      <w:r>
        <w:t>This</w:t>
      </w:r>
      <w:r>
        <w:rPr>
          <w:spacing w:val="-18"/>
        </w:rPr>
        <w:t xml:space="preserve"> </w:t>
      </w:r>
      <w:r>
        <w:t>interaction</w:t>
      </w:r>
      <w:r>
        <w:rPr>
          <w:spacing w:val="-17"/>
        </w:rPr>
        <w:t xml:space="preserve"> </w:t>
      </w:r>
      <w:r>
        <w:t>and</w:t>
      </w:r>
      <w:r>
        <w:rPr>
          <w:spacing w:val="-18"/>
        </w:rPr>
        <w:t xml:space="preserve"> </w:t>
      </w:r>
      <w:r>
        <w:t>learning</w:t>
      </w:r>
      <w:r>
        <w:rPr>
          <w:spacing w:val="-17"/>
        </w:rPr>
        <w:t xml:space="preserve"> </w:t>
      </w:r>
      <w:r>
        <w:t>cycle</w:t>
      </w:r>
      <w:r>
        <w:rPr>
          <w:spacing w:val="-18"/>
        </w:rPr>
        <w:t xml:space="preserve"> </w:t>
      </w:r>
      <w:r>
        <w:t>continues</w:t>
      </w:r>
      <w:r>
        <w:rPr>
          <w:spacing w:val="-17"/>
        </w:rPr>
        <w:t xml:space="preserve"> </w:t>
      </w:r>
      <w:r>
        <w:t>until</w:t>
      </w:r>
      <w:r>
        <w:rPr>
          <w:spacing w:val="-18"/>
        </w:rPr>
        <w:t xml:space="preserve"> </w:t>
      </w:r>
      <w:r>
        <w:t>the</w:t>
      </w:r>
      <w:r>
        <w:rPr>
          <w:spacing w:val="-17"/>
        </w:rPr>
        <w:t xml:space="preserve"> </w:t>
      </w:r>
      <w:r>
        <w:t>simulation</w:t>
      </w:r>
      <w:r>
        <w:rPr>
          <w:spacing w:val="-18"/>
        </w:rPr>
        <w:t xml:space="preserve"> </w:t>
      </w:r>
      <w:r>
        <w:t>episode</w:t>
      </w:r>
      <w:r>
        <w:rPr>
          <w:spacing w:val="-17"/>
        </w:rPr>
        <w:t xml:space="preserve"> </w:t>
      </w:r>
      <w:r>
        <w:t>terminates. Performance metrics such as average waiting time, queue length, and cumulative reward are recorded after each episode. Over successive episodes, the exploration rate ϵ</w:t>
      </w:r>
      <w:r>
        <w:rPr>
          <w:spacing w:val="-2"/>
        </w:rPr>
        <w:t xml:space="preserve"> </w:t>
      </w:r>
      <w:r>
        <w:t>is</w:t>
      </w:r>
      <w:r>
        <w:rPr>
          <w:spacing w:val="-3"/>
        </w:rPr>
        <w:t xml:space="preserve"> </w:t>
      </w:r>
      <w:r>
        <w:t>gradually</w:t>
      </w:r>
      <w:r>
        <w:rPr>
          <w:spacing w:val="-6"/>
        </w:rPr>
        <w:t xml:space="preserve"> </w:t>
      </w:r>
      <w:r>
        <w:t>decreased,</w:t>
      </w:r>
      <w:r>
        <w:rPr>
          <w:spacing w:val="-2"/>
        </w:rPr>
        <w:t xml:space="preserve"> </w:t>
      </w:r>
      <w:r>
        <w:t>allowing</w:t>
      </w:r>
      <w:r>
        <w:rPr>
          <w:spacing w:val="-2"/>
        </w:rPr>
        <w:t xml:space="preserve"> </w:t>
      </w:r>
      <w:r>
        <w:t>the</w:t>
      </w:r>
      <w:r>
        <w:rPr>
          <w:spacing w:val="-2"/>
        </w:rPr>
        <w:t xml:space="preserve"> </w:t>
      </w:r>
      <w:r>
        <w:t>agent</w:t>
      </w:r>
      <w:r>
        <w:rPr>
          <w:spacing w:val="-2"/>
        </w:rPr>
        <w:t xml:space="preserve"> </w:t>
      </w:r>
      <w:r>
        <w:t>to</w:t>
      </w:r>
      <w:r>
        <w:rPr>
          <w:spacing w:val="-2"/>
        </w:rPr>
        <w:t xml:space="preserve"> </w:t>
      </w:r>
      <w:r>
        <w:t>shift</w:t>
      </w:r>
      <w:r>
        <w:rPr>
          <w:spacing w:val="-2"/>
        </w:rPr>
        <w:t xml:space="preserve"> </w:t>
      </w:r>
      <w:r>
        <w:t>from</w:t>
      </w:r>
      <w:r>
        <w:rPr>
          <w:spacing w:val="-5"/>
        </w:rPr>
        <w:t xml:space="preserve"> </w:t>
      </w:r>
      <w:r>
        <w:t>exploration</w:t>
      </w:r>
      <w:r>
        <w:rPr>
          <w:spacing w:val="-2"/>
        </w:rPr>
        <w:t xml:space="preserve"> </w:t>
      </w:r>
      <w:r>
        <w:t>to</w:t>
      </w:r>
      <w:r>
        <w:rPr>
          <w:spacing w:val="-2"/>
        </w:rPr>
        <w:t xml:space="preserve"> </w:t>
      </w:r>
      <w:r>
        <w:t xml:space="preserve">exploi- </w:t>
      </w:r>
      <w:r>
        <w:rPr>
          <w:spacing w:val="-2"/>
        </w:rPr>
        <w:t>tation.</w:t>
      </w:r>
    </w:p>
    <w:p w14:paraId="088793A9">
      <w:pPr>
        <w:pStyle w:val="2"/>
        <w:spacing w:before="240"/>
        <w:ind w:left="138" w:firstLine="0"/>
        <w:jc w:val="both"/>
      </w:pPr>
      <w:r>
        <w:t>Main Training</w:t>
      </w:r>
      <w:r>
        <w:rPr>
          <w:spacing w:val="1"/>
        </w:rPr>
        <w:t xml:space="preserve"> </w:t>
      </w:r>
      <w:r>
        <w:rPr>
          <w:spacing w:val="-4"/>
        </w:rPr>
        <w:t>Loop</w:t>
      </w:r>
    </w:p>
    <w:p w14:paraId="6E58CCDD">
      <w:pPr>
        <w:pStyle w:val="5"/>
        <w:spacing w:before="223"/>
      </w:pPr>
      <w:r>
        <w:t>def</w:t>
      </w:r>
      <w:r>
        <w:rPr>
          <w:spacing w:val="1"/>
        </w:rPr>
        <w:t xml:space="preserve"> </w:t>
      </w:r>
      <w:r>
        <w:t>main(cfg_path:</w:t>
      </w:r>
      <w:r>
        <w:rPr>
          <w:spacing w:val="-1"/>
        </w:rPr>
        <w:t xml:space="preserve"> </w:t>
      </w:r>
      <w:r>
        <w:t>str</w:t>
      </w:r>
      <w:r>
        <w:rPr>
          <w:spacing w:val="-1"/>
        </w:rPr>
        <w:t xml:space="preserve"> </w:t>
      </w:r>
      <w:r>
        <w:t>=</w:t>
      </w:r>
      <w:r>
        <w:rPr>
          <w:spacing w:val="-1"/>
        </w:rPr>
        <w:t xml:space="preserve"> </w:t>
      </w:r>
      <w:r>
        <w:t xml:space="preserve">"config.yaml") -&gt; </w:t>
      </w:r>
      <w:r>
        <w:rPr>
          <w:spacing w:val="-2"/>
        </w:rPr>
        <w:t>None:</w:t>
      </w:r>
    </w:p>
    <w:p w14:paraId="67C9A899">
      <w:pPr>
        <w:pStyle w:val="5"/>
        <w:spacing w:before="2"/>
        <w:ind w:right="5237"/>
      </w:pPr>
      <w:r>
        <w:t>#</w:t>
      </w:r>
      <w:r>
        <w:rPr>
          <w:spacing w:val="-6"/>
        </w:rPr>
        <w:t xml:space="preserve"> </w:t>
      </w:r>
      <w:r>
        <w:t>Khởi</w:t>
      </w:r>
      <w:r>
        <w:rPr>
          <w:spacing w:val="-6"/>
        </w:rPr>
        <w:t xml:space="preserve"> </w:t>
      </w:r>
      <w:r>
        <w:t>tạo</w:t>
      </w:r>
      <w:r>
        <w:rPr>
          <w:spacing w:val="-6"/>
        </w:rPr>
        <w:t xml:space="preserve"> </w:t>
      </w:r>
      <w:r>
        <w:t>environment,</w:t>
      </w:r>
      <w:r>
        <w:rPr>
          <w:spacing w:val="-6"/>
        </w:rPr>
        <w:t xml:space="preserve"> </w:t>
      </w:r>
      <w:r>
        <w:t>agent,</w:t>
      </w:r>
      <w:r>
        <w:rPr>
          <w:spacing w:val="-10"/>
        </w:rPr>
        <w:t xml:space="preserve"> </w:t>
      </w:r>
      <w:r>
        <w:t>buffer env = SumoMDPEnv(env_cfg)</w:t>
      </w:r>
    </w:p>
    <w:p w14:paraId="0D0A0772">
      <w:pPr>
        <w:pStyle w:val="5"/>
        <w:spacing w:line="321" w:lineRule="exact"/>
      </w:pPr>
      <w:r>
        <w:t>agent</w:t>
      </w:r>
      <w:r>
        <w:rPr>
          <w:spacing w:val="3"/>
        </w:rPr>
        <w:t xml:space="preserve"> </w:t>
      </w:r>
      <w:r>
        <w:t xml:space="preserve">= </w:t>
      </w:r>
      <w:r>
        <w:rPr>
          <w:spacing w:val="-2"/>
        </w:rPr>
        <w:t>DQNAgent(agent_cfg)</w:t>
      </w:r>
    </w:p>
    <w:p w14:paraId="7AFA06E8">
      <w:pPr>
        <w:pStyle w:val="5"/>
      </w:pPr>
      <w:r>
        <w:t>buffer</w:t>
      </w:r>
      <w:r>
        <w:rPr>
          <w:spacing w:val="-12"/>
        </w:rPr>
        <w:t xml:space="preserve"> </w:t>
      </w:r>
      <w:r>
        <w:t>=</w:t>
      </w:r>
      <w:r>
        <w:rPr>
          <w:spacing w:val="-14"/>
        </w:rPr>
        <w:t xml:space="preserve"> </w:t>
      </w:r>
      <w:r>
        <w:t>ReplayBuffer(cfg["train"]["replay_size"],</w:t>
      </w:r>
      <w:r>
        <w:rPr>
          <w:spacing w:val="-12"/>
        </w:rPr>
        <w:t xml:space="preserve"> </w:t>
      </w:r>
      <w:r>
        <w:t>state_shape=(env.state_dim,)) eps_sched = LinearEpsilon(</w:t>
      </w:r>
    </w:p>
    <w:p w14:paraId="5AAF7910">
      <w:pPr>
        <w:pStyle w:val="5"/>
        <w:ind w:right="3545"/>
      </w:pPr>
      <w:r>
        <w:rPr>
          <w:spacing w:val="-2"/>
        </w:rPr>
        <w:t>start=cfg["explore"]["eps_start"], end=cfg["explore"]["eps_end"], steps=cfg["explore"]["eps_steps"],</w:t>
      </w:r>
    </w:p>
    <w:p w14:paraId="4F1920DE">
      <w:pPr>
        <w:spacing w:before="0"/>
        <w:ind w:left="138" w:right="0" w:firstLine="0"/>
        <w:jc w:val="left"/>
        <w:rPr>
          <w:sz w:val="28"/>
        </w:rPr>
      </w:pPr>
      <w:r>
        <w:rPr>
          <w:spacing w:val="-10"/>
          <w:sz w:val="28"/>
        </w:rPr>
        <w:t>)</w:t>
      </w:r>
    </w:p>
    <w:p w14:paraId="218CE7AE">
      <w:pPr>
        <w:pStyle w:val="5"/>
        <w:spacing w:before="276"/>
        <w:ind w:right="3545"/>
      </w:pPr>
      <w:r>
        <w:t>total_steps</w:t>
      </w:r>
      <w:r>
        <w:rPr>
          <w:spacing w:val="-12"/>
        </w:rPr>
        <w:t xml:space="preserve"> </w:t>
      </w:r>
      <w:r>
        <w:t>=</w:t>
      </w:r>
      <w:r>
        <w:rPr>
          <w:spacing w:val="-12"/>
        </w:rPr>
        <w:t xml:space="preserve"> </w:t>
      </w:r>
      <w:r>
        <w:t>cfg["train"]["total_steps"]#</w:t>
      </w:r>
      <w:r>
        <w:rPr>
          <w:spacing w:val="-12"/>
        </w:rPr>
        <w:t xml:space="preserve"> </w:t>
      </w:r>
      <w:r>
        <w:t>200,000 start_train = cfg["train"]["start_train"]# 10,000 train_every = cfg["train"]["train_every"]# 1</w:t>
      </w:r>
    </w:p>
    <w:p w14:paraId="423CCE22">
      <w:pPr>
        <w:pStyle w:val="5"/>
        <w:ind w:left="0"/>
      </w:pPr>
    </w:p>
    <w:p w14:paraId="01927867">
      <w:pPr>
        <w:pStyle w:val="5"/>
        <w:spacing w:before="1"/>
      </w:pPr>
      <w:r>
        <w:t>s</w:t>
      </w:r>
      <w:r>
        <w:rPr>
          <w:spacing w:val="-1"/>
        </w:rPr>
        <w:t xml:space="preserve"> </w:t>
      </w:r>
      <w:r>
        <w:t xml:space="preserve">= </w:t>
      </w:r>
      <w:r>
        <w:rPr>
          <w:spacing w:val="-2"/>
        </w:rPr>
        <w:t>env.reset()</w:t>
      </w:r>
    </w:p>
    <w:p w14:paraId="60C831C9">
      <w:pPr>
        <w:pStyle w:val="5"/>
        <w:ind w:right="1062"/>
      </w:pPr>
      <w:r>
        <w:t>pbar</w:t>
      </w:r>
      <w:r>
        <w:rPr>
          <w:spacing w:val="-8"/>
        </w:rPr>
        <w:t xml:space="preserve"> </w:t>
      </w:r>
      <w:r>
        <w:t>=</w:t>
      </w:r>
      <w:r>
        <w:rPr>
          <w:spacing w:val="-8"/>
        </w:rPr>
        <w:t xml:space="preserve"> </w:t>
      </w:r>
      <w:r>
        <w:t>tqdm(range(total_steps),</w:t>
      </w:r>
      <w:r>
        <w:rPr>
          <w:spacing w:val="-8"/>
        </w:rPr>
        <w:t xml:space="preserve"> </w:t>
      </w:r>
      <w:r>
        <w:t>desc="Training",</w:t>
      </w:r>
      <w:r>
        <w:rPr>
          <w:spacing w:val="-8"/>
        </w:rPr>
        <w:t xml:space="preserve"> </w:t>
      </w:r>
      <w:r>
        <w:t>ncols=100) episode_reward = 0.0</w:t>
      </w:r>
    </w:p>
    <w:p w14:paraId="1F90702F">
      <w:pPr>
        <w:pStyle w:val="5"/>
        <w:spacing w:before="320"/>
      </w:pPr>
      <w:r>
        <w:rPr>
          <w:spacing w:val="-4"/>
        </w:rPr>
        <w:t>try:</w:t>
      </w:r>
    </w:p>
    <w:p w14:paraId="6810CB11">
      <w:pPr>
        <w:pStyle w:val="5"/>
        <w:spacing w:line="322" w:lineRule="exact"/>
      </w:pPr>
      <w:r>
        <w:t xml:space="preserve">for t in </w:t>
      </w:r>
      <w:r>
        <w:rPr>
          <w:spacing w:val="-2"/>
        </w:rPr>
        <w:t>pbar:</w:t>
      </w:r>
    </w:p>
    <w:p w14:paraId="14B4302B">
      <w:pPr>
        <w:pStyle w:val="5"/>
        <w:spacing w:line="322" w:lineRule="exact"/>
      </w:pPr>
      <w:r>
        <w:t>#</w:t>
      </w:r>
      <w:r>
        <w:rPr>
          <w:spacing w:val="-1"/>
        </w:rPr>
        <w:t xml:space="preserve"> </w:t>
      </w:r>
      <w:r>
        <w:t>1. Exploration: epsilon-</w:t>
      </w:r>
      <w:r>
        <w:rPr>
          <w:spacing w:val="-2"/>
        </w:rPr>
        <w:t>greedy</w:t>
      </w:r>
    </w:p>
    <w:p w14:paraId="15CC239B">
      <w:pPr>
        <w:pStyle w:val="5"/>
        <w:spacing w:after="0" w:line="322" w:lineRule="exact"/>
        <w:sectPr>
          <w:pgSz w:w="11910" w:h="16830"/>
          <w:pgMar w:top="142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695D850B">
      <w:pPr>
        <w:pStyle w:val="5"/>
        <w:spacing w:before="69"/>
        <w:ind w:right="6902"/>
      </w:pPr>
      <w:r>
        <w:t>eps</w:t>
      </w:r>
      <w:r>
        <w:rPr>
          <w:spacing w:val="-16"/>
        </w:rPr>
        <w:t xml:space="preserve"> </w:t>
      </w:r>
      <w:r>
        <w:t>=</w:t>
      </w:r>
      <w:r>
        <w:rPr>
          <w:spacing w:val="-15"/>
        </w:rPr>
        <w:t xml:space="preserve"> </w:t>
      </w:r>
      <w:r>
        <w:t>eps_sched.step() a = agent.act(s, eps)</w:t>
      </w:r>
    </w:p>
    <w:p w14:paraId="440F488D">
      <w:pPr>
        <w:pStyle w:val="5"/>
        <w:spacing w:before="321"/>
      </w:pPr>
      <w:r>
        <w:t>#</w:t>
      </w:r>
      <w:r>
        <w:rPr>
          <w:spacing w:val="-5"/>
        </w:rPr>
        <w:t xml:space="preserve"> </w:t>
      </w:r>
      <w:r>
        <w:t>2.</w:t>
      </w:r>
      <w:r>
        <w:rPr>
          <w:spacing w:val="-2"/>
        </w:rPr>
        <w:t xml:space="preserve"> </w:t>
      </w:r>
      <w:r>
        <w:t xml:space="preserve">Environment </w:t>
      </w:r>
      <w:r>
        <w:rPr>
          <w:spacing w:val="-4"/>
        </w:rPr>
        <w:t>step</w:t>
      </w:r>
    </w:p>
    <w:p w14:paraId="5BCE17EA">
      <w:pPr>
        <w:pStyle w:val="5"/>
        <w:spacing w:before="2"/>
      </w:pPr>
      <w:r>
        <w:t xml:space="preserve">s2, r, d, info = </w:t>
      </w:r>
      <w:r>
        <w:rPr>
          <w:spacing w:val="-2"/>
        </w:rPr>
        <w:t>env.step(a)</w:t>
      </w:r>
    </w:p>
    <w:p w14:paraId="5BE0801B">
      <w:pPr>
        <w:pStyle w:val="5"/>
        <w:spacing w:before="321"/>
        <w:ind w:right="4525"/>
      </w:pPr>
      <w:r>
        <w:t>#</w:t>
      </w:r>
      <w:r>
        <w:rPr>
          <w:spacing w:val="-6"/>
        </w:rPr>
        <w:t xml:space="preserve"> </w:t>
      </w:r>
      <w:r>
        <w:t>3.</w:t>
      </w:r>
      <w:r>
        <w:rPr>
          <w:spacing w:val="-6"/>
        </w:rPr>
        <w:t xml:space="preserve"> </w:t>
      </w:r>
      <w:r>
        <w:t>Experience</w:t>
      </w:r>
      <w:r>
        <w:rPr>
          <w:spacing w:val="-6"/>
        </w:rPr>
        <w:t xml:space="preserve"> </w:t>
      </w:r>
      <w:r>
        <w:t>Replay:</w:t>
      </w:r>
      <w:r>
        <w:rPr>
          <w:spacing w:val="-6"/>
        </w:rPr>
        <w:t xml:space="preserve"> </w:t>
      </w:r>
      <w:r>
        <w:t>push</w:t>
      </w:r>
      <w:r>
        <w:rPr>
          <w:spacing w:val="-6"/>
        </w:rPr>
        <w:t xml:space="preserve"> </w:t>
      </w:r>
      <w:r>
        <w:t>to</w:t>
      </w:r>
      <w:r>
        <w:rPr>
          <w:spacing w:val="-6"/>
        </w:rPr>
        <w:t xml:space="preserve"> </w:t>
      </w:r>
      <w:r>
        <w:t>buffer buffer.push(s, a, r, s2, d)</w:t>
      </w:r>
    </w:p>
    <w:p w14:paraId="6F3A8C45">
      <w:pPr>
        <w:pStyle w:val="5"/>
        <w:ind w:right="7096"/>
      </w:pPr>
      <w:r>
        <w:t>s = s2 episode_reward</w:t>
      </w:r>
      <w:r>
        <w:rPr>
          <w:spacing w:val="-15"/>
        </w:rPr>
        <w:t xml:space="preserve"> </w:t>
      </w:r>
      <w:r>
        <w:t>+=</w:t>
      </w:r>
      <w:r>
        <w:rPr>
          <w:spacing w:val="-15"/>
        </w:rPr>
        <w:t xml:space="preserve"> </w:t>
      </w:r>
      <w:r>
        <w:t>r</w:t>
      </w:r>
    </w:p>
    <w:p w14:paraId="00D9A67A">
      <w:pPr>
        <w:pStyle w:val="5"/>
        <w:spacing w:before="1"/>
        <w:ind w:left="0"/>
      </w:pPr>
    </w:p>
    <w:p w14:paraId="43ADA503">
      <w:pPr>
        <w:pStyle w:val="5"/>
      </w:pPr>
      <w:r>
        <w:t>#</w:t>
      </w:r>
      <w:r>
        <w:rPr>
          <w:spacing w:val="-4"/>
        </w:rPr>
        <w:t xml:space="preserve"> </w:t>
      </w:r>
      <w:r>
        <w:t>4.</w:t>
      </w:r>
      <w:r>
        <w:rPr>
          <w:spacing w:val="-2"/>
        </w:rPr>
        <w:t xml:space="preserve"> </w:t>
      </w:r>
      <w:r>
        <w:t>Training:</w:t>
      </w:r>
      <w:r>
        <w:rPr>
          <w:spacing w:val="-2"/>
        </w:rPr>
        <w:t xml:space="preserve"> </w:t>
      </w:r>
      <w:r>
        <w:t>sample</w:t>
      </w:r>
      <w:r>
        <w:rPr>
          <w:spacing w:val="-2"/>
        </w:rPr>
        <w:t xml:space="preserve"> </w:t>
      </w:r>
      <w:r>
        <w:t>batch</w:t>
      </w:r>
      <w:r>
        <w:rPr>
          <w:spacing w:val="-2"/>
        </w:rPr>
        <w:t xml:space="preserve"> </w:t>
      </w:r>
      <w:r>
        <w:t>and</w:t>
      </w:r>
      <w:r>
        <w:rPr>
          <w:spacing w:val="-2"/>
        </w:rPr>
        <w:t xml:space="preserve"> update</w:t>
      </w:r>
    </w:p>
    <w:p w14:paraId="6B8D9639">
      <w:pPr>
        <w:pStyle w:val="5"/>
        <w:ind w:right="2998"/>
      </w:pPr>
      <w:r>
        <w:t>if</w:t>
      </w:r>
      <w:r>
        <w:rPr>
          <w:spacing w:val="-3"/>
        </w:rPr>
        <w:t xml:space="preserve"> </w:t>
      </w:r>
      <w:r>
        <w:t>len(buffer)</w:t>
      </w:r>
      <w:r>
        <w:rPr>
          <w:spacing w:val="-3"/>
        </w:rPr>
        <w:t xml:space="preserve"> </w:t>
      </w:r>
      <w:r>
        <w:t>&gt;=</w:t>
      </w:r>
      <w:r>
        <w:rPr>
          <w:spacing w:val="-3"/>
        </w:rPr>
        <w:t xml:space="preserve"> </w:t>
      </w:r>
      <w:r>
        <w:t>start_train</w:t>
      </w:r>
      <w:r>
        <w:rPr>
          <w:spacing w:val="-3"/>
        </w:rPr>
        <w:t xml:space="preserve"> </w:t>
      </w:r>
      <w:r>
        <w:t>and</w:t>
      </w:r>
      <w:r>
        <w:rPr>
          <w:spacing w:val="-5"/>
        </w:rPr>
        <w:t xml:space="preserve"> </w:t>
      </w:r>
      <w:r>
        <w:t>t</w:t>
      </w:r>
      <w:r>
        <w:rPr>
          <w:spacing w:val="-3"/>
        </w:rPr>
        <w:t xml:space="preserve"> </w:t>
      </w:r>
      <w:r>
        <w:t>%</w:t>
      </w:r>
      <w:r>
        <w:rPr>
          <w:spacing w:val="-3"/>
        </w:rPr>
        <w:t xml:space="preserve"> </w:t>
      </w:r>
      <w:r>
        <w:t>train_every</w:t>
      </w:r>
      <w:r>
        <w:rPr>
          <w:spacing w:val="-6"/>
        </w:rPr>
        <w:t xml:space="preserve"> </w:t>
      </w:r>
      <w:r>
        <w:t>==</w:t>
      </w:r>
      <w:r>
        <w:rPr>
          <w:spacing w:val="-3"/>
        </w:rPr>
        <w:t xml:space="preserve"> </w:t>
      </w:r>
      <w:r>
        <w:t>0: batch = buffer.sample(agent_cfg.batch_size)</w:t>
      </w:r>
    </w:p>
    <w:p w14:paraId="4679B68E">
      <w:pPr>
        <w:pStyle w:val="5"/>
        <w:spacing w:line="321" w:lineRule="exact"/>
      </w:pPr>
      <w:r>
        <w:t>stats</w:t>
      </w:r>
      <w:r>
        <w:rPr>
          <w:spacing w:val="-2"/>
        </w:rPr>
        <w:t xml:space="preserve"> </w:t>
      </w:r>
      <w:r>
        <w:t>=</w:t>
      </w:r>
      <w:r>
        <w:rPr>
          <w:spacing w:val="-2"/>
        </w:rPr>
        <w:t xml:space="preserve"> agent.update(batch)</w:t>
      </w:r>
    </w:p>
    <w:p w14:paraId="0EB90373">
      <w:pPr>
        <w:pStyle w:val="5"/>
        <w:spacing w:before="321" w:line="242" w:lineRule="auto"/>
        <w:ind w:right="7520"/>
      </w:pPr>
      <w:r>
        <w:t>#</w:t>
      </w:r>
      <w:r>
        <w:rPr>
          <w:spacing w:val="-11"/>
        </w:rPr>
        <w:t xml:space="preserve"> </w:t>
      </w:r>
      <w:r>
        <w:t>5.</w:t>
      </w:r>
      <w:r>
        <w:rPr>
          <w:spacing w:val="-11"/>
        </w:rPr>
        <w:t xml:space="preserve"> </w:t>
      </w:r>
      <w:r>
        <w:t>Episode</w:t>
      </w:r>
      <w:r>
        <w:rPr>
          <w:spacing w:val="-11"/>
        </w:rPr>
        <w:t xml:space="preserve"> </w:t>
      </w:r>
      <w:r>
        <w:t>end if d:</w:t>
      </w:r>
    </w:p>
    <w:p w14:paraId="32A89174">
      <w:pPr>
        <w:pStyle w:val="5"/>
        <w:spacing w:line="317" w:lineRule="exact"/>
      </w:pPr>
      <w:r>
        <w:rPr>
          <w:spacing w:val="-2"/>
        </w:rPr>
        <w:t>pbar.set_postfix({</w:t>
      </w:r>
    </w:p>
    <w:p w14:paraId="6B3496EF">
      <w:pPr>
        <w:pStyle w:val="5"/>
        <w:spacing w:line="322" w:lineRule="exact"/>
      </w:pPr>
      <w:r>
        <w:t xml:space="preserve">"R": </w:t>
      </w:r>
      <w:r>
        <w:rPr>
          <w:spacing w:val="-2"/>
        </w:rPr>
        <w:t>f"{episode_reward:.1f}",</w:t>
      </w:r>
    </w:p>
    <w:p w14:paraId="2156C827">
      <w:pPr>
        <w:pStyle w:val="5"/>
        <w:spacing w:line="322" w:lineRule="exact"/>
      </w:pPr>
      <w:r>
        <w:t xml:space="preserve">"eps": </w:t>
      </w:r>
      <w:r>
        <w:rPr>
          <w:spacing w:val="-2"/>
        </w:rPr>
        <w:t>f"{eps:.2f}",</w:t>
      </w:r>
    </w:p>
    <w:p w14:paraId="4F91107D">
      <w:pPr>
        <w:pStyle w:val="5"/>
        <w:spacing w:line="322" w:lineRule="exact"/>
      </w:pPr>
      <w:r>
        <w:t xml:space="preserve">"loss": </w:t>
      </w:r>
      <w:r>
        <w:rPr>
          <w:spacing w:val="-2"/>
        </w:rPr>
        <w:t>f"{stats['loss']:.3f}"</w:t>
      </w:r>
    </w:p>
    <w:p w14:paraId="2A273FC8">
      <w:pPr>
        <w:spacing w:before="0" w:line="322" w:lineRule="exact"/>
        <w:ind w:left="138" w:right="0" w:firstLine="0"/>
        <w:jc w:val="left"/>
        <w:rPr>
          <w:sz w:val="28"/>
        </w:rPr>
      </w:pPr>
      <w:r>
        <w:rPr>
          <w:spacing w:val="-5"/>
          <w:sz w:val="28"/>
        </w:rPr>
        <w:t>})</w:t>
      </w:r>
    </w:p>
    <w:p w14:paraId="7AA2BC8B">
      <w:pPr>
        <w:pStyle w:val="5"/>
        <w:ind w:right="6405"/>
      </w:pPr>
      <w:r>
        <w:t>s = env.reset() episode_reward</w:t>
      </w:r>
      <w:r>
        <w:rPr>
          <w:spacing w:val="-15"/>
        </w:rPr>
        <w:t xml:space="preserve"> </w:t>
      </w:r>
      <w:r>
        <w:t>=</w:t>
      </w:r>
      <w:r>
        <w:rPr>
          <w:spacing w:val="-17"/>
        </w:rPr>
        <w:t xml:space="preserve"> </w:t>
      </w:r>
      <w:r>
        <w:t>0.0</w:t>
      </w:r>
    </w:p>
    <w:p w14:paraId="459357D9">
      <w:pPr>
        <w:pStyle w:val="5"/>
        <w:spacing w:before="1"/>
        <w:ind w:left="0"/>
      </w:pPr>
    </w:p>
    <w:p w14:paraId="79AB81C0">
      <w:pPr>
        <w:pStyle w:val="5"/>
        <w:spacing w:line="322" w:lineRule="exact"/>
      </w:pPr>
      <w:r>
        <w:t xml:space="preserve"># Save </w:t>
      </w:r>
      <w:r>
        <w:rPr>
          <w:spacing w:val="-2"/>
        </w:rPr>
        <w:t>weights</w:t>
      </w:r>
    </w:p>
    <w:p w14:paraId="1E2D3897">
      <w:pPr>
        <w:pStyle w:val="5"/>
        <w:ind w:right="2887"/>
      </w:pPr>
      <w:r>
        <w:t>torch.save(agent.q.state_dict(),</w:t>
      </w:r>
      <w:r>
        <w:rPr>
          <w:spacing w:val="-18"/>
        </w:rPr>
        <w:t xml:space="preserve"> </w:t>
      </w:r>
      <w:r>
        <w:t xml:space="preserve">"outputs/dqn_vn_tls.pt") </w:t>
      </w:r>
      <w:r>
        <w:rPr>
          <w:spacing w:val="-2"/>
        </w:rPr>
        <w:t>finally:</w:t>
      </w:r>
    </w:p>
    <w:p w14:paraId="5772F8E0">
      <w:pPr>
        <w:pStyle w:val="5"/>
        <w:spacing w:line="321" w:lineRule="exact"/>
      </w:pPr>
      <w:r>
        <w:rPr>
          <w:spacing w:val="-2"/>
        </w:rPr>
        <w:t>env.close()</w:t>
      </w:r>
    </w:p>
    <w:p w14:paraId="1B1C2741">
      <w:pPr>
        <w:pStyle w:val="2"/>
        <w:spacing w:before="204"/>
        <w:ind w:left="138" w:firstLine="0"/>
      </w:pPr>
      <w:r>
        <w:t>Q-Learning</w:t>
      </w:r>
      <w:r>
        <w:rPr>
          <w:spacing w:val="-5"/>
        </w:rPr>
        <w:t xml:space="preserve"> </w:t>
      </w:r>
      <w:r>
        <w:t>Update</w:t>
      </w:r>
      <w:r>
        <w:rPr>
          <w:spacing w:val="-5"/>
        </w:rPr>
        <w:t xml:space="preserve"> </w:t>
      </w:r>
      <w:r>
        <w:t>-</w:t>
      </w:r>
      <w:r>
        <w:rPr>
          <w:spacing w:val="-5"/>
        </w:rPr>
        <w:t xml:space="preserve"> </w:t>
      </w:r>
      <w:r>
        <w:t>TD</w:t>
      </w:r>
      <w:r>
        <w:rPr>
          <w:spacing w:val="-4"/>
        </w:rPr>
        <w:t xml:space="preserve"> Loss</w:t>
      </w:r>
    </w:p>
    <w:p w14:paraId="0291D2D8">
      <w:pPr>
        <w:pStyle w:val="5"/>
        <w:spacing w:before="220"/>
      </w:pPr>
      <w:r>
        <w:t>def</w:t>
      </w:r>
      <w:r>
        <w:rPr>
          <w:spacing w:val="-2"/>
        </w:rPr>
        <w:t xml:space="preserve"> </w:t>
      </w:r>
      <w:r>
        <w:t>update(self,</w:t>
      </w:r>
      <w:r>
        <w:rPr>
          <w:spacing w:val="-2"/>
        </w:rPr>
        <w:t xml:space="preserve"> </w:t>
      </w:r>
      <w:r>
        <w:t>batch)</w:t>
      </w:r>
      <w:r>
        <w:rPr>
          <w:spacing w:val="-5"/>
        </w:rPr>
        <w:t xml:space="preserve"> </w:t>
      </w:r>
      <w:r>
        <w:t>-&gt;</w:t>
      </w:r>
      <w:r>
        <w:rPr>
          <w:spacing w:val="-1"/>
        </w:rPr>
        <w:t xml:space="preserve"> </w:t>
      </w:r>
      <w:r>
        <w:rPr>
          <w:spacing w:val="-2"/>
        </w:rPr>
        <w:t>dict:</w:t>
      </w:r>
    </w:p>
    <w:p w14:paraId="444973D4">
      <w:pPr>
        <w:pStyle w:val="5"/>
        <w:spacing w:before="2"/>
      </w:pPr>
      <w:r>
        <w:t>"""Update</w:t>
      </w:r>
      <w:r>
        <w:rPr>
          <w:spacing w:val="-3"/>
        </w:rPr>
        <w:t xml:space="preserve"> </w:t>
      </w:r>
      <w:r>
        <w:t>Q-network</w:t>
      </w:r>
      <w:r>
        <w:rPr>
          <w:spacing w:val="-5"/>
        </w:rPr>
        <w:t xml:space="preserve"> </w:t>
      </w:r>
      <w:r>
        <w:t>từ</w:t>
      </w:r>
      <w:r>
        <w:rPr>
          <w:spacing w:val="-2"/>
        </w:rPr>
        <w:t xml:space="preserve"> batch."""</w:t>
      </w:r>
    </w:p>
    <w:p w14:paraId="2E323661">
      <w:pPr>
        <w:pStyle w:val="5"/>
      </w:pPr>
      <w:r>
        <w:t>s,</w:t>
      </w:r>
      <w:r>
        <w:rPr>
          <w:spacing w:val="-1"/>
        </w:rPr>
        <w:t xml:space="preserve"> </w:t>
      </w:r>
      <w:r>
        <w:t>a,</w:t>
      </w:r>
      <w:r>
        <w:rPr>
          <w:spacing w:val="-1"/>
        </w:rPr>
        <w:t xml:space="preserve"> </w:t>
      </w:r>
      <w:r>
        <w:t>r,</w:t>
      </w:r>
      <w:r>
        <w:rPr>
          <w:spacing w:val="-1"/>
        </w:rPr>
        <w:t xml:space="preserve"> </w:t>
      </w:r>
      <w:r>
        <w:t>s2,</w:t>
      </w:r>
      <w:r>
        <w:rPr>
          <w:spacing w:val="-4"/>
        </w:rPr>
        <w:t xml:space="preserve"> </w:t>
      </w:r>
      <w:r>
        <w:t>d</w:t>
      </w:r>
      <w:r>
        <w:rPr>
          <w:spacing w:val="-1"/>
        </w:rPr>
        <w:t xml:space="preserve"> </w:t>
      </w:r>
      <w:r>
        <w:t>=</w:t>
      </w:r>
      <w:r>
        <w:rPr>
          <w:spacing w:val="-1"/>
        </w:rPr>
        <w:t xml:space="preserve"> </w:t>
      </w:r>
      <w:r>
        <w:t>[x.to(self.device) for</w:t>
      </w:r>
      <w:r>
        <w:rPr>
          <w:spacing w:val="-1"/>
        </w:rPr>
        <w:t xml:space="preserve"> </w:t>
      </w:r>
      <w:r>
        <w:t>x</w:t>
      </w:r>
      <w:r>
        <w:rPr>
          <w:spacing w:val="-1"/>
        </w:rPr>
        <w:t xml:space="preserve"> </w:t>
      </w:r>
      <w:r>
        <w:t xml:space="preserve">in </w:t>
      </w:r>
      <w:r>
        <w:rPr>
          <w:spacing w:val="-2"/>
        </w:rPr>
        <w:t>batch]</w:t>
      </w:r>
    </w:p>
    <w:p w14:paraId="1909A0C3">
      <w:pPr>
        <w:pStyle w:val="5"/>
        <w:spacing w:before="1"/>
        <w:ind w:left="0"/>
      </w:pPr>
    </w:p>
    <w:p w14:paraId="6B119F11">
      <w:pPr>
        <w:pStyle w:val="5"/>
        <w:spacing w:line="322" w:lineRule="exact"/>
      </w:pPr>
      <w:r>
        <w:t>#</w:t>
      </w:r>
      <w:r>
        <w:rPr>
          <w:spacing w:val="-2"/>
        </w:rPr>
        <w:t xml:space="preserve"> </w:t>
      </w:r>
      <w:r>
        <w:t>=====</w:t>
      </w:r>
      <w:r>
        <w:rPr>
          <w:spacing w:val="-2"/>
        </w:rPr>
        <w:t xml:space="preserve"> </w:t>
      </w:r>
      <w:r>
        <w:t>Current</w:t>
      </w:r>
      <w:r>
        <w:rPr>
          <w:spacing w:val="-2"/>
        </w:rPr>
        <w:t xml:space="preserve"> </w:t>
      </w:r>
      <w:r>
        <w:t>Q-value:</w:t>
      </w:r>
      <w:r>
        <w:rPr>
          <w:spacing w:val="-2"/>
        </w:rPr>
        <w:t xml:space="preserve"> </w:t>
      </w:r>
      <w:r>
        <w:t>Q(s,a)</w:t>
      </w:r>
      <w:r>
        <w:rPr>
          <w:spacing w:val="-2"/>
        </w:rPr>
        <w:t xml:space="preserve"> =====</w:t>
      </w:r>
    </w:p>
    <w:p w14:paraId="4FC0B163">
      <w:pPr>
        <w:pStyle w:val="5"/>
        <w:spacing w:line="322" w:lineRule="exact"/>
      </w:pPr>
      <w:r>
        <w:t>q</w:t>
      </w:r>
      <w:r>
        <w:rPr>
          <w:spacing w:val="-4"/>
        </w:rPr>
        <w:t xml:space="preserve"> </w:t>
      </w:r>
      <w:r>
        <w:t>=</w:t>
      </w:r>
      <w:r>
        <w:rPr>
          <w:spacing w:val="-3"/>
        </w:rPr>
        <w:t xml:space="preserve"> </w:t>
      </w:r>
      <w:r>
        <w:t>self.q(s).gather(1,</w:t>
      </w:r>
      <w:r>
        <w:rPr>
          <w:spacing w:val="-3"/>
        </w:rPr>
        <w:t xml:space="preserve"> </w:t>
      </w:r>
      <w:r>
        <w:rPr>
          <w:spacing w:val="-2"/>
        </w:rPr>
        <w:t>a.unsqueeze(1)).squeeze(1)</w:t>
      </w:r>
    </w:p>
    <w:p w14:paraId="0C0E7C55">
      <w:pPr>
        <w:pStyle w:val="5"/>
        <w:ind w:left="0"/>
      </w:pPr>
    </w:p>
    <w:p w14:paraId="17D29010">
      <w:pPr>
        <w:pStyle w:val="5"/>
        <w:ind w:right="3545"/>
      </w:pPr>
      <w:r>
        <w:t>#</w:t>
      </w:r>
      <w:r>
        <w:rPr>
          <w:spacing w:val="-4"/>
        </w:rPr>
        <w:t xml:space="preserve"> </w:t>
      </w:r>
      <w:r>
        <w:t>=====</w:t>
      </w:r>
      <w:r>
        <w:rPr>
          <w:spacing w:val="-4"/>
        </w:rPr>
        <w:t xml:space="preserve"> </w:t>
      </w:r>
      <w:r>
        <w:t>Target</w:t>
      </w:r>
      <w:r>
        <w:rPr>
          <w:spacing w:val="-4"/>
        </w:rPr>
        <w:t xml:space="preserve"> </w:t>
      </w:r>
      <w:r>
        <w:t>Q-value:</w:t>
      </w:r>
      <w:r>
        <w:rPr>
          <w:spacing w:val="-4"/>
        </w:rPr>
        <w:t xml:space="preserve"> </w:t>
      </w:r>
      <w:r>
        <w:t>r</w:t>
      </w:r>
      <w:r>
        <w:rPr>
          <w:spacing w:val="-4"/>
        </w:rPr>
        <w:t xml:space="preserve"> </w:t>
      </w:r>
      <w:r>
        <w:t>+</w:t>
      </w:r>
      <w:r>
        <w:rPr>
          <w:spacing w:val="-4"/>
        </w:rPr>
        <w:t xml:space="preserve"> </w:t>
      </w:r>
      <w:r>
        <w:t>γ*max</w:t>
      </w:r>
      <w:r>
        <w:rPr>
          <w:spacing w:val="-4"/>
        </w:rPr>
        <w:t xml:space="preserve"> </w:t>
      </w:r>
      <w:r>
        <w:t>Q'(s',a')</w:t>
      </w:r>
      <w:r>
        <w:rPr>
          <w:spacing w:val="-4"/>
        </w:rPr>
        <w:t xml:space="preserve"> </w:t>
      </w:r>
      <w:r>
        <w:t>===== with torch.no_grad():</w:t>
      </w:r>
    </w:p>
    <w:p w14:paraId="1E83B9A9">
      <w:pPr>
        <w:pStyle w:val="5"/>
        <w:spacing w:line="321" w:lineRule="exact"/>
      </w:pPr>
      <w:r>
        <w:t xml:space="preserve">if </w:t>
      </w:r>
      <w:r>
        <w:rPr>
          <w:spacing w:val="-2"/>
        </w:rPr>
        <w:t>self.cfg.double_dqn:</w:t>
      </w:r>
    </w:p>
    <w:p w14:paraId="3A93E785">
      <w:pPr>
        <w:pStyle w:val="5"/>
        <w:spacing w:before="2"/>
      </w:pPr>
      <w:r>
        <w:t>#</w:t>
      </w:r>
      <w:r>
        <w:rPr>
          <w:spacing w:val="-2"/>
        </w:rPr>
        <w:t xml:space="preserve"> </w:t>
      </w:r>
      <w:r>
        <w:t>Double</w:t>
      </w:r>
      <w:r>
        <w:rPr>
          <w:spacing w:val="-2"/>
        </w:rPr>
        <w:t xml:space="preserve"> </w:t>
      </w:r>
      <w:r>
        <w:t>DQN:</w:t>
      </w:r>
      <w:r>
        <w:rPr>
          <w:spacing w:val="-2"/>
        </w:rPr>
        <w:t xml:space="preserve"> </w:t>
      </w:r>
      <w:r>
        <w:t>dùng</w:t>
      </w:r>
      <w:r>
        <w:rPr>
          <w:spacing w:val="-4"/>
        </w:rPr>
        <w:t xml:space="preserve"> </w:t>
      </w:r>
      <w:r>
        <w:t>q</w:t>
      </w:r>
      <w:r>
        <w:rPr>
          <w:spacing w:val="-2"/>
        </w:rPr>
        <w:t xml:space="preserve"> </w:t>
      </w:r>
      <w:r>
        <w:t>để</w:t>
      </w:r>
      <w:r>
        <w:rPr>
          <w:spacing w:val="-2"/>
        </w:rPr>
        <w:t xml:space="preserve"> </w:t>
      </w:r>
      <w:r>
        <w:t>chọn</w:t>
      </w:r>
      <w:r>
        <w:rPr>
          <w:spacing w:val="-1"/>
        </w:rPr>
        <w:t xml:space="preserve"> </w:t>
      </w:r>
      <w:r>
        <w:t>action,</w:t>
      </w:r>
      <w:r>
        <w:rPr>
          <w:spacing w:val="-2"/>
        </w:rPr>
        <w:t xml:space="preserve"> </w:t>
      </w:r>
      <w:r>
        <w:t>q_target</w:t>
      </w:r>
      <w:r>
        <w:rPr>
          <w:spacing w:val="-2"/>
        </w:rPr>
        <w:t xml:space="preserve"> </w:t>
      </w:r>
      <w:r>
        <w:t>để</w:t>
      </w:r>
      <w:r>
        <w:rPr>
          <w:spacing w:val="-1"/>
        </w:rPr>
        <w:t xml:space="preserve"> </w:t>
      </w:r>
      <w:r>
        <w:rPr>
          <w:spacing w:val="-2"/>
        </w:rPr>
        <w:t>evaluate</w:t>
      </w:r>
    </w:p>
    <w:p w14:paraId="7FD4AFFC">
      <w:pPr>
        <w:pStyle w:val="5"/>
        <w:spacing w:after="0"/>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08AE7E3A">
      <w:pPr>
        <w:pStyle w:val="5"/>
        <w:spacing w:before="69" w:line="322" w:lineRule="exact"/>
      </w:pPr>
      <w:r>
        <w:t>a2</w:t>
      </w:r>
      <w:r>
        <w:rPr>
          <w:spacing w:val="-6"/>
        </w:rPr>
        <w:t xml:space="preserve"> </w:t>
      </w:r>
      <w:r>
        <w:t>=</w:t>
      </w:r>
      <w:r>
        <w:rPr>
          <w:spacing w:val="-4"/>
        </w:rPr>
        <w:t xml:space="preserve"> </w:t>
      </w:r>
      <w:r>
        <w:t>self.q(s2).argmax(dim=1)#</w:t>
      </w:r>
      <w:r>
        <w:rPr>
          <w:spacing w:val="-1"/>
        </w:rPr>
        <w:t xml:space="preserve"> </w:t>
      </w:r>
      <w:r>
        <w:t>Best</w:t>
      </w:r>
      <w:r>
        <w:rPr>
          <w:spacing w:val="-4"/>
        </w:rPr>
        <w:t xml:space="preserve"> </w:t>
      </w:r>
      <w:r>
        <w:t>action</w:t>
      </w:r>
      <w:r>
        <w:rPr>
          <w:spacing w:val="-3"/>
        </w:rPr>
        <w:t xml:space="preserve"> </w:t>
      </w:r>
      <w:r>
        <w:t>từ</w:t>
      </w:r>
      <w:r>
        <w:rPr>
          <w:spacing w:val="-4"/>
        </w:rPr>
        <w:t xml:space="preserve"> </w:t>
      </w:r>
      <w:r>
        <w:t>main</w:t>
      </w:r>
      <w:r>
        <w:rPr>
          <w:spacing w:val="-1"/>
        </w:rPr>
        <w:t xml:space="preserve"> </w:t>
      </w:r>
      <w:r>
        <w:rPr>
          <w:spacing w:val="-2"/>
        </w:rPr>
        <w:t>network</w:t>
      </w:r>
    </w:p>
    <w:p w14:paraId="46D64AF7">
      <w:pPr>
        <w:pStyle w:val="5"/>
        <w:ind w:right="265"/>
      </w:pPr>
      <w:r>
        <w:t>q2</w:t>
      </w:r>
      <w:r>
        <w:rPr>
          <w:spacing w:val="-6"/>
        </w:rPr>
        <w:t xml:space="preserve"> </w:t>
      </w:r>
      <w:r>
        <w:t>=</w:t>
      </w:r>
      <w:r>
        <w:rPr>
          <w:spacing w:val="-6"/>
        </w:rPr>
        <w:t xml:space="preserve"> </w:t>
      </w:r>
      <w:r>
        <w:t>self.q_target(s2).gather(1,</w:t>
      </w:r>
      <w:r>
        <w:rPr>
          <w:spacing w:val="-6"/>
        </w:rPr>
        <w:t xml:space="preserve"> </w:t>
      </w:r>
      <w:r>
        <w:t>a2.unsqueeze(1)).squeeze(1)#</w:t>
      </w:r>
      <w:r>
        <w:rPr>
          <w:spacing w:val="-6"/>
        </w:rPr>
        <w:t xml:space="preserve"> </w:t>
      </w:r>
      <w:r>
        <w:t>Evaluate</w:t>
      </w:r>
      <w:r>
        <w:rPr>
          <w:spacing w:val="-6"/>
        </w:rPr>
        <w:t xml:space="preserve"> </w:t>
      </w:r>
      <w:r>
        <w:t>từ</w:t>
      </w:r>
      <w:r>
        <w:rPr>
          <w:spacing w:val="-6"/>
        </w:rPr>
        <w:t xml:space="preserve"> </w:t>
      </w:r>
      <w:r>
        <w:t xml:space="preserve">target </w:t>
      </w:r>
      <w:r>
        <w:rPr>
          <w:spacing w:val="-2"/>
        </w:rPr>
        <w:t>else:</w:t>
      </w:r>
    </w:p>
    <w:p w14:paraId="7C7A330D">
      <w:pPr>
        <w:pStyle w:val="5"/>
        <w:spacing w:line="242" w:lineRule="auto"/>
        <w:ind w:right="4525"/>
      </w:pPr>
      <w:r>
        <w:t>#</w:t>
      </w:r>
      <w:r>
        <w:rPr>
          <w:spacing w:val="-5"/>
        </w:rPr>
        <w:t xml:space="preserve"> </w:t>
      </w:r>
      <w:r>
        <w:t>Standard</w:t>
      </w:r>
      <w:r>
        <w:rPr>
          <w:spacing w:val="-5"/>
        </w:rPr>
        <w:t xml:space="preserve"> </w:t>
      </w:r>
      <w:r>
        <w:t>DQN:</w:t>
      </w:r>
      <w:r>
        <w:rPr>
          <w:spacing w:val="-5"/>
        </w:rPr>
        <w:t xml:space="preserve"> </w:t>
      </w:r>
      <w:r>
        <w:t>dùng</w:t>
      </w:r>
      <w:r>
        <w:rPr>
          <w:spacing w:val="-5"/>
        </w:rPr>
        <w:t xml:space="preserve"> </w:t>
      </w:r>
      <w:r>
        <w:t>q_target</w:t>
      </w:r>
      <w:r>
        <w:rPr>
          <w:spacing w:val="-5"/>
        </w:rPr>
        <w:t xml:space="preserve"> </w:t>
      </w:r>
      <w:r>
        <w:t>cho</w:t>
      </w:r>
      <w:r>
        <w:rPr>
          <w:spacing w:val="-5"/>
        </w:rPr>
        <w:t xml:space="preserve"> </w:t>
      </w:r>
      <w:r>
        <w:t>cả</w:t>
      </w:r>
      <w:r>
        <w:rPr>
          <w:spacing w:val="-5"/>
        </w:rPr>
        <w:t xml:space="preserve"> </w:t>
      </w:r>
      <w:r>
        <w:t>hai q2 = self.q_target(s2).max(dim=1).values</w:t>
      </w:r>
    </w:p>
    <w:p w14:paraId="41C88E77">
      <w:pPr>
        <w:pStyle w:val="5"/>
        <w:spacing w:before="62" w:line="644" w:lineRule="exact"/>
        <w:ind w:right="4622"/>
      </w:pPr>
      <w:r>
        <w:t>target</w:t>
      </w:r>
      <w:r>
        <w:rPr>
          <w:spacing w:val="-4"/>
        </w:rPr>
        <w:t xml:space="preserve"> </w:t>
      </w:r>
      <w:r>
        <w:t>=</w:t>
      </w:r>
      <w:r>
        <w:rPr>
          <w:spacing w:val="-4"/>
        </w:rPr>
        <w:t xml:space="preserve"> </w:t>
      </w:r>
      <w:r>
        <w:t>r</w:t>
      </w:r>
      <w:r>
        <w:rPr>
          <w:spacing w:val="-4"/>
        </w:rPr>
        <w:t xml:space="preserve"> </w:t>
      </w:r>
      <w:r>
        <w:t>+</w:t>
      </w:r>
      <w:r>
        <w:rPr>
          <w:spacing w:val="-4"/>
        </w:rPr>
        <w:t xml:space="preserve"> </w:t>
      </w:r>
      <w:r>
        <w:t>(1.0</w:t>
      </w:r>
      <w:r>
        <w:rPr>
          <w:spacing w:val="-4"/>
        </w:rPr>
        <w:t xml:space="preserve"> </w:t>
      </w:r>
      <w:r>
        <w:t>-</w:t>
      </w:r>
      <w:r>
        <w:rPr>
          <w:spacing w:val="-4"/>
        </w:rPr>
        <w:t xml:space="preserve"> </w:t>
      </w:r>
      <w:r>
        <w:t>d)</w:t>
      </w:r>
      <w:r>
        <w:rPr>
          <w:spacing w:val="-4"/>
        </w:rPr>
        <w:t xml:space="preserve"> </w:t>
      </w:r>
      <w:r>
        <w:t>*</w:t>
      </w:r>
      <w:r>
        <w:rPr>
          <w:spacing w:val="-6"/>
        </w:rPr>
        <w:t xml:space="preserve"> </w:t>
      </w:r>
      <w:r>
        <w:t>self.cfg.gamma</w:t>
      </w:r>
      <w:r>
        <w:rPr>
          <w:spacing w:val="-2"/>
        </w:rPr>
        <w:t xml:space="preserve"> </w:t>
      </w:r>
      <w:r>
        <w:t>*</w:t>
      </w:r>
      <w:r>
        <w:rPr>
          <w:spacing w:val="-4"/>
        </w:rPr>
        <w:t xml:space="preserve"> </w:t>
      </w:r>
      <w:r>
        <w:t>q2 # ===== Compute Huber Loss =====</w:t>
      </w:r>
    </w:p>
    <w:p w14:paraId="16FE5335">
      <w:pPr>
        <w:pStyle w:val="5"/>
        <w:spacing w:line="253" w:lineRule="exact"/>
      </w:pPr>
      <w:r>
        <w:t>loss</w:t>
      </w:r>
      <w:r>
        <w:rPr>
          <w:spacing w:val="-4"/>
        </w:rPr>
        <w:t xml:space="preserve"> </w:t>
      </w:r>
      <w:r>
        <w:t>=</w:t>
      </w:r>
      <w:r>
        <w:rPr>
          <w:spacing w:val="-3"/>
        </w:rPr>
        <w:t xml:space="preserve"> </w:t>
      </w:r>
      <w:r>
        <w:t>self.crit(q,</w:t>
      </w:r>
      <w:r>
        <w:rPr>
          <w:spacing w:val="-3"/>
        </w:rPr>
        <w:t xml:space="preserve"> </w:t>
      </w:r>
      <w:r>
        <w:t>target).mean()# Smooth</w:t>
      </w:r>
      <w:r>
        <w:rPr>
          <w:spacing w:val="-6"/>
        </w:rPr>
        <w:t xml:space="preserve"> </w:t>
      </w:r>
      <w:r>
        <w:t>L1</w:t>
      </w:r>
      <w:r>
        <w:rPr>
          <w:spacing w:val="-3"/>
        </w:rPr>
        <w:t xml:space="preserve"> </w:t>
      </w:r>
      <w:r>
        <w:rPr>
          <w:spacing w:val="-4"/>
        </w:rPr>
        <w:t>loss</w:t>
      </w:r>
    </w:p>
    <w:p w14:paraId="05CC67A2">
      <w:pPr>
        <w:pStyle w:val="5"/>
        <w:spacing w:before="2"/>
        <w:ind w:left="0"/>
      </w:pPr>
    </w:p>
    <w:p w14:paraId="6816C532">
      <w:pPr>
        <w:pStyle w:val="5"/>
        <w:ind w:right="3545"/>
      </w:pPr>
      <w:r>
        <w:t xml:space="preserve"># ===== Gradient Descent ===== </w:t>
      </w:r>
      <w:r>
        <w:rPr>
          <w:spacing w:val="-2"/>
        </w:rPr>
        <w:t>self.optim.zero_grad(set_to_none=True) loss.backward()</w:t>
      </w:r>
    </w:p>
    <w:p w14:paraId="4703AA5B">
      <w:pPr>
        <w:pStyle w:val="5"/>
        <w:spacing w:before="321" w:line="322" w:lineRule="exact"/>
      </w:pPr>
      <w:r>
        <w:t>#</w:t>
      </w:r>
      <w:r>
        <w:rPr>
          <w:spacing w:val="-2"/>
        </w:rPr>
        <w:t xml:space="preserve"> </w:t>
      </w:r>
      <w:r>
        <w:t>Gradient</w:t>
      </w:r>
      <w:r>
        <w:rPr>
          <w:spacing w:val="-1"/>
        </w:rPr>
        <w:t xml:space="preserve"> </w:t>
      </w:r>
      <w:r>
        <w:rPr>
          <w:spacing w:val="-2"/>
        </w:rPr>
        <w:t>clipping</w:t>
      </w:r>
    </w:p>
    <w:p w14:paraId="77B9BE37">
      <w:pPr>
        <w:pStyle w:val="5"/>
        <w:spacing w:line="242" w:lineRule="auto"/>
        <w:ind w:right="1062"/>
      </w:pPr>
      <w:r>
        <w:t>if self.cfg.grad_clip is not None: nn.utils.clip_grad_norm_(self.q.parameters(),</w:t>
      </w:r>
      <w:r>
        <w:rPr>
          <w:spacing w:val="-18"/>
        </w:rPr>
        <w:t xml:space="preserve"> </w:t>
      </w:r>
      <w:r>
        <w:t>self.cfg.grad_clip)</w:t>
      </w:r>
    </w:p>
    <w:p w14:paraId="34E9A36E">
      <w:pPr>
        <w:pStyle w:val="5"/>
        <w:spacing w:before="316"/>
        <w:ind w:right="6405"/>
      </w:pPr>
      <w:r>
        <w:rPr>
          <w:spacing w:val="-2"/>
        </w:rPr>
        <w:t xml:space="preserve">self.optim.step() </w:t>
      </w:r>
      <w:r>
        <w:t>self.step_count</w:t>
      </w:r>
      <w:r>
        <w:rPr>
          <w:spacing w:val="-15"/>
        </w:rPr>
        <w:t xml:space="preserve"> </w:t>
      </w:r>
      <w:r>
        <w:t>+=</w:t>
      </w:r>
      <w:r>
        <w:rPr>
          <w:spacing w:val="-18"/>
        </w:rPr>
        <w:t xml:space="preserve"> </w:t>
      </w:r>
      <w:r>
        <w:t>1</w:t>
      </w:r>
    </w:p>
    <w:p w14:paraId="0DB2BE1F">
      <w:pPr>
        <w:pStyle w:val="5"/>
        <w:spacing w:before="321"/>
        <w:ind w:right="4795"/>
      </w:pPr>
      <w:r>
        <w:t>#</w:t>
      </w:r>
      <w:r>
        <w:rPr>
          <w:spacing w:val="-6"/>
        </w:rPr>
        <w:t xml:space="preserve"> </w:t>
      </w:r>
      <w:r>
        <w:t>=====</w:t>
      </w:r>
      <w:r>
        <w:rPr>
          <w:spacing w:val="-6"/>
        </w:rPr>
        <w:t xml:space="preserve"> </w:t>
      </w:r>
      <w:r>
        <w:t>Target</w:t>
      </w:r>
      <w:r>
        <w:rPr>
          <w:spacing w:val="-6"/>
        </w:rPr>
        <w:t xml:space="preserve"> </w:t>
      </w:r>
      <w:r>
        <w:t>Network</w:t>
      </w:r>
      <w:r>
        <w:rPr>
          <w:spacing w:val="-6"/>
        </w:rPr>
        <w:t xml:space="preserve"> </w:t>
      </w:r>
      <w:r>
        <w:t>Update</w:t>
      </w:r>
      <w:r>
        <w:rPr>
          <w:spacing w:val="-6"/>
        </w:rPr>
        <w:t xml:space="preserve"> </w:t>
      </w:r>
      <w:r>
        <w:t>===== if self.cfg.tau &lt; 1.0:</w:t>
      </w:r>
    </w:p>
    <w:p w14:paraId="6029D6BE">
      <w:pPr>
        <w:pStyle w:val="5"/>
        <w:spacing w:before="2"/>
        <w:ind w:right="5275"/>
      </w:pPr>
      <w:r>
        <w:t>#</w:t>
      </w:r>
      <w:r>
        <w:rPr>
          <w:spacing w:val="-5"/>
        </w:rPr>
        <w:t xml:space="preserve"> </w:t>
      </w:r>
      <w:r>
        <w:t>Soft</w:t>
      </w:r>
      <w:r>
        <w:rPr>
          <w:spacing w:val="-5"/>
        </w:rPr>
        <w:t xml:space="preserve"> </w:t>
      </w:r>
      <w:r>
        <w:t>update:</w:t>
      </w:r>
      <w:r>
        <w:rPr>
          <w:spacing w:val="-5"/>
        </w:rPr>
        <w:t xml:space="preserve"> </w:t>
      </w:r>
      <w:r>
        <w:t>θ'</w:t>
      </w:r>
      <w:r>
        <w:rPr>
          <w:spacing w:val="-5"/>
        </w:rPr>
        <w:t xml:space="preserve"> </w:t>
      </w:r>
      <w:r>
        <w:t>←</w:t>
      </w:r>
      <w:r>
        <w:rPr>
          <w:spacing w:val="-5"/>
        </w:rPr>
        <w:t xml:space="preserve"> </w:t>
      </w:r>
      <w:r>
        <w:t>τ*θ</w:t>
      </w:r>
      <w:r>
        <w:rPr>
          <w:spacing w:val="-5"/>
        </w:rPr>
        <w:t xml:space="preserve"> </w:t>
      </w:r>
      <w:r>
        <w:t>+</w:t>
      </w:r>
      <w:r>
        <w:rPr>
          <w:spacing w:val="-5"/>
        </w:rPr>
        <w:t xml:space="preserve"> </w:t>
      </w:r>
      <w:r>
        <w:t>(1-τ)*θ' with torch.no_grad():</w:t>
      </w:r>
    </w:p>
    <w:p w14:paraId="3D21B8D7">
      <w:pPr>
        <w:pStyle w:val="5"/>
        <w:ind w:right="2491"/>
      </w:pPr>
      <w:r>
        <w:t>for</w:t>
      </w:r>
      <w:r>
        <w:rPr>
          <w:spacing w:val="-6"/>
        </w:rPr>
        <w:t xml:space="preserve"> </w:t>
      </w:r>
      <w:r>
        <w:t>p,</w:t>
      </w:r>
      <w:r>
        <w:rPr>
          <w:spacing w:val="-6"/>
        </w:rPr>
        <w:t xml:space="preserve"> </w:t>
      </w:r>
      <w:r>
        <w:t>tp</w:t>
      </w:r>
      <w:r>
        <w:rPr>
          <w:spacing w:val="-6"/>
        </w:rPr>
        <w:t xml:space="preserve"> </w:t>
      </w:r>
      <w:r>
        <w:t>in</w:t>
      </w:r>
      <w:r>
        <w:rPr>
          <w:spacing w:val="-6"/>
        </w:rPr>
        <w:t xml:space="preserve"> </w:t>
      </w:r>
      <w:r>
        <w:t>zip(self.q.parameters(),</w:t>
      </w:r>
      <w:r>
        <w:rPr>
          <w:spacing w:val="-8"/>
        </w:rPr>
        <w:t xml:space="preserve"> </w:t>
      </w:r>
      <w:r>
        <w:t xml:space="preserve">self.q_target.parameters()): tp.data.mul_(1 - self.cfg.tau).add_(p.data, alpha=self.cfg.tau) </w:t>
      </w:r>
      <w:r>
        <w:rPr>
          <w:spacing w:val="-2"/>
        </w:rPr>
        <w:t>else:</w:t>
      </w:r>
    </w:p>
    <w:p w14:paraId="584E8740">
      <w:pPr>
        <w:pStyle w:val="5"/>
        <w:spacing w:line="321" w:lineRule="exact"/>
      </w:pPr>
      <w:r>
        <w:t>#</w:t>
      </w:r>
      <w:r>
        <w:rPr>
          <w:spacing w:val="-2"/>
        </w:rPr>
        <w:t xml:space="preserve"> </w:t>
      </w:r>
      <w:r>
        <w:t>Hard</w:t>
      </w:r>
      <w:r>
        <w:rPr>
          <w:spacing w:val="-1"/>
        </w:rPr>
        <w:t xml:space="preserve"> </w:t>
      </w:r>
      <w:r>
        <w:t>update:</w:t>
      </w:r>
      <w:r>
        <w:rPr>
          <w:spacing w:val="-1"/>
        </w:rPr>
        <w:t xml:space="preserve"> </w:t>
      </w:r>
      <w:r>
        <w:t>θ'</w:t>
      </w:r>
      <w:r>
        <w:rPr>
          <w:spacing w:val="-1"/>
        </w:rPr>
        <w:t xml:space="preserve"> </w:t>
      </w:r>
      <w:r>
        <w:t>←</w:t>
      </w:r>
      <w:r>
        <w:rPr>
          <w:spacing w:val="-6"/>
        </w:rPr>
        <w:t xml:space="preserve"> </w:t>
      </w:r>
      <w:r>
        <w:t>θ</w:t>
      </w:r>
      <w:r>
        <w:rPr>
          <w:spacing w:val="-1"/>
        </w:rPr>
        <w:t xml:space="preserve"> </w:t>
      </w:r>
      <w:r>
        <w:t>mỗi</w:t>
      </w:r>
      <w:r>
        <w:rPr>
          <w:spacing w:val="-1"/>
        </w:rPr>
        <w:t xml:space="preserve"> </w:t>
      </w:r>
      <w:r>
        <w:t>N</w:t>
      </w:r>
      <w:r>
        <w:rPr>
          <w:spacing w:val="-1"/>
        </w:rPr>
        <w:t xml:space="preserve"> </w:t>
      </w:r>
      <w:r>
        <w:rPr>
          <w:spacing w:val="-2"/>
        </w:rPr>
        <w:t>steps</w:t>
      </w:r>
    </w:p>
    <w:p w14:paraId="46A00DE6">
      <w:pPr>
        <w:pStyle w:val="5"/>
        <w:spacing w:before="1"/>
      </w:pPr>
      <w:r>
        <w:t>if</w:t>
      </w:r>
      <w:r>
        <w:rPr>
          <w:spacing w:val="-6"/>
        </w:rPr>
        <w:t xml:space="preserve"> </w:t>
      </w:r>
      <w:r>
        <w:t>self.step_count</w:t>
      </w:r>
      <w:r>
        <w:rPr>
          <w:spacing w:val="-6"/>
        </w:rPr>
        <w:t xml:space="preserve"> </w:t>
      </w:r>
      <w:r>
        <w:t>%</w:t>
      </w:r>
      <w:r>
        <w:rPr>
          <w:spacing w:val="-6"/>
        </w:rPr>
        <w:t xml:space="preserve"> </w:t>
      </w:r>
      <w:r>
        <w:t>int(self.cfg.target_update_interval)</w:t>
      </w:r>
      <w:r>
        <w:rPr>
          <w:spacing w:val="-6"/>
        </w:rPr>
        <w:t xml:space="preserve"> </w:t>
      </w:r>
      <w:r>
        <w:t>==</w:t>
      </w:r>
      <w:r>
        <w:rPr>
          <w:spacing w:val="-6"/>
        </w:rPr>
        <w:t xml:space="preserve"> </w:t>
      </w:r>
      <w:r>
        <w:t xml:space="preserve">0: </w:t>
      </w:r>
      <w:r>
        <w:rPr>
          <w:spacing w:val="-2"/>
        </w:rPr>
        <w:t>self.q_target.load_state_dict(self.q.state_dict())</w:t>
      </w:r>
    </w:p>
    <w:p w14:paraId="4062EF13">
      <w:pPr>
        <w:pStyle w:val="5"/>
        <w:spacing w:before="321"/>
      </w:pPr>
      <w:r>
        <w:t>return</w:t>
      </w:r>
      <w:r>
        <w:rPr>
          <w:spacing w:val="-2"/>
        </w:rPr>
        <w:t xml:space="preserve"> </w:t>
      </w:r>
      <w:r>
        <w:t>{"loss":</w:t>
      </w:r>
      <w:r>
        <w:rPr>
          <w:spacing w:val="-1"/>
        </w:rPr>
        <w:t xml:space="preserve"> </w:t>
      </w:r>
      <w:r>
        <w:rPr>
          <w:spacing w:val="-2"/>
        </w:rPr>
        <w:t>float(loss.item())}</w:t>
      </w:r>
    </w:p>
    <w:p w14:paraId="73FEB3AB">
      <w:pPr>
        <w:pStyle w:val="2"/>
        <w:spacing w:before="201"/>
        <w:ind w:left="138" w:firstLine="0"/>
      </w:pPr>
      <w:r>
        <w:t xml:space="preserve">Training </w:t>
      </w:r>
      <w:r>
        <w:rPr>
          <w:spacing w:val="-2"/>
        </w:rPr>
        <w:t>Configuration</w:t>
      </w:r>
    </w:p>
    <w:p w14:paraId="07634A71">
      <w:pPr>
        <w:pStyle w:val="5"/>
        <w:spacing w:before="185"/>
      </w:pPr>
      <w:r>
        <w:rPr>
          <w:spacing w:val="-2"/>
        </w:rPr>
        <w:t>train:</w:t>
      </w:r>
    </w:p>
    <w:p w14:paraId="4DD23BEC">
      <w:pPr>
        <w:pStyle w:val="5"/>
        <w:ind w:right="4525"/>
      </w:pPr>
      <w:r>
        <w:t>total_steps: 200000 # Total training steps start_train:</w:t>
      </w:r>
      <w:r>
        <w:rPr>
          <w:spacing w:val="-8"/>
        </w:rPr>
        <w:t xml:space="preserve"> </w:t>
      </w:r>
      <w:r>
        <w:t>10000#</w:t>
      </w:r>
      <w:r>
        <w:rPr>
          <w:spacing w:val="-11"/>
        </w:rPr>
        <w:t xml:space="preserve"> </w:t>
      </w:r>
      <w:r>
        <w:t>Warmup</w:t>
      </w:r>
      <w:r>
        <w:rPr>
          <w:spacing w:val="-6"/>
        </w:rPr>
        <w:t xml:space="preserve"> </w:t>
      </w:r>
      <w:r>
        <w:t>before</w:t>
      </w:r>
      <w:r>
        <w:rPr>
          <w:spacing w:val="-8"/>
        </w:rPr>
        <w:t xml:space="preserve"> </w:t>
      </w:r>
      <w:r>
        <w:t>training train_every: 1# Train mỗi step</w:t>
      </w:r>
    </w:p>
    <w:p w14:paraId="0BB686D6">
      <w:pPr>
        <w:pStyle w:val="5"/>
        <w:spacing w:before="1"/>
        <w:ind w:right="4742"/>
      </w:pPr>
      <w:r>
        <w:t>replay_size:</w:t>
      </w:r>
      <w:r>
        <w:rPr>
          <w:spacing w:val="-8"/>
        </w:rPr>
        <w:t xml:space="preserve"> </w:t>
      </w:r>
      <w:r>
        <w:t>100000</w:t>
      </w:r>
      <w:r>
        <w:rPr>
          <w:spacing w:val="-10"/>
        </w:rPr>
        <w:t xml:space="preserve"> </w:t>
      </w:r>
      <w:r>
        <w:t>#</w:t>
      </w:r>
      <w:r>
        <w:rPr>
          <w:spacing w:val="-7"/>
        </w:rPr>
        <w:t xml:space="preserve"> </w:t>
      </w:r>
      <w:r>
        <w:t>Experience</w:t>
      </w:r>
      <w:r>
        <w:rPr>
          <w:spacing w:val="-7"/>
        </w:rPr>
        <w:t xml:space="preserve"> </w:t>
      </w:r>
      <w:r>
        <w:t>buffer batch_size: 64# Training batch size gamma: 0.99 # Discount factor</w:t>
      </w:r>
    </w:p>
    <w:p w14:paraId="37DAC02E">
      <w:pPr>
        <w:pStyle w:val="5"/>
        <w:spacing w:after="0"/>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7C6C1106">
      <w:pPr>
        <w:pStyle w:val="5"/>
        <w:spacing w:before="69" w:line="322" w:lineRule="exact"/>
      </w:pPr>
      <w:r>
        <w:t>lr:</w:t>
      </w:r>
      <w:r>
        <w:rPr>
          <w:spacing w:val="-2"/>
        </w:rPr>
        <w:t xml:space="preserve"> </w:t>
      </w:r>
      <w:r>
        <w:t>0.0005#</w:t>
      </w:r>
      <w:r>
        <w:rPr>
          <w:spacing w:val="-1"/>
        </w:rPr>
        <w:t xml:space="preserve"> </w:t>
      </w:r>
      <w:r>
        <w:t>Learning</w:t>
      </w:r>
      <w:r>
        <w:rPr>
          <w:spacing w:val="-2"/>
        </w:rPr>
        <w:t xml:space="preserve"> </w:t>
      </w:r>
      <w:r>
        <w:t>rate</w:t>
      </w:r>
      <w:r>
        <w:rPr>
          <w:spacing w:val="-1"/>
        </w:rPr>
        <w:t xml:space="preserve"> </w:t>
      </w:r>
      <w:r>
        <w:rPr>
          <w:spacing w:val="-2"/>
        </w:rPr>
        <w:t>(Adam)</w:t>
      </w:r>
    </w:p>
    <w:p w14:paraId="5C6C36B1">
      <w:pPr>
        <w:pStyle w:val="5"/>
        <w:ind w:right="2491"/>
      </w:pPr>
      <w:r>
        <w:t>tau: 1.0# Hard update (1.0 = hard, &lt;1 = soft) target_update_interval:</w:t>
      </w:r>
      <w:r>
        <w:rPr>
          <w:spacing w:val="-5"/>
        </w:rPr>
        <w:t xml:space="preserve"> </w:t>
      </w:r>
      <w:r>
        <w:t>2000</w:t>
      </w:r>
      <w:r>
        <w:rPr>
          <w:spacing w:val="-5"/>
        </w:rPr>
        <w:t xml:space="preserve"> </w:t>
      </w:r>
      <w:r>
        <w:t>#</w:t>
      </w:r>
      <w:r>
        <w:rPr>
          <w:spacing w:val="-5"/>
        </w:rPr>
        <w:t xml:space="preserve"> </w:t>
      </w:r>
      <w:r>
        <w:t>Hard</w:t>
      </w:r>
      <w:r>
        <w:rPr>
          <w:spacing w:val="-5"/>
        </w:rPr>
        <w:t xml:space="preserve"> </w:t>
      </w:r>
      <w:r>
        <w:t>update</w:t>
      </w:r>
      <w:r>
        <w:rPr>
          <w:spacing w:val="-8"/>
        </w:rPr>
        <w:t xml:space="preserve"> </w:t>
      </w:r>
      <w:r>
        <w:t>mỗi</w:t>
      </w:r>
      <w:r>
        <w:rPr>
          <w:spacing w:val="-5"/>
        </w:rPr>
        <w:t xml:space="preserve"> </w:t>
      </w:r>
      <w:r>
        <w:t>2000</w:t>
      </w:r>
      <w:r>
        <w:rPr>
          <w:spacing w:val="-5"/>
        </w:rPr>
        <w:t xml:space="preserve"> </w:t>
      </w:r>
      <w:r>
        <w:t>steps double_dqn: true# Double DQN enabled</w:t>
      </w:r>
    </w:p>
    <w:p w14:paraId="7BE401AA">
      <w:pPr>
        <w:pStyle w:val="5"/>
        <w:spacing w:before="2"/>
      </w:pPr>
      <w:r>
        <w:t>grad_clip:</w:t>
      </w:r>
      <w:r>
        <w:rPr>
          <w:spacing w:val="-4"/>
        </w:rPr>
        <w:t xml:space="preserve"> </w:t>
      </w:r>
      <w:r>
        <w:t>10.0</w:t>
      </w:r>
      <w:r>
        <w:rPr>
          <w:spacing w:val="-2"/>
        </w:rPr>
        <w:t xml:space="preserve"> </w:t>
      </w:r>
      <w:r>
        <w:t>#</w:t>
      </w:r>
      <w:r>
        <w:rPr>
          <w:spacing w:val="-2"/>
        </w:rPr>
        <w:t xml:space="preserve"> </w:t>
      </w:r>
      <w:r>
        <w:t>Gradient</w:t>
      </w:r>
      <w:r>
        <w:rPr>
          <w:spacing w:val="-1"/>
        </w:rPr>
        <w:t xml:space="preserve"> </w:t>
      </w:r>
      <w:r>
        <w:rPr>
          <w:spacing w:val="-2"/>
        </w:rPr>
        <w:t>clipping</w:t>
      </w:r>
    </w:p>
    <w:p w14:paraId="06EFB765">
      <w:pPr>
        <w:pStyle w:val="5"/>
        <w:spacing w:before="184"/>
        <w:ind w:left="0"/>
      </w:pPr>
    </w:p>
    <w:p w14:paraId="481D321E">
      <w:pPr>
        <w:pStyle w:val="5"/>
        <w:spacing w:line="322" w:lineRule="exact"/>
      </w:pPr>
      <w:r>
        <w:rPr>
          <w:spacing w:val="-2"/>
        </w:rPr>
        <w:t>explore:</w:t>
      </w:r>
    </w:p>
    <w:p w14:paraId="7E9B4A37">
      <w:pPr>
        <w:pStyle w:val="5"/>
        <w:spacing w:line="322" w:lineRule="exact"/>
      </w:pPr>
      <w:r>
        <w:t xml:space="preserve">eps_start: </w:t>
      </w:r>
      <w:r>
        <w:rPr>
          <w:spacing w:val="-5"/>
        </w:rPr>
        <w:t>1.0</w:t>
      </w:r>
    </w:p>
    <w:p w14:paraId="51042382">
      <w:pPr>
        <w:pStyle w:val="5"/>
        <w:spacing w:line="322" w:lineRule="exact"/>
      </w:pPr>
      <w:r>
        <w:t>eps_end:</w:t>
      </w:r>
      <w:r>
        <w:rPr>
          <w:spacing w:val="-3"/>
        </w:rPr>
        <w:t xml:space="preserve"> </w:t>
      </w:r>
      <w:r>
        <w:rPr>
          <w:spacing w:val="-4"/>
        </w:rPr>
        <w:t>0.05</w:t>
      </w:r>
    </w:p>
    <w:p w14:paraId="61C8442E">
      <w:pPr>
        <w:pStyle w:val="5"/>
        <w:spacing w:before="242"/>
      </w:pPr>
      <w:r>
        <w:t>eps_steps:</w:t>
      </w:r>
      <w:r>
        <w:rPr>
          <w:spacing w:val="-3"/>
        </w:rPr>
        <w:t xml:space="preserve"> </w:t>
      </w:r>
      <w:r>
        <w:rPr>
          <w:spacing w:val="-2"/>
        </w:rPr>
        <w:t>100000</w:t>
      </w:r>
    </w:p>
    <w:p w14:paraId="231448EF">
      <w:pPr>
        <w:pStyle w:val="5"/>
        <w:spacing w:before="4"/>
        <w:ind w:left="0"/>
      </w:pPr>
    </w:p>
    <w:p w14:paraId="0004A07C">
      <w:pPr>
        <w:pStyle w:val="2"/>
        <w:numPr>
          <w:ilvl w:val="0"/>
          <w:numId w:val="26"/>
        </w:numPr>
        <w:tabs>
          <w:tab w:val="left" w:pos="417"/>
        </w:tabs>
        <w:spacing w:before="0" w:after="0" w:line="240" w:lineRule="auto"/>
        <w:ind w:left="417" w:right="0" w:hanging="279"/>
        <w:jc w:val="both"/>
      </w:pPr>
      <w:bookmarkStart w:id="140" w:name="4. Chapter Conclusion&#13;"/>
      <w:bookmarkEnd w:id="140"/>
      <w:bookmarkStart w:id="141" w:name="_bookmark69"/>
      <w:bookmarkEnd w:id="141"/>
      <w:r>
        <w:t>Chapter</w:t>
      </w:r>
      <w:r>
        <w:rPr>
          <w:spacing w:val="-3"/>
        </w:rPr>
        <w:t xml:space="preserve"> </w:t>
      </w:r>
      <w:r>
        <w:rPr>
          <w:spacing w:val="-2"/>
        </w:rPr>
        <w:t>Conclusion</w:t>
      </w:r>
    </w:p>
    <w:p w14:paraId="0B6B4138">
      <w:pPr>
        <w:pStyle w:val="5"/>
        <w:spacing w:before="57"/>
        <w:ind w:right="147"/>
        <w:jc w:val="both"/>
      </w:pPr>
      <w:r>
        <w:t>In this chapter, the fundamental concepts and methodologies of Reinforcement Learning</w:t>
      </w:r>
      <w:r>
        <w:rPr>
          <w:spacing w:val="-2"/>
        </w:rPr>
        <w:t xml:space="preserve"> </w:t>
      </w:r>
      <w:r>
        <w:t>(RL)</w:t>
      </w:r>
      <w:r>
        <w:rPr>
          <w:spacing w:val="-3"/>
        </w:rPr>
        <w:t xml:space="preserve"> </w:t>
      </w:r>
      <w:r>
        <w:t>were</w:t>
      </w:r>
      <w:r>
        <w:rPr>
          <w:spacing w:val="-2"/>
        </w:rPr>
        <w:t xml:space="preserve"> </w:t>
      </w:r>
      <w:r>
        <w:t>systematically</w:t>
      </w:r>
      <w:r>
        <w:rPr>
          <w:spacing w:val="-6"/>
        </w:rPr>
        <w:t xml:space="preserve"> </w:t>
      </w:r>
      <w:r>
        <w:t>presented</w:t>
      </w:r>
      <w:r>
        <w:rPr>
          <w:spacing w:val="-2"/>
        </w:rPr>
        <w:t xml:space="preserve"> </w:t>
      </w:r>
      <w:r>
        <w:t>to</w:t>
      </w:r>
      <w:r>
        <w:rPr>
          <w:spacing w:val="-2"/>
        </w:rPr>
        <w:t xml:space="preserve"> </w:t>
      </w:r>
      <w:r>
        <w:t>establish</w:t>
      </w:r>
      <w:r>
        <w:rPr>
          <w:spacing w:val="-2"/>
        </w:rPr>
        <w:t xml:space="preserve"> </w:t>
      </w:r>
      <w:r>
        <w:t>the</w:t>
      </w:r>
      <w:r>
        <w:rPr>
          <w:spacing w:val="-2"/>
        </w:rPr>
        <w:t xml:space="preserve"> </w:t>
      </w:r>
      <w:r>
        <w:t>theoretical</w:t>
      </w:r>
      <w:r>
        <w:rPr>
          <w:spacing w:val="-2"/>
        </w:rPr>
        <w:t xml:space="preserve"> </w:t>
      </w:r>
      <w:r>
        <w:t>foundation for the proposed model in this study. The reinforcement learning framework was first</w:t>
      </w:r>
      <w:r>
        <w:rPr>
          <w:spacing w:val="-7"/>
        </w:rPr>
        <w:t xml:space="preserve"> </w:t>
      </w:r>
      <w:r>
        <w:t>introduced,</w:t>
      </w:r>
      <w:r>
        <w:rPr>
          <w:spacing w:val="-8"/>
        </w:rPr>
        <w:t xml:space="preserve"> </w:t>
      </w:r>
      <w:r>
        <w:t>clarifying</w:t>
      </w:r>
      <w:r>
        <w:rPr>
          <w:spacing w:val="-3"/>
        </w:rPr>
        <w:t xml:space="preserve"> </w:t>
      </w:r>
      <w:r>
        <w:t>the</w:t>
      </w:r>
      <w:r>
        <w:rPr>
          <w:spacing w:val="-9"/>
        </w:rPr>
        <w:t xml:space="preserve"> </w:t>
      </w:r>
      <w:r>
        <w:t>interaction</w:t>
      </w:r>
      <w:r>
        <w:rPr>
          <w:spacing w:val="-10"/>
        </w:rPr>
        <w:t xml:space="preserve"> </w:t>
      </w:r>
      <w:r>
        <w:t>mechanism</w:t>
      </w:r>
      <w:r>
        <w:rPr>
          <w:spacing w:val="-11"/>
        </w:rPr>
        <w:t xml:space="preserve"> </w:t>
      </w:r>
      <w:r>
        <w:t>between</w:t>
      </w:r>
      <w:r>
        <w:rPr>
          <w:spacing w:val="-3"/>
        </w:rPr>
        <w:t xml:space="preserve"> </w:t>
      </w:r>
      <w:r>
        <w:t>the</w:t>
      </w:r>
      <w:r>
        <w:rPr>
          <w:spacing w:val="-4"/>
        </w:rPr>
        <w:t xml:space="preserve"> </w:t>
      </w:r>
      <w:r>
        <w:t>agent</w:t>
      </w:r>
      <w:r>
        <w:rPr>
          <w:spacing w:val="-4"/>
        </w:rPr>
        <w:t xml:space="preserve"> </w:t>
      </w:r>
      <w:r>
        <w:t>and</w:t>
      </w:r>
      <w:r>
        <w:rPr>
          <w:spacing w:val="-3"/>
        </w:rPr>
        <w:t xml:space="preserve"> </w:t>
      </w:r>
      <w:r>
        <w:t>the</w:t>
      </w:r>
      <w:r>
        <w:rPr>
          <w:spacing w:val="-5"/>
        </w:rPr>
        <w:t xml:space="preserve"> </w:t>
      </w:r>
      <w:r>
        <w:t>en- vironment through states, actions, rewards, and state transitions.</w:t>
      </w:r>
    </w:p>
    <w:p w14:paraId="63790038">
      <w:pPr>
        <w:pStyle w:val="5"/>
        <w:spacing w:before="241"/>
        <w:ind w:right="147"/>
        <w:jc w:val="both"/>
      </w:pPr>
      <w:r>
        <w:t>Subsequently, the Q-Learning algorithm was discussed as a value-based reinforce- ment learning approach, highlighting its objective of estimating</w:t>
      </w:r>
      <w:r>
        <w:rPr>
          <w:spacing w:val="-2"/>
        </w:rPr>
        <w:t xml:space="preserve"> </w:t>
      </w:r>
      <w:r>
        <w:t>the</w:t>
      </w:r>
      <w:r>
        <w:rPr>
          <w:spacing w:val="-2"/>
        </w:rPr>
        <w:t xml:space="preserve"> </w:t>
      </w:r>
      <w:r>
        <w:t>optimal action- value function. Due to the limitations of tabular Q-Learning in high-dimensional state spaces, Deep Q-Learning (DQN) was introduced to address scalability issues by employing deep neural networks to approximate the Q-function.</w:t>
      </w:r>
    </w:p>
    <w:p w14:paraId="3822C177">
      <w:pPr>
        <w:pStyle w:val="5"/>
        <w:spacing w:before="240"/>
        <w:ind w:right="148"/>
        <w:jc w:val="both"/>
      </w:pPr>
      <w:r>
        <w:t>The</w:t>
      </w:r>
      <w:r>
        <w:rPr>
          <w:spacing w:val="-4"/>
        </w:rPr>
        <w:t xml:space="preserve"> </w:t>
      </w:r>
      <w:r>
        <w:t>chapter</w:t>
      </w:r>
      <w:r>
        <w:rPr>
          <w:spacing w:val="-5"/>
        </w:rPr>
        <w:t xml:space="preserve"> </w:t>
      </w:r>
      <w:r>
        <w:t>then</w:t>
      </w:r>
      <w:r>
        <w:rPr>
          <w:spacing w:val="-1"/>
        </w:rPr>
        <w:t xml:space="preserve"> </w:t>
      </w:r>
      <w:r>
        <w:t>described</w:t>
      </w:r>
      <w:r>
        <w:rPr>
          <w:spacing w:val="-4"/>
        </w:rPr>
        <w:t xml:space="preserve"> </w:t>
      </w:r>
      <w:r>
        <w:t>the</w:t>
      </w:r>
      <w:r>
        <w:rPr>
          <w:spacing w:val="-4"/>
        </w:rPr>
        <w:t xml:space="preserve"> </w:t>
      </w:r>
      <w:r>
        <w:t>architecture</w:t>
      </w:r>
      <w:r>
        <w:rPr>
          <w:spacing w:val="-4"/>
        </w:rPr>
        <w:t xml:space="preserve"> </w:t>
      </w:r>
      <w:r>
        <w:t>and</w:t>
      </w:r>
      <w:r>
        <w:rPr>
          <w:spacing w:val="-4"/>
        </w:rPr>
        <w:t xml:space="preserve"> </w:t>
      </w:r>
      <w:r>
        <w:t>key</w:t>
      </w:r>
      <w:r>
        <w:rPr>
          <w:spacing w:val="-7"/>
        </w:rPr>
        <w:t xml:space="preserve"> </w:t>
      </w:r>
      <w:r>
        <w:t>components</w:t>
      </w:r>
      <w:r>
        <w:rPr>
          <w:spacing w:val="-6"/>
        </w:rPr>
        <w:t xml:space="preserve"> </w:t>
      </w:r>
      <w:r>
        <w:t>of</w:t>
      </w:r>
      <w:r>
        <w:rPr>
          <w:spacing w:val="-1"/>
        </w:rPr>
        <w:t xml:space="preserve"> </w:t>
      </w:r>
      <w:r>
        <w:t>the</w:t>
      </w:r>
      <w:r>
        <w:rPr>
          <w:spacing w:val="-6"/>
        </w:rPr>
        <w:t xml:space="preserve"> </w:t>
      </w:r>
      <w:r>
        <w:t>DQN</w:t>
      </w:r>
      <w:r>
        <w:rPr>
          <w:spacing w:val="-5"/>
        </w:rPr>
        <w:t xml:space="preserve"> </w:t>
      </w:r>
      <w:r>
        <w:t>model adopted in this project, including the Q-network, action selection strategy, and ex- perience</w:t>
      </w:r>
      <w:r>
        <w:rPr>
          <w:spacing w:val="-2"/>
        </w:rPr>
        <w:t xml:space="preserve"> </w:t>
      </w:r>
      <w:r>
        <w:t>replay</w:t>
      </w:r>
      <w:r>
        <w:rPr>
          <w:spacing w:val="-3"/>
        </w:rPr>
        <w:t xml:space="preserve"> </w:t>
      </w:r>
      <w:r>
        <w:t>mechanism.</w:t>
      </w:r>
      <w:r>
        <w:rPr>
          <w:spacing w:val="-2"/>
        </w:rPr>
        <w:t xml:space="preserve"> </w:t>
      </w:r>
      <w:r>
        <w:t>Furthermore, the</w:t>
      </w:r>
      <w:r>
        <w:rPr>
          <w:spacing w:val="-3"/>
        </w:rPr>
        <w:t xml:space="preserve"> </w:t>
      </w:r>
      <w:r>
        <w:t>training</w:t>
      </w:r>
      <w:r>
        <w:rPr>
          <w:spacing w:val="-2"/>
        </w:rPr>
        <w:t xml:space="preserve"> </w:t>
      </w:r>
      <w:r>
        <w:t>process</w:t>
      </w:r>
      <w:r>
        <w:rPr>
          <w:spacing w:val="-1"/>
        </w:rPr>
        <w:t xml:space="preserve"> </w:t>
      </w:r>
      <w:r>
        <w:t>was</w:t>
      </w:r>
      <w:r>
        <w:rPr>
          <w:spacing w:val="-2"/>
        </w:rPr>
        <w:t xml:space="preserve"> </w:t>
      </w:r>
      <w:r>
        <w:t>detailed to</w:t>
      </w:r>
      <w:r>
        <w:rPr>
          <w:spacing w:val="-2"/>
        </w:rPr>
        <w:t xml:space="preserve"> </w:t>
      </w:r>
      <w:r>
        <w:t>illus- trate how the agent learns from interactions with the environment through iterative updates of network parameters based on observed rewards and state transitions.</w:t>
      </w:r>
    </w:p>
    <w:p w14:paraId="5B011CE3">
      <w:pPr>
        <w:pStyle w:val="5"/>
        <w:spacing w:before="241"/>
        <w:ind w:right="148"/>
        <w:jc w:val="both"/>
      </w:pPr>
      <w:r>
        <w:t>Overall, this chapter provides a comprehensive theoretical and practical basis for applying Deep Reinforcement Learning to the problem addressed in this research. The</w:t>
      </w:r>
      <w:r>
        <w:rPr>
          <w:spacing w:val="-7"/>
        </w:rPr>
        <w:t xml:space="preserve"> </w:t>
      </w:r>
      <w:r>
        <w:t>concepts</w:t>
      </w:r>
      <w:r>
        <w:rPr>
          <w:spacing w:val="-9"/>
        </w:rPr>
        <w:t xml:space="preserve"> </w:t>
      </w:r>
      <w:r>
        <w:t>and</w:t>
      </w:r>
      <w:r>
        <w:rPr>
          <w:spacing w:val="-8"/>
        </w:rPr>
        <w:t xml:space="preserve"> </w:t>
      </w:r>
      <w:r>
        <w:t>algorithms</w:t>
      </w:r>
      <w:r>
        <w:rPr>
          <w:spacing w:val="-7"/>
        </w:rPr>
        <w:t xml:space="preserve"> </w:t>
      </w:r>
      <w:r>
        <w:t>discussed</w:t>
      </w:r>
      <w:r>
        <w:rPr>
          <w:spacing w:val="-6"/>
        </w:rPr>
        <w:t xml:space="preserve"> </w:t>
      </w:r>
      <w:r>
        <w:t>herein</w:t>
      </w:r>
      <w:r>
        <w:rPr>
          <w:spacing w:val="-6"/>
        </w:rPr>
        <w:t xml:space="preserve"> </w:t>
      </w:r>
      <w:r>
        <w:t>serve</w:t>
      </w:r>
      <w:r>
        <w:rPr>
          <w:spacing w:val="-6"/>
        </w:rPr>
        <w:t xml:space="preserve"> </w:t>
      </w:r>
      <w:r>
        <w:t>as</w:t>
      </w:r>
      <w:r>
        <w:rPr>
          <w:spacing w:val="-6"/>
        </w:rPr>
        <w:t xml:space="preserve"> </w:t>
      </w:r>
      <w:r>
        <w:t>the</w:t>
      </w:r>
      <w:r>
        <w:rPr>
          <w:spacing w:val="-8"/>
        </w:rPr>
        <w:t xml:space="preserve"> </w:t>
      </w:r>
      <w:r>
        <w:t>foundation</w:t>
      </w:r>
      <w:r>
        <w:rPr>
          <w:spacing w:val="-6"/>
        </w:rPr>
        <w:t xml:space="preserve"> </w:t>
      </w:r>
      <w:r>
        <w:t>for</w:t>
      </w:r>
      <w:r>
        <w:rPr>
          <w:spacing w:val="-6"/>
        </w:rPr>
        <w:t xml:space="preserve"> </w:t>
      </w:r>
      <w:r>
        <w:t>the</w:t>
      </w:r>
      <w:r>
        <w:rPr>
          <w:spacing w:val="-8"/>
        </w:rPr>
        <w:t xml:space="preserve"> </w:t>
      </w:r>
      <w:r>
        <w:t>exper- imental setup and performance evaluation presented in the subsequent chapter.</w:t>
      </w:r>
    </w:p>
    <w:p w14:paraId="40EA5502">
      <w:pPr>
        <w:pStyle w:val="2"/>
        <w:spacing w:before="243"/>
        <w:ind w:left="138" w:firstLine="0"/>
        <w:jc w:val="both"/>
      </w:pPr>
      <w:bookmarkStart w:id="142" w:name="_bookmark70"/>
      <w:bookmarkEnd w:id="142"/>
      <w:bookmarkStart w:id="143" w:name="Chapter 4. Experimental Setup and Evalua"/>
      <w:bookmarkEnd w:id="143"/>
      <w:r>
        <w:t>Chapter</w:t>
      </w:r>
      <w:r>
        <w:rPr>
          <w:spacing w:val="-5"/>
        </w:rPr>
        <w:t xml:space="preserve"> </w:t>
      </w:r>
      <w:r>
        <w:t>4.</w:t>
      </w:r>
      <w:r>
        <w:rPr>
          <w:spacing w:val="-2"/>
        </w:rPr>
        <w:t xml:space="preserve"> </w:t>
      </w:r>
      <w:r>
        <w:t>Experimental</w:t>
      </w:r>
      <w:r>
        <w:rPr>
          <w:spacing w:val="-3"/>
        </w:rPr>
        <w:t xml:space="preserve"> </w:t>
      </w:r>
      <w:r>
        <w:t>Setup</w:t>
      </w:r>
      <w:r>
        <w:rPr>
          <w:spacing w:val="-5"/>
        </w:rPr>
        <w:t xml:space="preserve"> </w:t>
      </w:r>
      <w:r>
        <w:t>and</w:t>
      </w:r>
      <w:r>
        <w:rPr>
          <w:spacing w:val="-2"/>
        </w:rPr>
        <w:t xml:space="preserve"> Evaluation</w:t>
      </w:r>
    </w:p>
    <w:p w14:paraId="2A41C15C">
      <w:pPr>
        <w:pStyle w:val="2"/>
        <w:numPr>
          <w:ilvl w:val="0"/>
          <w:numId w:val="33"/>
        </w:numPr>
        <w:tabs>
          <w:tab w:val="left" w:pos="418"/>
        </w:tabs>
        <w:spacing w:before="177" w:after="0" w:line="240" w:lineRule="auto"/>
        <w:ind w:left="418" w:right="0" w:hanging="280"/>
        <w:jc w:val="both"/>
      </w:pPr>
      <w:bookmarkStart w:id="144" w:name="1. Experimental Configuration &#13;"/>
      <w:bookmarkEnd w:id="144"/>
      <w:bookmarkStart w:id="145" w:name="_bookmark71"/>
      <w:bookmarkEnd w:id="145"/>
      <w:r>
        <w:t>Experimental</w:t>
      </w:r>
      <w:r>
        <w:rPr>
          <w:spacing w:val="-4"/>
        </w:rPr>
        <w:t xml:space="preserve"> </w:t>
      </w:r>
      <w:r>
        <w:rPr>
          <w:spacing w:val="-2"/>
        </w:rPr>
        <w:t>Configuration</w:t>
      </w:r>
    </w:p>
    <w:p w14:paraId="1015B70C">
      <w:pPr>
        <w:pStyle w:val="5"/>
        <w:spacing w:before="57"/>
        <w:ind w:right="151"/>
        <w:jc w:val="both"/>
      </w:pPr>
      <w:r>
        <w:t>This chapter presents the experimental setup and evaluation process used to assess the</w:t>
      </w:r>
      <w:r>
        <w:rPr>
          <w:spacing w:val="-10"/>
        </w:rPr>
        <w:t xml:space="preserve"> </w:t>
      </w:r>
      <w:r>
        <w:t>performance</w:t>
      </w:r>
      <w:r>
        <w:rPr>
          <w:spacing w:val="-8"/>
        </w:rPr>
        <w:t xml:space="preserve"> </w:t>
      </w:r>
      <w:r>
        <w:t>of</w:t>
      </w:r>
      <w:r>
        <w:rPr>
          <w:spacing w:val="-9"/>
        </w:rPr>
        <w:t xml:space="preserve"> </w:t>
      </w:r>
      <w:r>
        <w:t>the</w:t>
      </w:r>
      <w:r>
        <w:rPr>
          <w:spacing w:val="-10"/>
        </w:rPr>
        <w:t xml:space="preserve"> </w:t>
      </w:r>
      <w:r>
        <w:t>proposed</w:t>
      </w:r>
      <w:r>
        <w:rPr>
          <w:spacing w:val="-10"/>
        </w:rPr>
        <w:t xml:space="preserve"> </w:t>
      </w:r>
      <w:r>
        <w:t>Deep</w:t>
      </w:r>
      <w:r>
        <w:rPr>
          <w:spacing w:val="-10"/>
        </w:rPr>
        <w:t xml:space="preserve"> </w:t>
      </w:r>
      <w:r>
        <w:t>Q-Network</w:t>
      </w:r>
      <w:r>
        <w:rPr>
          <w:spacing w:val="-11"/>
        </w:rPr>
        <w:t xml:space="preserve"> </w:t>
      </w:r>
      <w:r>
        <w:t>(DQN)</w:t>
      </w:r>
      <w:r>
        <w:rPr>
          <w:spacing w:val="-10"/>
        </w:rPr>
        <w:t xml:space="preserve"> </w:t>
      </w:r>
      <w:r>
        <w:t>based</w:t>
      </w:r>
      <w:r>
        <w:rPr>
          <w:spacing w:val="-11"/>
        </w:rPr>
        <w:t xml:space="preserve"> </w:t>
      </w:r>
      <w:r>
        <w:t>traffic</w:t>
      </w:r>
      <w:r>
        <w:rPr>
          <w:spacing w:val="-10"/>
        </w:rPr>
        <w:t xml:space="preserve"> </w:t>
      </w:r>
      <w:r>
        <w:t>light</w:t>
      </w:r>
      <w:r>
        <w:rPr>
          <w:spacing w:val="-9"/>
        </w:rPr>
        <w:t xml:space="preserve"> </w:t>
      </w:r>
      <w:r>
        <w:t>control system.</w:t>
      </w:r>
      <w:r>
        <w:rPr>
          <w:spacing w:val="-9"/>
        </w:rPr>
        <w:t xml:space="preserve"> </w:t>
      </w:r>
      <w:r>
        <w:t>The</w:t>
      </w:r>
      <w:r>
        <w:rPr>
          <w:spacing w:val="-11"/>
        </w:rPr>
        <w:t xml:space="preserve"> </w:t>
      </w:r>
      <w:r>
        <w:t>experiments</w:t>
      </w:r>
      <w:r>
        <w:rPr>
          <w:spacing w:val="-10"/>
        </w:rPr>
        <w:t xml:space="preserve"> </w:t>
      </w:r>
      <w:r>
        <w:t>are</w:t>
      </w:r>
      <w:r>
        <w:rPr>
          <w:spacing w:val="-11"/>
        </w:rPr>
        <w:t xml:space="preserve"> </w:t>
      </w:r>
      <w:r>
        <w:t>conducted</w:t>
      </w:r>
      <w:r>
        <w:rPr>
          <w:spacing w:val="-12"/>
        </w:rPr>
        <w:t xml:space="preserve"> </w:t>
      </w:r>
      <w:r>
        <w:t>in</w:t>
      </w:r>
      <w:r>
        <w:rPr>
          <w:spacing w:val="-9"/>
        </w:rPr>
        <w:t xml:space="preserve"> </w:t>
      </w:r>
      <w:r>
        <w:t>a</w:t>
      </w:r>
      <w:r>
        <w:rPr>
          <w:spacing w:val="-13"/>
        </w:rPr>
        <w:t xml:space="preserve"> </w:t>
      </w:r>
      <w:r>
        <w:t>simulated</w:t>
      </w:r>
      <w:r>
        <w:rPr>
          <w:spacing w:val="-11"/>
        </w:rPr>
        <w:t xml:space="preserve"> </w:t>
      </w:r>
      <w:r>
        <w:t>traffic</w:t>
      </w:r>
      <w:r>
        <w:rPr>
          <w:spacing w:val="-10"/>
        </w:rPr>
        <w:t xml:space="preserve"> </w:t>
      </w:r>
      <w:r>
        <w:t>environment</w:t>
      </w:r>
      <w:r>
        <w:rPr>
          <w:spacing w:val="-9"/>
        </w:rPr>
        <w:t xml:space="preserve"> </w:t>
      </w:r>
      <w:r>
        <w:t>and</w:t>
      </w:r>
      <w:r>
        <w:rPr>
          <w:spacing w:val="-11"/>
        </w:rPr>
        <w:t xml:space="preserve"> </w:t>
      </w:r>
      <w:r>
        <w:t>com- pared against a fixed-time traffic signal control baseline.</w:t>
      </w:r>
    </w:p>
    <w:p w14:paraId="7F12B653">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5FFF5E16">
      <w:pPr>
        <w:pStyle w:val="2"/>
        <w:numPr>
          <w:ilvl w:val="1"/>
          <w:numId w:val="33"/>
        </w:numPr>
        <w:tabs>
          <w:tab w:val="left" w:pos="629"/>
        </w:tabs>
        <w:spacing w:before="74" w:after="0" w:line="240" w:lineRule="auto"/>
        <w:ind w:left="629" w:right="0" w:hanging="491"/>
        <w:jc w:val="both"/>
      </w:pPr>
      <w:bookmarkStart w:id="146" w:name="_bookmark72"/>
      <w:bookmarkEnd w:id="146"/>
      <w:bookmarkStart w:id="147" w:name="1.1. Simulation Parameters &#13;"/>
      <w:bookmarkEnd w:id="147"/>
      <w:r>
        <w:t>Simulation</w:t>
      </w:r>
      <w:r>
        <w:rPr>
          <w:spacing w:val="-4"/>
        </w:rPr>
        <w:t xml:space="preserve"> </w:t>
      </w:r>
      <w:r>
        <w:rPr>
          <w:spacing w:val="-2"/>
        </w:rPr>
        <w:t>Parameters</w:t>
      </w:r>
    </w:p>
    <w:p w14:paraId="55661E3A">
      <w:pPr>
        <w:pStyle w:val="5"/>
        <w:spacing w:before="21"/>
        <w:ind w:right="152"/>
        <w:jc w:val="both"/>
      </w:pPr>
      <w:r>
        <w:t>The</w:t>
      </w:r>
      <w:r>
        <w:rPr>
          <w:spacing w:val="-4"/>
        </w:rPr>
        <w:t xml:space="preserve"> </w:t>
      </w:r>
      <w:r>
        <w:t>traffic</w:t>
      </w:r>
      <w:r>
        <w:rPr>
          <w:spacing w:val="-4"/>
        </w:rPr>
        <w:t xml:space="preserve"> </w:t>
      </w:r>
      <w:r>
        <w:t>environment</w:t>
      </w:r>
      <w:r>
        <w:rPr>
          <w:spacing w:val="-7"/>
        </w:rPr>
        <w:t xml:space="preserve"> </w:t>
      </w:r>
      <w:r>
        <w:t>is</w:t>
      </w:r>
      <w:r>
        <w:rPr>
          <w:spacing w:val="-5"/>
        </w:rPr>
        <w:t xml:space="preserve"> </w:t>
      </w:r>
      <w:r>
        <w:t>modeled</w:t>
      </w:r>
      <w:r>
        <w:rPr>
          <w:spacing w:val="-4"/>
        </w:rPr>
        <w:t xml:space="preserve"> </w:t>
      </w:r>
      <w:r>
        <w:t>as</w:t>
      </w:r>
      <w:r>
        <w:rPr>
          <w:spacing w:val="-5"/>
        </w:rPr>
        <w:t xml:space="preserve"> </w:t>
      </w:r>
      <w:r>
        <w:t>a</w:t>
      </w:r>
      <w:r>
        <w:rPr>
          <w:spacing w:val="-8"/>
        </w:rPr>
        <w:t xml:space="preserve"> </w:t>
      </w:r>
      <w:r>
        <w:t>single</w:t>
      </w:r>
      <w:r>
        <w:rPr>
          <w:spacing w:val="-4"/>
        </w:rPr>
        <w:t xml:space="preserve"> </w:t>
      </w:r>
      <w:r>
        <w:t>four-way</w:t>
      </w:r>
      <w:r>
        <w:rPr>
          <w:spacing w:val="-11"/>
        </w:rPr>
        <w:t xml:space="preserve"> </w:t>
      </w:r>
      <w:r>
        <w:t>intersection</w:t>
      </w:r>
      <w:r>
        <w:rPr>
          <w:spacing w:val="-4"/>
        </w:rPr>
        <w:t xml:space="preserve"> </w:t>
      </w:r>
      <w:r>
        <w:t>with</w:t>
      </w:r>
      <w:r>
        <w:rPr>
          <w:spacing w:val="-8"/>
        </w:rPr>
        <w:t xml:space="preserve"> </w:t>
      </w:r>
      <w:r>
        <w:t>incoming lanes</w:t>
      </w:r>
      <w:r>
        <w:rPr>
          <w:spacing w:val="-1"/>
        </w:rPr>
        <w:t xml:space="preserve"> </w:t>
      </w:r>
      <w:r>
        <w:t>from</w:t>
      </w:r>
      <w:r>
        <w:rPr>
          <w:spacing w:val="-8"/>
        </w:rPr>
        <w:t xml:space="preserve"> </w:t>
      </w:r>
      <w:r>
        <w:t>four</w:t>
      </w:r>
      <w:r>
        <w:rPr>
          <w:spacing w:val="-3"/>
        </w:rPr>
        <w:t xml:space="preserve"> </w:t>
      </w:r>
      <w:r>
        <w:t>directions:</w:t>
      </w:r>
      <w:r>
        <w:rPr>
          <w:spacing w:val="-3"/>
        </w:rPr>
        <w:t xml:space="preserve"> </w:t>
      </w:r>
      <w:r>
        <w:t>North,</w:t>
      </w:r>
      <w:r>
        <w:rPr>
          <w:spacing w:val="-3"/>
        </w:rPr>
        <w:t xml:space="preserve"> </w:t>
      </w:r>
      <w:r>
        <w:t>South,</w:t>
      </w:r>
      <w:r>
        <w:rPr>
          <w:spacing w:val="-3"/>
        </w:rPr>
        <w:t xml:space="preserve"> </w:t>
      </w:r>
      <w:r>
        <w:t>East,</w:t>
      </w:r>
      <w:r>
        <w:rPr>
          <w:spacing w:val="-3"/>
        </w:rPr>
        <w:t xml:space="preserve"> </w:t>
      </w:r>
      <w:r>
        <w:t>and</w:t>
      </w:r>
      <w:r>
        <w:rPr>
          <w:spacing w:val="-3"/>
        </w:rPr>
        <w:t xml:space="preserve"> </w:t>
      </w:r>
      <w:r>
        <w:t>West.</w:t>
      </w:r>
      <w:r>
        <w:rPr>
          <w:spacing w:val="-3"/>
        </w:rPr>
        <w:t xml:space="preserve"> </w:t>
      </w:r>
      <w:r>
        <w:t>Vehicle</w:t>
      </w:r>
      <w:r>
        <w:rPr>
          <w:spacing w:val="-3"/>
        </w:rPr>
        <w:t xml:space="preserve"> </w:t>
      </w:r>
      <w:r>
        <w:t>arrivals</w:t>
      </w:r>
      <w:r>
        <w:rPr>
          <w:spacing w:val="-1"/>
        </w:rPr>
        <w:t xml:space="preserve"> </w:t>
      </w:r>
      <w:r>
        <w:t>are</w:t>
      </w:r>
      <w:r>
        <w:rPr>
          <w:spacing w:val="-3"/>
        </w:rPr>
        <w:t xml:space="preserve"> </w:t>
      </w:r>
      <w:r>
        <w:t>simu- lated stochastically to reflect dynamic traffic conditions.</w:t>
      </w:r>
    </w:p>
    <w:p w14:paraId="0FD40F52">
      <w:pPr>
        <w:pStyle w:val="5"/>
        <w:spacing w:before="239"/>
        <w:jc w:val="both"/>
      </w:pPr>
      <w:r>
        <w:t>The</w:t>
      </w:r>
      <w:r>
        <w:rPr>
          <w:spacing w:val="-2"/>
        </w:rPr>
        <w:t xml:space="preserve"> </w:t>
      </w:r>
      <w:r>
        <w:t>key</w:t>
      </w:r>
      <w:r>
        <w:rPr>
          <w:spacing w:val="-1"/>
        </w:rPr>
        <w:t xml:space="preserve"> </w:t>
      </w:r>
      <w:r>
        <w:t>simulation</w:t>
      </w:r>
      <w:r>
        <w:rPr>
          <w:spacing w:val="-1"/>
        </w:rPr>
        <w:t xml:space="preserve"> </w:t>
      </w:r>
      <w:r>
        <w:t>parameters</w:t>
      </w:r>
      <w:r>
        <w:rPr>
          <w:spacing w:val="-2"/>
        </w:rPr>
        <w:t xml:space="preserve"> </w:t>
      </w:r>
      <w:r>
        <w:t>are</w:t>
      </w:r>
      <w:r>
        <w:rPr>
          <w:spacing w:val="-1"/>
        </w:rPr>
        <w:t xml:space="preserve"> </w:t>
      </w:r>
      <w:r>
        <w:t>summarized</w:t>
      </w:r>
      <w:r>
        <w:rPr>
          <w:spacing w:val="-1"/>
        </w:rPr>
        <w:t xml:space="preserve"> </w:t>
      </w:r>
      <w:r>
        <w:t>as</w:t>
      </w:r>
      <w:r>
        <w:rPr>
          <w:spacing w:val="2"/>
        </w:rPr>
        <w:t xml:space="preserve"> </w:t>
      </w:r>
      <w:r>
        <w:rPr>
          <w:spacing w:val="-2"/>
        </w:rPr>
        <w:t>follows:</w:t>
      </w:r>
    </w:p>
    <w:p w14:paraId="2E6A691E">
      <w:pPr>
        <w:pStyle w:val="11"/>
        <w:numPr>
          <w:ilvl w:val="2"/>
          <w:numId w:val="33"/>
        </w:numPr>
        <w:tabs>
          <w:tab w:val="left" w:pos="857"/>
        </w:tabs>
        <w:spacing w:before="239" w:after="0" w:line="240" w:lineRule="auto"/>
        <w:ind w:left="857" w:right="0" w:hanging="359"/>
        <w:jc w:val="left"/>
        <w:rPr>
          <w:sz w:val="28"/>
        </w:rPr>
      </w:pPr>
      <w:r>
        <w:rPr>
          <w:sz w:val="28"/>
        </w:rPr>
        <w:t>Simulation</w:t>
      </w:r>
      <w:r>
        <w:rPr>
          <w:spacing w:val="-3"/>
          <w:sz w:val="28"/>
        </w:rPr>
        <w:t xml:space="preserve"> </w:t>
      </w:r>
      <w:r>
        <w:rPr>
          <w:sz w:val="28"/>
        </w:rPr>
        <w:t>duration:</w:t>
      </w:r>
      <w:r>
        <w:rPr>
          <w:spacing w:val="-2"/>
          <w:sz w:val="28"/>
        </w:rPr>
        <w:t xml:space="preserve"> </w:t>
      </w:r>
      <w:r>
        <w:rPr>
          <w:sz w:val="28"/>
        </w:rPr>
        <w:t>3600 seconds</w:t>
      </w:r>
      <w:r>
        <w:rPr>
          <w:spacing w:val="-4"/>
          <w:sz w:val="28"/>
        </w:rPr>
        <w:t xml:space="preserve"> </w:t>
      </w:r>
      <w:r>
        <w:rPr>
          <w:sz w:val="28"/>
        </w:rPr>
        <w:t>per</w:t>
      </w:r>
      <w:r>
        <w:rPr>
          <w:spacing w:val="2"/>
          <w:sz w:val="28"/>
        </w:rPr>
        <w:t xml:space="preserve"> </w:t>
      </w:r>
      <w:r>
        <w:rPr>
          <w:spacing w:val="-2"/>
          <w:sz w:val="28"/>
        </w:rPr>
        <w:t>episode</w:t>
      </w:r>
    </w:p>
    <w:p w14:paraId="02DD4A45">
      <w:pPr>
        <w:pStyle w:val="11"/>
        <w:numPr>
          <w:ilvl w:val="2"/>
          <w:numId w:val="33"/>
        </w:numPr>
        <w:tabs>
          <w:tab w:val="left" w:pos="857"/>
        </w:tabs>
        <w:spacing w:before="1" w:after="0" w:line="240" w:lineRule="auto"/>
        <w:ind w:left="857" w:right="0" w:hanging="359"/>
        <w:jc w:val="left"/>
        <w:rPr>
          <w:sz w:val="28"/>
        </w:rPr>
      </w:pPr>
      <w:r>
        <w:rPr>
          <w:sz w:val="28"/>
        </w:rPr>
        <w:t>Intersection type:</w:t>
      </w:r>
      <w:r>
        <w:rPr>
          <w:spacing w:val="1"/>
          <w:sz w:val="28"/>
        </w:rPr>
        <w:t xml:space="preserve"> </w:t>
      </w:r>
      <w:r>
        <w:rPr>
          <w:sz w:val="28"/>
        </w:rPr>
        <w:t>Single</w:t>
      </w:r>
      <w:r>
        <w:rPr>
          <w:spacing w:val="-1"/>
          <w:sz w:val="28"/>
        </w:rPr>
        <w:t xml:space="preserve"> </w:t>
      </w:r>
      <w:r>
        <w:rPr>
          <w:sz w:val="28"/>
        </w:rPr>
        <w:t xml:space="preserve">intersection, four </w:t>
      </w:r>
      <w:r>
        <w:rPr>
          <w:spacing w:val="-2"/>
          <w:sz w:val="28"/>
        </w:rPr>
        <w:t>approaches</w:t>
      </w:r>
    </w:p>
    <w:p w14:paraId="72A5844A">
      <w:pPr>
        <w:pStyle w:val="11"/>
        <w:numPr>
          <w:ilvl w:val="2"/>
          <w:numId w:val="33"/>
        </w:numPr>
        <w:tabs>
          <w:tab w:val="left" w:pos="857"/>
        </w:tabs>
        <w:spacing w:before="0" w:after="0" w:line="322" w:lineRule="exact"/>
        <w:ind w:left="857" w:right="0" w:hanging="359"/>
        <w:jc w:val="left"/>
        <w:rPr>
          <w:sz w:val="28"/>
        </w:rPr>
      </w:pPr>
      <w:r>
        <w:rPr>
          <w:sz w:val="28"/>
        </w:rPr>
        <w:t>Vehicle</w:t>
      </w:r>
      <w:r>
        <w:rPr>
          <w:spacing w:val="-1"/>
          <w:sz w:val="28"/>
        </w:rPr>
        <w:t xml:space="preserve"> </w:t>
      </w:r>
      <w:r>
        <w:rPr>
          <w:sz w:val="28"/>
        </w:rPr>
        <w:t>arrival</w:t>
      </w:r>
      <w:r>
        <w:rPr>
          <w:spacing w:val="-1"/>
          <w:sz w:val="28"/>
        </w:rPr>
        <w:t xml:space="preserve"> </w:t>
      </w:r>
      <w:r>
        <w:rPr>
          <w:sz w:val="28"/>
        </w:rPr>
        <w:t>model:</w:t>
      </w:r>
      <w:r>
        <w:rPr>
          <w:spacing w:val="-1"/>
          <w:sz w:val="28"/>
        </w:rPr>
        <w:t xml:space="preserve"> </w:t>
      </w:r>
      <w:r>
        <w:rPr>
          <w:sz w:val="28"/>
        </w:rPr>
        <w:t>Probabilistic</w:t>
      </w:r>
      <w:r>
        <w:rPr>
          <w:spacing w:val="-1"/>
          <w:sz w:val="28"/>
        </w:rPr>
        <w:t xml:space="preserve"> </w:t>
      </w:r>
      <w:r>
        <w:rPr>
          <w:sz w:val="28"/>
        </w:rPr>
        <w:t>arrival</w:t>
      </w:r>
      <w:r>
        <w:rPr>
          <w:spacing w:val="-1"/>
          <w:sz w:val="28"/>
        </w:rPr>
        <w:t xml:space="preserve"> </w:t>
      </w:r>
      <w:r>
        <w:rPr>
          <w:sz w:val="28"/>
        </w:rPr>
        <w:t>per</w:t>
      </w:r>
      <w:r>
        <w:rPr>
          <w:spacing w:val="-1"/>
          <w:sz w:val="28"/>
        </w:rPr>
        <w:t xml:space="preserve"> </w:t>
      </w:r>
      <w:r>
        <w:rPr>
          <w:sz w:val="28"/>
        </w:rPr>
        <w:t>time</w:t>
      </w:r>
      <w:r>
        <w:rPr>
          <w:spacing w:val="-1"/>
          <w:sz w:val="28"/>
        </w:rPr>
        <w:t xml:space="preserve"> </w:t>
      </w:r>
      <w:r>
        <w:rPr>
          <w:spacing w:val="-4"/>
          <w:sz w:val="28"/>
        </w:rPr>
        <w:t>step</w:t>
      </w:r>
    </w:p>
    <w:p w14:paraId="58358CE7">
      <w:pPr>
        <w:pStyle w:val="11"/>
        <w:numPr>
          <w:ilvl w:val="2"/>
          <w:numId w:val="33"/>
        </w:numPr>
        <w:tabs>
          <w:tab w:val="left" w:pos="857"/>
        </w:tabs>
        <w:spacing w:before="0" w:after="0" w:line="322" w:lineRule="exact"/>
        <w:ind w:left="857" w:right="0" w:hanging="359"/>
        <w:jc w:val="left"/>
        <w:rPr>
          <w:sz w:val="28"/>
        </w:rPr>
      </w:pPr>
      <w:r>
        <w:rPr>
          <w:sz w:val="28"/>
        </w:rPr>
        <w:t>Time</w:t>
      </w:r>
      <w:r>
        <w:rPr>
          <w:spacing w:val="-1"/>
          <w:sz w:val="28"/>
        </w:rPr>
        <w:t xml:space="preserve"> </w:t>
      </w:r>
      <w:r>
        <w:rPr>
          <w:sz w:val="28"/>
        </w:rPr>
        <w:t>step:</w:t>
      </w:r>
      <w:r>
        <w:rPr>
          <w:spacing w:val="-1"/>
          <w:sz w:val="28"/>
        </w:rPr>
        <w:t xml:space="preserve"> </w:t>
      </w:r>
      <w:r>
        <w:rPr>
          <w:sz w:val="28"/>
        </w:rPr>
        <w:t xml:space="preserve">1 </w:t>
      </w:r>
      <w:r>
        <w:rPr>
          <w:spacing w:val="-2"/>
          <w:sz w:val="28"/>
        </w:rPr>
        <w:t>second</w:t>
      </w:r>
    </w:p>
    <w:p w14:paraId="3CB4837D">
      <w:pPr>
        <w:pStyle w:val="11"/>
        <w:numPr>
          <w:ilvl w:val="2"/>
          <w:numId w:val="33"/>
        </w:numPr>
        <w:tabs>
          <w:tab w:val="left" w:pos="857"/>
        </w:tabs>
        <w:spacing w:before="1" w:after="0" w:line="240" w:lineRule="auto"/>
        <w:ind w:left="857" w:right="0" w:hanging="359"/>
        <w:jc w:val="left"/>
        <w:rPr>
          <w:sz w:val="28"/>
        </w:rPr>
      </w:pPr>
      <w:r>
        <w:rPr>
          <w:sz w:val="28"/>
        </w:rPr>
        <w:t>Maximum</w:t>
      </w:r>
      <w:r>
        <w:rPr>
          <w:spacing w:val="-6"/>
          <w:sz w:val="28"/>
        </w:rPr>
        <w:t xml:space="preserve"> </w:t>
      </w:r>
      <w:r>
        <w:rPr>
          <w:sz w:val="28"/>
        </w:rPr>
        <w:t>vehicles</w:t>
      </w:r>
      <w:r>
        <w:rPr>
          <w:spacing w:val="-2"/>
          <w:sz w:val="28"/>
        </w:rPr>
        <w:t xml:space="preserve"> </w:t>
      </w:r>
      <w:r>
        <w:rPr>
          <w:sz w:val="28"/>
        </w:rPr>
        <w:t>passing per</w:t>
      </w:r>
      <w:r>
        <w:rPr>
          <w:spacing w:val="-2"/>
          <w:sz w:val="28"/>
        </w:rPr>
        <w:t xml:space="preserve"> </w:t>
      </w:r>
      <w:r>
        <w:rPr>
          <w:sz w:val="28"/>
        </w:rPr>
        <w:t>green phase: Fixed capacity</w:t>
      </w:r>
      <w:r>
        <w:rPr>
          <w:spacing w:val="-1"/>
          <w:sz w:val="28"/>
        </w:rPr>
        <w:t xml:space="preserve"> </w:t>
      </w:r>
      <w:r>
        <w:rPr>
          <w:sz w:val="28"/>
        </w:rPr>
        <w:t>per</w:t>
      </w:r>
      <w:r>
        <w:rPr>
          <w:spacing w:val="-3"/>
          <w:sz w:val="28"/>
        </w:rPr>
        <w:t xml:space="preserve"> </w:t>
      </w:r>
      <w:r>
        <w:rPr>
          <w:spacing w:val="-2"/>
          <w:sz w:val="28"/>
        </w:rPr>
        <w:t>second</w:t>
      </w:r>
    </w:p>
    <w:p w14:paraId="630639D8">
      <w:pPr>
        <w:pStyle w:val="11"/>
        <w:numPr>
          <w:ilvl w:val="2"/>
          <w:numId w:val="33"/>
        </w:numPr>
        <w:tabs>
          <w:tab w:val="left" w:pos="858"/>
        </w:tabs>
        <w:spacing w:before="1" w:after="0" w:line="240" w:lineRule="auto"/>
        <w:ind w:left="858" w:right="295" w:hanging="360"/>
        <w:jc w:val="left"/>
        <w:rPr>
          <w:sz w:val="28"/>
        </w:rPr>
      </w:pPr>
      <w:r>
        <w:rPr>
          <w:sz w:val="28"/>
        </w:rPr>
        <w:t>Traffic</w:t>
      </w:r>
      <w:r>
        <w:rPr>
          <w:spacing w:val="-5"/>
          <w:sz w:val="28"/>
        </w:rPr>
        <w:t xml:space="preserve"> </w:t>
      </w:r>
      <w:r>
        <w:rPr>
          <w:sz w:val="28"/>
        </w:rPr>
        <w:t>signal</w:t>
      </w:r>
      <w:r>
        <w:rPr>
          <w:spacing w:val="-4"/>
          <w:sz w:val="28"/>
        </w:rPr>
        <w:t xml:space="preserve"> </w:t>
      </w:r>
      <w:r>
        <w:rPr>
          <w:sz w:val="28"/>
        </w:rPr>
        <w:t>phases:</w:t>
      </w:r>
      <w:r>
        <w:rPr>
          <w:spacing w:val="-6"/>
          <w:sz w:val="28"/>
        </w:rPr>
        <w:t xml:space="preserve"> </w:t>
      </w:r>
      <w:r>
        <w:rPr>
          <w:sz w:val="28"/>
        </w:rPr>
        <w:t>Two</w:t>
      </w:r>
      <w:r>
        <w:rPr>
          <w:spacing w:val="-4"/>
          <w:sz w:val="28"/>
        </w:rPr>
        <w:t xml:space="preserve"> </w:t>
      </w:r>
      <w:r>
        <w:rPr>
          <w:sz w:val="28"/>
        </w:rPr>
        <w:t>main</w:t>
      </w:r>
      <w:r>
        <w:rPr>
          <w:spacing w:val="-4"/>
          <w:sz w:val="28"/>
        </w:rPr>
        <w:t xml:space="preserve"> </w:t>
      </w:r>
      <w:r>
        <w:rPr>
          <w:sz w:val="28"/>
        </w:rPr>
        <w:t>phases</w:t>
      </w:r>
      <w:r>
        <w:rPr>
          <w:spacing w:val="-1"/>
          <w:sz w:val="28"/>
        </w:rPr>
        <w:t xml:space="preserve"> </w:t>
      </w:r>
      <w:r>
        <w:rPr>
          <w:sz w:val="28"/>
        </w:rPr>
        <w:t>(North–South</w:t>
      </w:r>
      <w:r>
        <w:rPr>
          <w:spacing w:val="-4"/>
          <w:sz w:val="28"/>
        </w:rPr>
        <w:t xml:space="preserve"> </w:t>
      </w:r>
      <w:r>
        <w:rPr>
          <w:sz w:val="28"/>
        </w:rPr>
        <w:t>green</w:t>
      </w:r>
      <w:r>
        <w:rPr>
          <w:spacing w:val="-4"/>
          <w:sz w:val="28"/>
        </w:rPr>
        <w:t xml:space="preserve"> </w:t>
      </w:r>
      <w:r>
        <w:rPr>
          <w:sz w:val="28"/>
        </w:rPr>
        <w:t>and</w:t>
      </w:r>
      <w:r>
        <w:rPr>
          <w:spacing w:val="-4"/>
          <w:sz w:val="28"/>
        </w:rPr>
        <w:t xml:space="preserve"> </w:t>
      </w:r>
      <w:r>
        <w:rPr>
          <w:sz w:val="28"/>
        </w:rPr>
        <w:t xml:space="preserve">East–West </w:t>
      </w:r>
      <w:r>
        <w:rPr>
          <w:spacing w:val="-2"/>
          <w:sz w:val="28"/>
        </w:rPr>
        <w:t>green)</w:t>
      </w:r>
    </w:p>
    <w:p w14:paraId="29049D30">
      <w:pPr>
        <w:pStyle w:val="5"/>
        <w:spacing w:before="242"/>
        <w:ind w:right="585"/>
      </w:pPr>
      <w:r>
        <w:drawing>
          <wp:anchor distT="0" distB="0" distL="0" distR="0" simplePos="0" relativeHeight="251664384" behindDoc="0" locked="0" layoutInCell="1" allowOverlap="1">
            <wp:simplePos x="0" y="0"/>
            <wp:positionH relativeFrom="page">
              <wp:posOffset>1816100</wp:posOffset>
            </wp:positionH>
            <wp:positionV relativeFrom="paragraph">
              <wp:posOffset>716915</wp:posOffset>
            </wp:positionV>
            <wp:extent cx="4721225" cy="3672840"/>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4721352" cy="3672840"/>
                    </a:xfrm>
                    <a:prstGeom prst="rect">
                      <a:avLst/>
                    </a:prstGeom>
                  </pic:spPr>
                </pic:pic>
              </a:graphicData>
            </a:graphic>
          </wp:anchor>
        </w:drawing>
      </w:r>
      <w:r>
        <w:t>The</w:t>
      </w:r>
      <w:r>
        <w:rPr>
          <w:spacing w:val="-3"/>
        </w:rPr>
        <w:t xml:space="preserve"> </w:t>
      </w:r>
      <w:r>
        <w:t>same</w:t>
      </w:r>
      <w:r>
        <w:rPr>
          <w:spacing w:val="-3"/>
        </w:rPr>
        <w:t xml:space="preserve"> </w:t>
      </w:r>
      <w:r>
        <w:t>simulation</w:t>
      </w:r>
      <w:r>
        <w:rPr>
          <w:spacing w:val="-3"/>
        </w:rPr>
        <w:t xml:space="preserve"> </w:t>
      </w:r>
      <w:r>
        <w:t>configuration</w:t>
      </w:r>
      <w:r>
        <w:rPr>
          <w:spacing w:val="-3"/>
        </w:rPr>
        <w:t xml:space="preserve"> </w:t>
      </w:r>
      <w:r>
        <w:t>is</w:t>
      </w:r>
      <w:r>
        <w:rPr>
          <w:spacing w:val="-4"/>
        </w:rPr>
        <w:t xml:space="preserve"> </w:t>
      </w:r>
      <w:r>
        <w:t>used</w:t>
      </w:r>
      <w:r>
        <w:rPr>
          <w:spacing w:val="-3"/>
        </w:rPr>
        <w:t xml:space="preserve"> </w:t>
      </w:r>
      <w:r>
        <w:t>for</w:t>
      </w:r>
      <w:r>
        <w:rPr>
          <w:spacing w:val="-3"/>
        </w:rPr>
        <w:t xml:space="preserve"> </w:t>
      </w:r>
      <w:r>
        <w:t>both</w:t>
      </w:r>
      <w:r>
        <w:rPr>
          <w:spacing w:val="-4"/>
        </w:rPr>
        <w:t xml:space="preserve"> </w:t>
      </w:r>
      <w:r>
        <w:t>the</w:t>
      </w:r>
      <w:r>
        <w:rPr>
          <w:spacing w:val="-3"/>
        </w:rPr>
        <w:t xml:space="preserve"> </w:t>
      </w:r>
      <w:r>
        <w:t>baseline</w:t>
      </w:r>
      <w:r>
        <w:rPr>
          <w:spacing w:val="-3"/>
        </w:rPr>
        <w:t xml:space="preserve"> </w:t>
      </w:r>
      <w:r>
        <w:t>method</w:t>
      </w:r>
      <w:r>
        <w:rPr>
          <w:spacing w:val="-3"/>
        </w:rPr>
        <w:t xml:space="preserve"> </w:t>
      </w:r>
      <w:r>
        <w:t>and</w:t>
      </w:r>
      <w:r>
        <w:rPr>
          <w:spacing w:val="-3"/>
        </w:rPr>
        <w:t xml:space="preserve"> </w:t>
      </w:r>
      <w:r>
        <w:t>the DQN-based controller to ensure a fair comparison.</w:t>
      </w:r>
    </w:p>
    <w:p w14:paraId="7C1ABD45">
      <w:pPr>
        <w:pStyle w:val="5"/>
        <w:spacing w:before="1"/>
        <w:ind w:left="0"/>
        <w:rPr>
          <w:sz w:val="19"/>
        </w:rPr>
      </w:pPr>
      <w:r>
        <w:rPr>
          <w:sz w:val="19"/>
        </w:rPr>
        <mc:AlternateContent>
          <mc:Choice Requires="wps">
            <w:drawing>
              <wp:anchor distT="0" distB="0" distL="0" distR="0" simplePos="0" relativeHeight="251676672" behindDoc="1" locked="0" layoutInCell="1" allowOverlap="1">
                <wp:simplePos x="0" y="0"/>
                <wp:positionH relativeFrom="page">
                  <wp:posOffset>1816100</wp:posOffset>
                </wp:positionH>
                <wp:positionV relativeFrom="paragraph">
                  <wp:posOffset>154305</wp:posOffset>
                </wp:positionV>
                <wp:extent cx="4721860" cy="3672840"/>
                <wp:effectExtent l="0" t="0" r="0" b="0"/>
                <wp:wrapTopAndBottom/>
                <wp:docPr id="20" name="Textbox 20"/>
                <wp:cNvGraphicFramePr/>
                <a:graphic xmlns:a="http://schemas.openxmlformats.org/drawingml/2006/main">
                  <a:graphicData uri="http://schemas.microsoft.com/office/word/2010/wordprocessingShape">
                    <wps:wsp>
                      <wps:cNvSpPr txBox="1"/>
                      <wps:spPr>
                        <a:xfrm>
                          <a:off x="0" y="0"/>
                          <a:ext cx="4721860" cy="3672840"/>
                        </a:xfrm>
                        <a:prstGeom prst="rect">
                          <a:avLst/>
                        </a:prstGeom>
                      </wps:spPr>
                      <wps:txbx>
                        <w:txbxContent>
                          <w:p w14:paraId="05BF71D5">
                            <w:pPr>
                              <w:pStyle w:val="5"/>
                              <w:ind w:left="0"/>
                            </w:pPr>
                          </w:p>
                          <w:p w14:paraId="4EEF888E">
                            <w:pPr>
                              <w:pStyle w:val="5"/>
                              <w:ind w:left="0"/>
                            </w:pPr>
                          </w:p>
                          <w:p w14:paraId="7090066A">
                            <w:pPr>
                              <w:pStyle w:val="5"/>
                              <w:ind w:left="0"/>
                            </w:pPr>
                          </w:p>
                          <w:p w14:paraId="1BBA6721">
                            <w:pPr>
                              <w:pStyle w:val="5"/>
                              <w:ind w:left="0"/>
                            </w:pPr>
                          </w:p>
                          <w:p w14:paraId="127BC421">
                            <w:pPr>
                              <w:pStyle w:val="5"/>
                              <w:ind w:left="0"/>
                            </w:pPr>
                          </w:p>
                          <w:p w14:paraId="7E2981B0">
                            <w:pPr>
                              <w:pStyle w:val="5"/>
                              <w:spacing w:before="163"/>
                              <w:ind w:left="0"/>
                            </w:pPr>
                          </w:p>
                          <w:p w14:paraId="2E3EFAE9">
                            <w:pPr>
                              <w:spacing w:before="0"/>
                              <w:ind w:left="17" w:right="0" w:firstLine="0"/>
                              <w:jc w:val="center"/>
                              <w:rPr>
                                <w:i/>
                                <w:sz w:val="28"/>
                              </w:rPr>
                            </w:pPr>
                            <w:r>
                              <w:rPr>
                                <w:i/>
                                <w:sz w:val="28"/>
                              </w:rPr>
                              <w:t>Table</w:t>
                            </w:r>
                            <w:r>
                              <w:rPr>
                                <w:i/>
                                <w:spacing w:val="-2"/>
                                <w:sz w:val="28"/>
                              </w:rPr>
                              <w:t xml:space="preserve"> </w:t>
                            </w:r>
                            <w:r>
                              <w:rPr>
                                <w:i/>
                                <w:sz w:val="28"/>
                              </w:rPr>
                              <w:t>-</w:t>
                            </w:r>
                            <w:r>
                              <w:rPr>
                                <w:i/>
                                <w:spacing w:val="-3"/>
                                <w:sz w:val="28"/>
                              </w:rPr>
                              <w:t xml:space="preserve"> </w:t>
                            </w:r>
                            <w:r>
                              <w:rPr>
                                <w:i/>
                                <w:sz w:val="28"/>
                              </w:rPr>
                              <w:t>SUMO</w:t>
                            </w:r>
                            <w:r>
                              <w:rPr>
                                <w:i/>
                                <w:spacing w:val="-2"/>
                                <w:sz w:val="28"/>
                              </w:rPr>
                              <w:t xml:space="preserve"> </w:t>
                            </w:r>
                            <w:r>
                              <w:rPr>
                                <w:i/>
                                <w:sz w:val="28"/>
                              </w:rPr>
                              <w:t>Simulation</w:t>
                            </w:r>
                            <w:r>
                              <w:rPr>
                                <w:i/>
                                <w:spacing w:val="2"/>
                                <w:sz w:val="28"/>
                              </w:rPr>
                              <w:t xml:space="preserve"> </w:t>
                            </w:r>
                            <w:r>
                              <w:rPr>
                                <w:i/>
                                <w:spacing w:val="-2"/>
                                <w:sz w:val="28"/>
                              </w:rPr>
                              <w:t>Parameters</w:t>
                            </w:r>
                          </w:p>
                        </w:txbxContent>
                      </wps:txbx>
                      <wps:bodyPr wrap="square" lIns="0" tIns="0" rIns="0" bIns="0" rtlCol="0">
                        <a:noAutofit/>
                      </wps:bodyPr>
                    </wps:wsp>
                  </a:graphicData>
                </a:graphic>
              </wp:anchor>
            </w:drawing>
          </mc:Choice>
          <mc:Fallback>
            <w:pict>
              <v:shape id="Textbox 20" o:spid="_x0000_s1026" o:spt="202" type="#_x0000_t202" style="position:absolute;left:0pt;margin-left:143pt;margin-top:12.15pt;height:289.2pt;width:371.8pt;mso-position-horizontal-relative:page;mso-wrap-distance-bottom:0pt;mso-wrap-distance-top:0pt;z-index:-251639808;mso-width-relative:page;mso-height-relative:page;" filled="f" stroked="f" coordsize="21600,21600" o:gfxdata="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qYf8NoAAAALAQAADwAAAAAAAAABACAAAAAiAAAAZHJzL2Rvd25yZXYueG1sUEsBAhQAFAAA&#10;AAgAh07iQBGMTaC0AQAAdwMAAA4AAAAAAAAAAQAgAAAAKQEAAGRycy9lMm9Eb2MueG1sUEsFBgAA&#10;AAAGAAYAWQEAAE8FAAAAAA==&#10;">
                <v:fill on="f" focussize="0,0"/>
                <v:stroke on="f"/>
                <v:imagedata o:title=""/>
                <o:lock v:ext="edit" aspectratio="f"/>
                <v:textbox inset="0mm,0mm,0mm,0mm">
                  <w:txbxContent>
                    <w:p w14:paraId="05BF71D5">
                      <w:pPr>
                        <w:pStyle w:val="5"/>
                        <w:ind w:left="0"/>
                      </w:pPr>
                    </w:p>
                    <w:p w14:paraId="4EEF888E">
                      <w:pPr>
                        <w:pStyle w:val="5"/>
                        <w:ind w:left="0"/>
                      </w:pPr>
                    </w:p>
                    <w:p w14:paraId="7090066A">
                      <w:pPr>
                        <w:pStyle w:val="5"/>
                        <w:ind w:left="0"/>
                      </w:pPr>
                    </w:p>
                    <w:p w14:paraId="1BBA6721">
                      <w:pPr>
                        <w:pStyle w:val="5"/>
                        <w:ind w:left="0"/>
                      </w:pPr>
                    </w:p>
                    <w:p w14:paraId="127BC421">
                      <w:pPr>
                        <w:pStyle w:val="5"/>
                        <w:ind w:left="0"/>
                      </w:pPr>
                    </w:p>
                    <w:p w14:paraId="7E2981B0">
                      <w:pPr>
                        <w:pStyle w:val="5"/>
                        <w:spacing w:before="163"/>
                        <w:ind w:left="0"/>
                      </w:pPr>
                    </w:p>
                    <w:p w14:paraId="2E3EFAE9">
                      <w:pPr>
                        <w:spacing w:before="0"/>
                        <w:ind w:left="17" w:right="0" w:firstLine="0"/>
                        <w:jc w:val="center"/>
                        <w:rPr>
                          <w:i/>
                          <w:sz w:val="28"/>
                        </w:rPr>
                      </w:pPr>
                      <w:r>
                        <w:rPr>
                          <w:i/>
                          <w:sz w:val="28"/>
                        </w:rPr>
                        <w:t>Table</w:t>
                      </w:r>
                      <w:r>
                        <w:rPr>
                          <w:i/>
                          <w:spacing w:val="-2"/>
                          <w:sz w:val="28"/>
                        </w:rPr>
                        <w:t xml:space="preserve"> </w:t>
                      </w:r>
                      <w:r>
                        <w:rPr>
                          <w:i/>
                          <w:sz w:val="28"/>
                        </w:rPr>
                        <w:t>-</w:t>
                      </w:r>
                      <w:r>
                        <w:rPr>
                          <w:i/>
                          <w:spacing w:val="-3"/>
                          <w:sz w:val="28"/>
                        </w:rPr>
                        <w:t xml:space="preserve"> </w:t>
                      </w:r>
                      <w:r>
                        <w:rPr>
                          <w:i/>
                          <w:sz w:val="28"/>
                        </w:rPr>
                        <w:t>SUMO</w:t>
                      </w:r>
                      <w:r>
                        <w:rPr>
                          <w:i/>
                          <w:spacing w:val="-2"/>
                          <w:sz w:val="28"/>
                        </w:rPr>
                        <w:t xml:space="preserve"> </w:t>
                      </w:r>
                      <w:r>
                        <w:rPr>
                          <w:i/>
                          <w:sz w:val="28"/>
                        </w:rPr>
                        <w:t>Simulation</w:t>
                      </w:r>
                      <w:r>
                        <w:rPr>
                          <w:i/>
                          <w:spacing w:val="2"/>
                          <w:sz w:val="28"/>
                        </w:rPr>
                        <w:t xml:space="preserve"> </w:t>
                      </w:r>
                      <w:r>
                        <w:rPr>
                          <w:i/>
                          <w:spacing w:val="-2"/>
                          <w:sz w:val="28"/>
                        </w:rPr>
                        <w:t>Parameters</w:t>
                      </w:r>
                    </w:p>
                  </w:txbxContent>
                </v:textbox>
                <w10:wrap type="topAndBottom"/>
              </v:shape>
            </w:pict>
          </mc:Fallback>
        </mc:AlternateContent>
      </w:r>
    </w:p>
    <w:p w14:paraId="369D8A20">
      <w:pPr>
        <w:spacing w:before="240"/>
        <w:ind w:left="2612" w:right="0" w:firstLine="0"/>
        <w:jc w:val="left"/>
        <w:rPr>
          <w:i/>
          <w:sz w:val="28"/>
        </w:rPr>
      </w:pPr>
      <w:r>
        <w:rPr>
          <w:i/>
          <w:sz w:val="28"/>
        </w:rPr>
        <w:t>Table</w:t>
      </w:r>
      <w:r>
        <w:rPr>
          <w:i/>
          <w:spacing w:val="-3"/>
          <w:sz w:val="28"/>
        </w:rPr>
        <w:t xml:space="preserve"> </w:t>
      </w:r>
      <w:r>
        <w:rPr>
          <w:i/>
          <w:sz w:val="28"/>
        </w:rPr>
        <w:t>-</w:t>
      </w:r>
      <w:r>
        <w:rPr>
          <w:i/>
          <w:spacing w:val="-3"/>
          <w:sz w:val="28"/>
        </w:rPr>
        <w:t xml:space="preserve"> </w:t>
      </w:r>
      <w:r>
        <w:rPr>
          <w:i/>
          <w:sz w:val="28"/>
        </w:rPr>
        <w:t>State</w:t>
      </w:r>
      <w:r>
        <w:rPr>
          <w:i/>
          <w:spacing w:val="1"/>
          <w:sz w:val="28"/>
        </w:rPr>
        <w:t xml:space="preserve"> </w:t>
      </w:r>
      <w:r>
        <w:rPr>
          <w:i/>
          <w:sz w:val="28"/>
        </w:rPr>
        <w:t>and Action Space</w:t>
      </w:r>
      <w:r>
        <w:rPr>
          <w:i/>
          <w:spacing w:val="1"/>
          <w:sz w:val="28"/>
        </w:rPr>
        <w:t xml:space="preserve"> </w:t>
      </w:r>
      <w:r>
        <w:rPr>
          <w:i/>
          <w:spacing w:val="-2"/>
          <w:sz w:val="28"/>
        </w:rPr>
        <w:t>Configuration</w:t>
      </w:r>
    </w:p>
    <w:p w14:paraId="55E82A12">
      <w:pPr>
        <w:pStyle w:val="2"/>
        <w:numPr>
          <w:ilvl w:val="1"/>
          <w:numId w:val="33"/>
        </w:numPr>
        <w:tabs>
          <w:tab w:val="left" w:pos="630"/>
        </w:tabs>
        <w:spacing w:before="244" w:after="0" w:line="240" w:lineRule="auto"/>
        <w:ind w:left="630" w:right="0" w:hanging="492"/>
        <w:jc w:val="both"/>
      </w:pPr>
      <w:bookmarkStart w:id="148" w:name="1.2. Baseline Method: Fixed-Time Traffic"/>
      <w:bookmarkEnd w:id="148"/>
      <w:bookmarkStart w:id="149" w:name="_bookmark73"/>
      <w:bookmarkEnd w:id="149"/>
      <w:r>
        <w:t>Baseline</w:t>
      </w:r>
      <w:r>
        <w:rPr>
          <w:spacing w:val="-2"/>
        </w:rPr>
        <w:t xml:space="preserve"> </w:t>
      </w:r>
      <w:r>
        <w:t>Method:</w:t>
      </w:r>
      <w:r>
        <w:rPr>
          <w:spacing w:val="-2"/>
        </w:rPr>
        <w:t xml:space="preserve"> </w:t>
      </w:r>
      <w:r>
        <w:t>Fixed-Time</w:t>
      </w:r>
      <w:r>
        <w:rPr>
          <w:spacing w:val="-2"/>
        </w:rPr>
        <w:t xml:space="preserve"> </w:t>
      </w:r>
      <w:r>
        <w:t>Traffic</w:t>
      </w:r>
      <w:r>
        <w:rPr>
          <w:spacing w:val="-2"/>
        </w:rPr>
        <w:t xml:space="preserve"> Control</w:t>
      </w:r>
    </w:p>
    <w:p w14:paraId="4F5438C2">
      <w:pPr>
        <w:pStyle w:val="5"/>
        <w:spacing w:before="245"/>
        <w:ind w:right="149"/>
        <w:jc w:val="both"/>
      </w:pPr>
      <w:r>
        <w:t>The fixed-time traffic signal control is implemented as the baseline method. In this approach, traffic lights operate using predefined and constant phase durations, re- gardless of real-time traffic conditions.</w:t>
      </w:r>
    </w:p>
    <w:p w14:paraId="6D18C6EA">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6D1FC29B">
      <w:pPr>
        <w:pStyle w:val="5"/>
        <w:spacing w:before="69"/>
      </w:pPr>
      <w:r>
        <w:t>Specifically,</w:t>
      </w:r>
      <w:r>
        <w:rPr>
          <w:spacing w:val="-3"/>
        </w:rPr>
        <w:t xml:space="preserve"> </w:t>
      </w:r>
      <w:r>
        <w:t>the</w:t>
      </w:r>
      <w:r>
        <w:rPr>
          <w:spacing w:val="-1"/>
        </w:rPr>
        <w:t xml:space="preserve"> </w:t>
      </w:r>
      <w:r>
        <w:t>signal</w:t>
      </w:r>
      <w:r>
        <w:rPr>
          <w:spacing w:val="-3"/>
        </w:rPr>
        <w:t xml:space="preserve"> </w:t>
      </w:r>
      <w:r>
        <w:t>alternates</w:t>
      </w:r>
      <w:r>
        <w:rPr>
          <w:spacing w:val="-3"/>
        </w:rPr>
        <w:t xml:space="preserve"> </w:t>
      </w:r>
      <w:r>
        <w:rPr>
          <w:spacing w:val="-2"/>
        </w:rPr>
        <w:t>between:</w:t>
      </w:r>
    </w:p>
    <w:p w14:paraId="3D45D2B9">
      <w:pPr>
        <w:pStyle w:val="11"/>
        <w:numPr>
          <w:ilvl w:val="2"/>
          <w:numId w:val="33"/>
        </w:numPr>
        <w:tabs>
          <w:tab w:val="left" w:pos="857"/>
        </w:tabs>
        <w:spacing w:before="239" w:after="0" w:line="240" w:lineRule="auto"/>
        <w:ind w:left="857" w:right="0" w:hanging="359"/>
        <w:jc w:val="both"/>
        <w:rPr>
          <w:sz w:val="28"/>
        </w:rPr>
      </w:pPr>
      <w:r>
        <w:rPr>
          <w:sz w:val="28"/>
        </w:rPr>
        <w:t>North–South green phase with a fixed</w:t>
      </w:r>
      <w:r>
        <w:rPr>
          <w:spacing w:val="1"/>
          <w:sz w:val="28"/>
        </w:rPr>
        <w:t xml:space="preserve"> </w:t>
      </w:r>
      <w:r>
        <w:rPr>
          <w:spacing w:val="-2"/>
          <w:sz w:val="28"/>
        </w:rPr>
        <w:t>duration</w:t>
      </w:r>
    </w:p>
    <w:p w14:paraId="11EF2E10">
      <w:pPr>
        <w:pStyle w:val="11"/>
        <w:numPr>
          <w:ilvl w:val="2"/>
          <w:numId w:val="33"/>
        </w:numPr>
        <w:tabs>
          <w:tab w:val="left" w:pos="857"/>
        </w:tabs>
        <w:spacing w:before="1" w:after="0" w:line="240" w:lineRule="auto"/>
        <w:ind w:left="857" w:right="0" w:hanging="359"/>
        <w:jc w:val="both"/>
        <w:rPr>
          <w:sz w:val="28"/>
        </w:rPr>
      </w:pPr>
      <w:r>
        <w:rPr>
          <w:sz w:val="28"/>
        </w:rPr>
        <w:t xml:space="preserve">East–West green phase with a fixed </w:t>
      </w:r>
      <w:r>
        <w:rPr>
          <w:spacing w:val="-2"/>
          <w:sz w:val="28"/>
        </w:rPr>
        <w:t>duration</w:t>
      </w:r>
    </w:p>
    <w:p w14:paraId="3C5EBA1A">
      <w:pPr>
        <w:pStyle w:val="5"/>
        <w:spacing w:before="160"/>
        <w:ind w:right="150"/>
        <w:jc w:val="both"/>
      </w:pPr>
      <w:r>
        <w:t>This control strategy does not consider the current queue length or vehicle waiting time when switching phases. Although simple and widely used in real-world sys- tems,</w:t>
      </w:r>
      <w:r>
        <w:rPr>
          <w:spacing w:val="-4"/>
        </w:rPr>
        <w:t xml:space="preserve"> </w:t>
      </w:r>
      <w:r>
        <w:t>fixed-time</w:t>
      </w:r>
      <w:r>
        <w:rPr>
          <w:spacing w:val="-4"/>
        </w:rPr>
        <w:t xml:space="preserve"> </w:t>
      </w:r>
      <w:r>
        <w:t>control</w:t>
      </w:r>
      <w:r>
        <w:rPr>
          <w:spacing w:val="-8"/>
        </w:rPr>
        <w:t xml:space="preserve"> </w:t>
      </w:r>
      <w:r>
        <w:t>often</w:t>
      </w:r>
      <w:r>
        <w:rPr>
          <w:spacing w:val="-4"/>
        </w:rPr>
        <w:t xml:space="preserve"> </w:t>
      </w:r>
      <w:r>
        <w:t>leads</w:t>
      </w:r>
      <w:r>
        <w:rPr>
          <w:spacing w:val="-5"/>
        </w:rPr>
        <w:t xml:space="preserve"> </w:t>
      </w:r>
      <w:r>
        <w:t>to</w:t>
      </w:r>
      <w:r>
        <w:rPr>
          <w:spacing w:val="-8"/>
        </w:rPr>
        <w:t xml:space="preserve"> </w:t>
      </w:r>
      <w:r>
        <w:t>inefficient</w:t>
      </w:r>
      <w:r>
        <w:rPr>
          <w:spacing w:val="-8"/>
        </w:rPr>
        <w:t xml:space="preserve"> </w:t>
      </w:r>
      <w:r>
        <w:t>traffic</w:t>
      </w:r>
      <w:r>
        <w:rPr>
          <w:spacing w:val="-7"/>
        </w:rPr>
        <w:t xml:space="preserve"> </w:t>
      </w:r>
      <w:r>
        <w:t>flow</w:t>
      </w:r>
      <w:r>
        <w:rPr>
          <w:spacing w:val="-9"/>
        </w:rPr>
        <w:t xml:space="preserve"> </w:t>
      </w:r>
      <w:r>
        <w:t>under</w:t>
      </w:r>
      <w:r>
        <w:rPr>
          <w:spacing w:val="-7"/>
        </w:rPr>
        <w:t xml:space="preserve"> </w:t>
      </w:r>
      <w:r>
        <w:t>fluctuating</w:t>
      </w:r>
      <w:r>
        <w:rPr>
          <w:spacing w:val="-4"/>
        </w:rPr>
        <w:t xml:space="preserve"> </w:t>
      </w:r>
      <w:r>
        <w:t>traf- fic demand. The baseline serves as a reference to evaluate the effectiveness of the proposed DQN-based approach.</w:t>
      </w:r>
    </w:p>
    <w:p w14:paraId="401FDB76">
      <w:pPr>
        <w:pStyle w:val="5"/>
        <w:spacing w:before="241"/>
      </w:pPr>
      <w:r>
        <w:rPr>
          <w:spacing w:val="-2"/>
        </w:rPr>
        <w:t>@dataclass</w:t>
      </w:r>
    </w:p>
    <w:p w14:paraId="38DBE7A3">
      <w:pPr>
        <w:pStyle w:val="5"/>
        <w:spacing w:before="239"/>
        <w:jc w:val="both"/>
      </w:pPr>
      <w:r>
        <w:t>class</w:t>
      </w:r>
      <w:r>
        <w:rPr>
          <w:spacing w:val="-2"/>
        </w:rPr>
        <w:t xml:space="preserve"> FixedTimeConfig:</w:t>
      </w:r>
    </w:p>
    <w:p w14:paraId="7D3BEEA9">
      <w:pPr>
        <w:pStyle w:val="5"/>
        <w:spacing w:before="242" w:line="417" w:lineRule="auto"/>
        <w:ind w:right="3840"/>
        <w:jc w:val="both"/>
      </w:pPr>
      <w:r>
        <w:t>green_duration:</w:t>
      </w:r>
      <w:r>
        <w:rPr>
          <w:spacing w:val="-4"/>
        </w:rPr>
        <w:t xml:space="preserve"> </w:t>
      </w:r>
      <w:r>
        <w:t>int</w:t>
      </w:r>
      <w:r>
        <w:rPr>
          <w:spacing w:val="-4"/>
        </w:rPr>
        <w:t xml:space="preserve"> </w:t>
      </w:r>
      <w:r>
        <w:t>=</w:t>
      </w:r>
      <w:r>
        <w:rPr>
          <w:spacing w:val="-4"/>
        </w:rPr>
        <w:t xml:space="preserve"> </w:t>
      </w:r>
      <w:r>
        <w:t>25#</w:t>
      </w:r>
      <w:r>
        <w:rPr>
          <w:spacing w:val="-4"/>
        </w:rPr>
        <w:t xml:space="preserve"> </w:t>
      </w:r>
      <w:r>
        <w:t>seconds</w:t>
      </w:r>
      <w:r>
        <w:rPr>
          <w:spacing w:val="-2"/>
        </w:rPr>
        <w:t xml:space="preserve"> </w:t>
      </w:r>
      <w:r>
        <w:t>-</w:t>
      </w:r>
      <w:r>
        <w:rPr>
          <w:spacing w:val="-7"/>
        </w:rPr>
        <w:t xml:space="preserve"> </w:t>
      </w:r>
      <w:r>
        <w:t>thời</w:t>
      </w:r>
      <w:r>
        <w:rPr>
          <w:spacing w:val="-4"/>
        </w:rPr>
        <w:t xml:space="preserve"> </w:t>
      </w:r>
      <w:r>
        <w:t>gian</w:t>
      </w:r>
      <w:r>
        <w:rPr>
          <w:spacing w:val="-4"/>
        </w:rPr>
        <w:t xml:space="preserve"> </w:t>
      </w:r>
      <w:r>
        <w:t>xanh yellow_duration:</w:t>
      </w:r>
      <w:r>
        <w:rPr>
          <w:spacing w:val="-5"/>
        </w:rPr>
        <w:t xml:space="preserve"> </w:t>
      </w:r>
      <w:r>
        <w:t>int</w:t>
      </w:r>
      <w:r>
        <w:rPr>
          <w:spacing w:val="-5"/>
        </w:rPr>
        <w:t xml:space="preserve"> </w:t>
      </w:r>
      <w:r>
        <w:t>=</w:t>
      </w:r>
      <w:r>
        <w:rPr>
          <w:spacing w:val="-5"/>
        </w:rPr>
        <w:t xml:space="preserve"> </w:t>
      </w:r>
      <w:r>
        <w:t>5#</w:t>
      </w:r>
      <w:r>
        <w:rPr>
          <w:spacing w:val="-4"/>
        </w:rPr>
        <w:t xml:space="preserve"> </w:t>
      </w:r>
      <w:r>
        <w:t>seconds</w:t>
      </w:r>
      <w:r>
        <w:rPr>
          <w:spacing w:val="-5"/>
        </w:rPr>
        <w:t xml:space="preserve"> </w:t>
      </w:r>
      <w:r>
        <w:t>-</w:t>
      </w:r>
      <w:r>
        <w:rPr>
          <w:spacing w:val="-5"/>
        </w:rPr>
        <w:t xml:space="preserve"> </w:t>
      </w:r>
      <w:r>
        <w:t>thời</w:t>
      </w:r>
      <w:r>
        <w:rPr>
          <w:spacing w:val="-5"/>
        </w:rPr>
        <w:t xml:space="preserve"> </w:t>
      </w:r>
      <w:r>
        <w:t>gian</w:t>
      </w:r>
      <w:r>
        <w:rPr>
          <w:spacing w:val="-5"/>
        </w:rPr>
        <w:t xml:space="preserve"> </w:t>
      </w:r>
      <w:r>
        <w:t>vàng phases_cycle: list = [0, 1, 2, 3]# 4 pha</w:t>
      </w:r>
    </w:p>
    <w:p w14:paraId="201200C1">
      <w:pPr>
        <w:pStyle w:val="5"/>
        <w:spacing w:before="28"/>
        <w:ind w:left="0"/>
      </w:pPr>
    </w:p>
    <w:p w14:paraId="6C77A00D">
      <w:pPr>
        <w:pStyle w:val="5"/>
        <w:jc w:val="both"/>
      </w:pPr>
      <w:r>
        <w:t>class</w:t>
      </w:r>
      <w:r>
        <w:rPr>
          <w:spacing w:val="-2"/>
        </w:rPr>
        <w:t xml:space="preserve"> FixedTimeController:</w:t>
      </w:r>
    </w:p>
    <w:p w14:paraId="6BEB60CF">
      <w:pPr>
        <w:pStyle w:val="5"/>
        <w:spacing w:before="242"/>
        <w:jc w:val="both"/>
      </w:pPr>
      <w:r>
        <w:t>def</w:t>
      </w:r>
      <w:r>
        <w:rPr>
          <w:spacing w:val="-2"/>
        </w:rPr>
        <w:t xml:space="preserve"> </w:t>
      </w:r>
      <w:r>
        <w:t>get_action(self) -&gt;</w:t>
      </w:r>
      <w:r>
        <w:rPr>
          <w:spacing w:val="-1"/>
        </w:rPr>
        <w:t xml:space="preserve"> </w:t>
      </w:r>
      <w:r>
        <w:rPr>
          <w:spacing w:val="-4"/>
        </w:rPr>
        <w:t>int:</w:t>
      </w:r>
    </w:p>
    <w:p w14:paraId="551BE9A8">
      <w:pPr>
        <w:pStyle w:val="5"/>
        <w:spacing w:before="239"/>
      </w:pPr>
      <w:r>
        <w:t>"""Chu</w:t>
      </w:r>
      <w:r>
        <w:rPr>
          <w:spacing w:val="-1"/>
        </w:rPr>
        <w:t xml:space="preserve"> </w:t>
      </w:r>
      <w:r>
        <w:t>kỳ</w:t>
      </w:r>
      <w:r>
        <w:rPr>
          <w:spacing w:val="-4"/>
        </w:rPr>
        <w:t xml:space="preserve"> </w:t>
      </w:r>
      <w:r>
        <w:t>cố định: mỗi</w:t>
      </w:r>
      <w:r>
        <w:rPr>
          <w:spacing w:val="-1"/>
        </w:rPr>
        <w:t xml:space="preserve"> </w:t>
      </w:r>
      <w:r>
        <w:t>pha xanh 25s,</w:t>
      </w:r>
      <w:r>
        <w:rPr>
          <w:spacing w:val="-4"/>
        </w:rPr>
        <w:t xml:space="preserve"> </w:t>
      </w:r>
      <w:r>
        <w:t xml:space="preserve">vàng </w:t>
      </w:r>
      <w:r>
        <w:rPr>
          <w:spacing w:val="-2"/>
        </w:rPr>
        <w:t>5s"""</w:t>
      </w:r>
    </w:p>
    <w:p w14:paraId="507FF3CC">
      <w:pPr>
        <w:pStyle w:val="5"/>
        <w:spacing w:before="240" w:line="417" w:lineRule="auto"/>
        <w:ind w:right="265"/>
      </w:pPr>
      <w:r>
        <w:t>phase_index</w:t>
      </w:r>
      <w:r>
        <w:rPr>
          <w:spacing w:val="-6"/>
        </w:rPr>
        <w:t xml:space="preserve"> </w:t>
      </w:r>
      <w:r>
        <w:t>=</w:t>
      </w:r>
      <w:r>
        <w:rPr>
          <w:spacing w:val="-6"/>
        </w:rPr>
        <w:t xml:space="preserve"> </w:t>
      </w:r>
      <w:r>
        <w:t>(self.step_counter</w:t>
      </w:r>
      <w:r>
        <w:rPr>
          <w:spacing w:val="-5"/>
        </w:rPr>
        <w:t xml:space="preserve"> </w:t>
      </w:r>
      <w:r>
        <w:t>//</w:t>
      </w:r>
      <w:r>
        <w:rPr>
          <w:spacing w:val="-6"/>
        </w:rPr>
        <w:t xml:space="preserve"> </w:t>
      </w:r>
      <w:r>
        <w:t>self.cycle_length)</w:t>
      </w:r>
      <w:r>
        <w:rPr>
          <w:spacing w:val="-6"/>
        </w:rPr>
        <w:t xml:space="preserve"> </w:t>
      </w:r>
      <w:r>
        <w:t>%</w:t>
      </w:r>
      <w:r>
        <w:rPr>
          <w:spacing w:val="-6"/>
        </w:rPr>
        <w:t xml:space="preserve"> </w:t>
      </w:r>
      <w:r>
        <w:t>len(self.phases_cycle) action = self.phases_cycle[phase_index]</w:t>
      </w:r>
    </w:p>
    <w:p w14:paraId="1AAADCF6">
      <w:pPr>
        <w:pStyle w:val="5"/>
        <w:spacing w:before="5" w:line="417" w:lineRule="auto"/>
        <w:ind w:right="6405"/>
      </w:pPr>
      <w:r>
        <w:t>self.step_counter</w:t>
      </w:r>
      <w:r>
        <w:rPr>
          <w:spacing w:val="-16"/>
        </w:rPr>
        <w:t xml:space="preserve"> </w:t>
      </w:r>
      <w:r>
        <w:t>+=</w:t>
      </w:r>
      <w:r>
        <w:rPr>
          <w:spacing w:val="-16"/>
        </w:rPr>
        <w:t xml:space="preserve"> </w:t>
      </w:r>
      <w:r>
        <w:t>1 return action</w:t>
      </w:r>
    </w:p>
    <w:p w14:paraId="2CEC126E">
      <w:pPr>
        <w:pStyle w:val="5"/>
        <w:spacing w:before="5"/>
        <w:ind w:left="0"/>
        <w:rPr>
          <w:sz w:val="14"/>
        </w:rPr>
      </w:pPr>
      <w:r>
        <w:rPr>
          <w:sz w:val="14"/>
        </w:rPr>
        <w:drawing>
          <wp:anchor distT="0" distB="0" distL="0" distR="0" simplePos="0" relativeHeight="251677696" behindDoc="1" locked="0" layoutInCell="1" allowOverlap="1">
            <wp:simplePos x="0" y="0"/>
            <wp:positionH relativeFrom="page">
              <wp:posOffset>2108835</wp:posOffset>
            </wp:positionH>
            <wp:positionV relativeFrom="paragraph">
              <wp:posOffset>120650</wp:posOffset>
            </wp:positionV>
            <wp:extent cx="3569335" cy="163703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3569208" cy="1636776"/>
                    </a:xfrm>
                    <a:prstGeom prst="rect">
                      <a:avLst/>
                    </a:prstGeom>
                  </pic:spPr>
                </pic:pic>
              </a:graphicData>
            </a:graphic>
          </wp:anchor>
        </w:drawing>
      </w:r>
    </w:p>
    <w:p w14:paraId="19C4031F">
      <w:pPr>
        <w:pStyle w:val="5"/>
        <w:spacing w:before="194"/>
        <w:ind w:left="0"/>
      </w:pPr>
    </w:p>
    <w:p w14:paraId="04D018AD">
      <w:pPr>
        <w:spacing w:before="0"/>
        <w:ind w:left="95" w:right="110" w:firstLine="0"/>
        <w:jc w:val="center"/>
        <w:rPr>
          <w:i/>
          <w:sz w:val="26"/>
        </w:rPr>
      </w:pPr>
      <w:r>
        <w:rPr>
          <w:i/>
          <w:sz w:val="28"/>
        </w:rPr>
        <w:t>Table</w:t>
      </w:r>
      <w:r>
        <w:rPr>
          <w:i/>
          <w:spacing w:val="-7"/>
          <w:sz w:val="28"/>
        </w:rPr>
        <w:t xml:space="preserve"> </w:t>
      </w:r>
      <w:r>
        <w:rPr>
          <w:i/>
          <w:sz w:val="28"/>
        </w:rPr>
        <w:t>-</w:t>
      </w:r>
      <w:r>
        <w:rPr>
          <w:i/>
          <w:spacing w:val="-6"/>
          <w:sz w:val="28"/>
        </w:rPr>
        <w:t xml:space="preserve"> </w:t>
      </w:r>
      <w:r>
        <w:rPr>
          <w:i/>
          <w:sz w:val="28"/>
        </w:rPr>
        <w:t>Fixed-Time</w:t>
      </w:r>
      <w:r>
        <w:rPr>
          <w:i/>
          <w:spacing w:val="-9"/>
          <w:sz w:val="28"/>
        </w:rPr>
        <w:t xml:space="preserve"> </w:t>
      </w:r>
      <w:r>
        <w:rPr>
          <w:i/>
          <w:sz w:val="26"/>
        </w:rPr>
        <w:t>Controller</w:t>
      </w:r>
      <w:r>
        <w:rPr>
          <w:i/>
          <w:spacing w:val="-2"/>
          <w:sz w:val="26"/>
        </w:rPr>
        <w:t xml:space="preserve"> Configuration</w:t>
      </w:r>
    </w:p>
    <w:p w14:paraId="17503647">
      <w:pPr>
        <w:spacing w:after="0"/>
        <w:jc w:val="center"/>
        <w:rPr>
          <w:i/>
          <w:sz w:val="26"/>
        </w:rPr>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2A74A037">
      <w:pPr>
        <w:pStyle w:val="5"/>
        <w:ind w:left="0"/>
        <w:rPr>
          <w:i/>
        </w:rPr>
      </w:pPr>
    </w:p>
    <w:p w14:paraId="10D36840">
      <w:pPr>
        <w:pStyle w:val="5"/>
        <w:ind w:left="0"/>
        <w:rPr>
          <w:i/>
        </w:rPr>
      </w:pPr>
    </w:p>
    <w:p w14:paraId="3236AFAA">
      <w:pPr>
        <w:pStyle w:val="5"/>
        <w:ind w:left="0"/>
        <w:rPr>
          <w:i/>
        </w:rPr>
      </w:pPr>
    </w:p>
    <w:p w14:paraId="314DD425">
      <w:pPr>
        <w:pStyle w:val="5"/>
        <w:ind w:left="0"/>
        <w:rPr>
          <w:i/>
        </w:rPr>
      </w:pPr>
    </w:p>
    <w:p w14:paraId="4FB4F4E1">
      <w:pPr>
        <w:pStyle w:val="5"/>
        <w:ind w:left="0"/>
        <w:rPr>
          <w:i/>
        </w:rPr>
      </w:pPr>
    </w:p>
    <w:p w14:paraId="0577DCBB">
      <w:pPr>
        <w:pStyle w:val="5"/>
        <w:ind w:left="0"/>
        <w:rPr>
          <w:i/>
        </w:rPr>
      </w:pPr>
    </w:p>
    <w:p w14:paraId="5957FC48">
      <w:pPr>
        <w:pStyle w:val="5"/>
        <w:ind w:left="0"/>
        <w:rPr>
          <w:i/>
        </w:rPr>
      </w:pPr>
    </w:p>
    <w:p w14:paraId="316E9E91">
      <w:pPr>
        <w:pStyle w:val="5"/>
        <w:ind w:left="0"/>
        <w:rPr>
          <w:i/>
        </w:rPr>
      </w:pPr>
    </w:p>
    <w:p w14:paraId="52B6E4A2">
      <w:pPr>
        <w:pStyle w:val="5"/>
        <w:spacing w:before="132"/>
        <w:ind w:left="0"/>
        <w:rPr>
          <w:i/>
        </w:rPr>
      </w:pPr>
    </w:p>
    <w:p w14:paraId="46D39CCD">
      <w:pPr>
        <w:spacing w:before="0"/>
        <w:ind w:left="0" w:right="14" w:firstLine="0"/>
        <w:jc w:val="center"/>
        <w:rPr>
          <w:i/>
          <w:sz w:val="28"/>
        </w:rPr>
      </w:pPr>
      <w:r>
        <w:rPr>
          <w:i/>
          <w:sz w:val="28"/>
        </w:rPr>
        <w:drawing>
          <wp:anchor distT="0" distB="0" distL="0" distR="0" simplePos="0" relativeHeight="251665408" behindDoc="0" locked="0" layoutInCell="1" allowOverlap="1">
            <wp:simplePos x="0" y="0"/>
            <wp:positionH relativeFrom="page">
              <wp:posOffset>1657985</wp:posOffset>
            </wp:positionH>
            <wp:positionV relativeFrom="paragraph">
              <wp:posOffset>-1927225</wp:posOffset>
            </wp:positionV>
            <wp:extent cx="4584065" cy="4803775"/>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4584192" cy="4803648"/>
                    </a:xfrm>
                    <a:prstGeom prst="rect">
                      <a:avLst/>
                    </a:prstGeom>
                  </pic:spPr>
                </pic:pic>
              </a:graphicData>
            </a:graphic>
          </wp:anchor>
        </w:drawing>
      </w:r>
      <w:r>
        <w:rPr>
          <w:i/>
          <w:sz w:val="28"/>
        </w:rPr>
        <w:t>Table</w:t>
      </w:r>
      <w:r>
        <w:rPr>
          <w:i/>
          <w:spacing w:val="-2"/>
          <w:sz w:val="28"/>
        </w:rPr>
        <w:t xml:space="preserve"> </w:t>
      </w:r>
      <w:r>
        <w:rPr>
          <w:i/>
          <w:sz w:val="28"/>
        </w:rPr>
        <w:t>-</w:t>
      </w:r>
      <w:r>
        <w:rPr>
          <w:i/>
          <w:spacing w:val="-1"/>
          <w:sz w:val="28"/>
        </w:rPr>
        <w:t xml:space="preserve"> </w:t>
      </w:r>
      <w:r>
        <w:rPr>
          <w:i/>
          <w:sz w:val="28"/>
        </w:rPr>
        <w:t>Control</w:t>
      </w:r>
      <w:r>
        <w:rPr>
          <w:i/>
          <w:spacing w:val="1"/>
          <w:sz w:val="28"/>
        </w:rPr>
        <w:t xml:space="preserve"> </w:t>
      </w:r>
      <w:r>
        <w:rPr>
          <w:i/>
          <w:sz w:val="28"/>
        </w:rPr>
        <w:t>Strategy</w:t>
      </w:r>
      <w:r>
        <w:rPr>
          <w:i/>
          <w:spacing w:val="1"/>
          <w:sz w:val="28"/>
        </w:rPr>
        <w:t xml:space="preserve"> </w:t>
      </w:r>
      <w:r>
        <w:rPr>
          <w:i/>
          <w:spacing w:val="-2"/>
          <w:sz w:val="28"/>
        </w:rPr>
        <w:t>Comparison</w:t>
      </w:r>
    </w:p>
    <w:p w14:paraId="2E4B7E1C">
      <w:pPr>
        <w:pStyle w:val="5"/>
        <w:spacing w:before="244"/>
        <w:ind w:left="0"/>
        <w:rPr>
          <w:i/>
        </w:rPr>
      </w:pPr>
    </w:p>
    <w:p w14:paraId="4F9F78DE">
      <w:pPr>
        <w:pStyle w:val="2"/>
        <w:numPr>
          <w:ilvl w:val="0"/>
          <w:numId w:val="33"/>
        </w:numPr>
        <w:tabs>
          <w:tab w:val="left" w:pos="418"/>
        </w:tabs>
        <w:spacing w:before="1" w:after="0" w:line="240" w:lineRule="auto"/>
        <w:ind w:left="418" w:right="0" w:hanging="280"/>
        <w:jc w:val="both"/>
      </w:pPr>
      <w:bookmarkStart w:id="150" w:name="2. Evaluation Metrics&#13;"/>
      <w:bookmarkEnd w:id="150"/>
      <w:bookmarkStart w:id="151" w:name="_bookmark74"/>
      <w:bookmarkEnd w:id="151"/>
      <w:r>
        <w:t>Evaluation</w:t>
      </w:r>
      <w:r>
        <w:rPr>
          <w:spacing w:val="-4"/>
        </w:rPr>
        <w:t xml:space="preserve"> </w:t>
      </w:r>
      <w:r>
        <w:rPr>
          <w:spacing w:val="-2"/>
        </w:rPr>
        <w:t>Metrics</w:t>
      </w:r>
    </w:p>
    <w:p w14:paraId="75758D0C">
      <w:pPr>
        <w:pStyle w:val="5"/>
        <w:spacing w:before="59"/>
        <w:ind w:right="150"/>
        <w:jc w:val="both"/>
      </w:pPr>
      <w:r>
        <w:t>To</w:t>
      </w:r>
      <w:r>
        <w:rPr>
          <w:spacing w:val="-8"/>
        </w:rPr>
        <w:t xml:space="preserve"> </w:t>
      </w:r>
      <w:r>
        <w:t>evaluate</w:t>
      </w:r>
      <w:r>
        <w:rPr>
          <w:spacing w:val="-8"/>
        </w:rPr>
        <w:t xml:space="preserve"> </w:t>
      </w:r>
      <w:r>
        <w:t>traffic</w:t>
      </w:r>
      <w:r>
        <w:rPr>
          <w:spacing w:val="-9"/>
        </w:rPr>
        <w:t xml:space="preserve"> </w:t>
      </w:r>
      <w:r>
        <w:t>efficiency</w:t>
      </w:r>
      <w:r>
        <w:rPr>
          <w:spacing w:val="-10"/>
        </w:rPr>
        <w:t xml:space="preserve"> </w:t>
      </w:r>
      <w:r>
        <w:t>and</w:t>
      </w:r>
      <w:r>
        <w:rPr>
          <w:spacing w:val="-7"/>
        </w:rPr>
        <w:t xml:space="preserve"> </w:t>
      </w:r>
      <w:r>
        <w:t>control</w:t>
      </w:r>
      <w:r>
        <w:rPr>
          <w:spacing w:val="-10"/>
        </w:rPr>
        <w:t xml:space="preserve"> </w:t>
      </w:r>
      <w:r>
        <w:t>performance,</w:t>
      </w:r>
      <w:r>
        <w:rPr>
          <w:spacing w:val="-8"/>
        </w:rPr>
        <w:t xml:space="preserve"> </w:t>
      </w:r>
      <w:r>
        <w:t>several</w:t>
      </w:r>
      <w:r>
        <w:rPr>
          <w:spacing w:val="-10"/>
        </w:rPr>
        <w:t xml:space="preserve"> </w:t>
      </w:r>
      <w:r>
        <w:t>metrics</w:t>
      </w:r>
      <w:r>
        <w:rPr>
          <w:spacing w:val="-7"/>
        </w:rPr>
        <w:t xml:space="preserve"> </w:t>
      </w:r>
      <w:r>
        <w:t>are</w:t>
      </w:r>
      <w:r>
        <w:rPr>
          <w:spacing w:val="-7"/>
        </w:rPr>
        <w:t xml:space="preserve"> </w:t>
      </w:r>
      <w:r>
        <w:t xml:space="preserve">collected during the simulation. These metrics are computed consistently for both the fixed- </w:t>
      </w:r>
      <w:bookmarkStart w:id="152" w:name="_bookmark75"/>
      <w:bookmarkEnd w:id="152"/>
      <w:bookmarkStart w:id="153" w:name="2.1. Average Vehicle Waiting Time &#13;"/>
      <w:bookmarkEnd w:id="153"/>
      <w:r>
        <w:t>time baseline and the DQN-based controller.</w:t>
      </w:r>
    </w:p>
    <w:p w14:paraId="1E9895D1">
      <w:pPr>
        <w:pStyle w:val="2"/>
        <w:numPr>
          <w:ilvl w:val="1"/>
          <w:numId w:val="33"/>
        </w:numPr>
        <w:tabs>
          <w:tab w:val="left" w:pos="630"/>
        </w:tabs>
        <w:spacing w:before="244" w:after="0" w:line="240" w:lineRule="auto"/>
        <w:ind w:left="630" w:right="0" w:hanging="492"/>
        <w:jc w:val="both"/>
      </w:pPr>
      <w:r>
        <w:t>Average</w:t>
      </w:r>
      <w:r>
        <w:rPr>
          <w:spacing w:val="-2"/>
        </w:rPr>
        <w:t xml:space="preserve"> </w:t>
      </w:r>
      <w:r>
        <w:t>Vehicle</w:t>
      </w:r>
      <w:r>
        <w:rPr>
          <w:spacing w:val="-2"/>
        </w:rPr>
        <w:t xml:space="preserve"> </w:t>
      </w:r>
      <w:r>
        <w:t>Waiting</w:t>
      </w:r>
      <w:r>
        <w:rPr>
          <w:spacing w:val="-1"/>
        </w:rPr>
        <w:t xml:space="preserve"> </w:t>
      </w:r>
      <w:r>
        <w:rPr>
          <w:spacing w:val="-4"/>
        </w:rPr>
        <w:t>Time</w:t>
      </w:r>
    </w:p>
    <w:p w14:paraId="2B5A1A36">
      <w:pPr>
        <w:pStyle w:val="5"/>
        <w:spacing w:before="59"/>
        <w:ind w:right="151"/>
        <w:jc w:val="both"/>
      </w:pPr>
      <w:r>
        <w:t>Average vehicle waiting time measures the mean time that vehicles spend waiting at the intersection before passing through it.</w:t>
      </w:r>
    </w:p>
    <w:p w14:paraId="6B957C98">
      <w:pPr>
        <w:pStyle w:val="5"/>
        <w:ind w:left="0"/>
      </w:pPr>
    </w:p>
    <w:p w14:paraId="4C25C0D0">
      <w:pPr>
        <w:pStyle w:val="5"/>
        <w:ind w:left="0"/>
      </w:pPr>
    </w:p>
    <w:p w14:paraId="1B840FDC">
      <w:pPr>
        <w:pStyle w:val="5"/>
        <w:ind w:left="0"/>
      </w:pPr>
    </w:p>
    <w:p w14:paraId="395E327F">
      <w:pPr>
        <w:pStyle w:val="5"/>
        <w:spacing w:before="248"/>
        <w:ind w:left="0"/>
      </w:pPr>
    </w:p>
    <w:p w14:paraId="2ED52F3C">
      <w:pPr>
        <w:pStyle w:val="5"/>
        <w:jc w:val="both"/>
      </w:pPr>
      <w:r>
        <w:t>where</w:t>
      </w:r>
      <w:r>
        <w:rPr>
          <w:spacing w:val="-2"/>
        </w:rPr>
        <w:t xml:space="preserve"> </w:t>
      </w:r>
      <w:r>
        <w:t>NNN</w:t>
      </w:r>
      <w:r>
        <w:rPr>
          <w:spacing w:val="-2"/>
        </w:rPr>
        <w:t xml:space="preserve"> </w:t>
      </w:r>
      <w:r>
        <w:t>is the</w:t>
      </w:r>
      <w:r>
        <w:rPr>
          <w:spacing w:val="-1"/>
        </w:rPr>
        <w:t xml:space="preserve"> </w:t>
      </w:r>
      <w:r>
        <w:t>total</w:t>
      </w:r>
      <w:r>
        <w:rPr>
          <w:spacing w:val="-1"/>
        </w:rPr>
        <w:t xml:space="preserve"> </w:t>
      </w:r>
      <w:r>
        <w:t>number</w:t>
      </w:r>
      <w:r>
        <w:rPr>
          <w:spacing w:val="-2"/>
        </w:rPr>
        <w:t xml:space="preserve"> </w:t>
      </w:r>
      <w:r>
        <w:t>of</w:t>
      </w:r>
      <w:r>
        <w:rPr>
          <w:spacing w:val="-1"/>
        </w:rPr>
        <w:t xml:space="preserve"> </w:t>
      </w:r>
      <w:r>
        <w:t>vehicles</w:t>
      </w:r>
      <w:r>
        <w:rPr>
          <w:spacing w:val="-2"/>
        </w:rPr>
        <w:t xml:space="preserve"> </w:t>
      </w:r>
      <w:r>
        <w:t>that</w:t>
      </w:r>
      <w:r>
        <w:rPr>
          <w:spacing w:val="-2"/>
        </w:rPr>
        <w:t xml:space="preserve"> </w:t>
      </w:r>
      <w:r>
        <w:t>pass</w:t>
      </w:r>
      <w:r>
        <w:rPr>
          <w:spacing w:val="-2"/>
        </w:rPr>
        <w:t xml:space="preserve"> </w:t>
      </w:r>
      <w:r>
        <w:t>through</w:t>
      </w:r>
      <w:r>
        <w:rPr>
          <w:spacing w:val="-1"/>
        </w:rPr>
        <w:t xml:space="preserve"> </w:t>
      </w:r>
      <w:r>
        <w:t>the</w:t>
      </w:r>
      <w:r>
        <w:rPr>
          <w:spacing w:val="-1"/>
        </w:rPr>
        <w:t xml:space="preserve"> </w:t>
      </w:r>
      <w:r>
        <w:rPr>
          <w:spacing w:val="-2"/>
        </w:rPr>
        <w:t>intersection.</w:t>
      </w:r>
    </w:p>
    <w:p w14:paraId="7DAE6D49">
      <w:pPr>
        <w:pStyle w:val="5"/>
        <w:spacing w:before="240"/>
        <w:ind w:right="152"/>
        <w:jc w:val="both"/>
      </w:pPr>
      <w:r>
        <w:t>This metric directly reflects the level of congestion and is a primary indicator of traffic efficiency.</w:t>
      </w:r>
    </w:p>
    <w:p w14:paraId="70DE61DB">
      <w:pPr>
        <w:pStyle w:val="2"/>
        <w:numPr>
          <w:ilvl w:val="1"/>
          <w:numId w:val="33"/>
        </w:numPr>
        <w:tabs>
          <w:tab w:val="left" w:pos="630"/>
        </w:tabs>
        <w:spacing w:before="246" w:after="0" w:line="240" w:lineRule="auto"/>
        <w:ind w:left="630" w:right="0" w:hanging="492"/>
        <w:jc w:val="both"/>
      </w:pPr>
      <w:bookmarkStart w:id="154" w:name="2.2. Queue Length &#13;"/>
      <w:bookmarkEnd w:id="154"/>
      <w:bookmarkStart w:id="155" w:name="_bookmark76"/>
      <w:bookmarkEnd w:id="155"/>
      <w:r>
        <w:t xml:space="preserve">Queue </w:t>
      </w:r>
      <w:r>
        <w:rPr>
          <w:spacing w:val="-2"/>
        </w:rPr>
        <w:t>Length</w:t>
      </w:r>
    </w:p>
    <w:p w14:paraId="3EB9A17A">
      <w:pPr>
        <w:pStyle w:val="5"/>
        <w:spacing w:before="242" w:line="242" w:lineRule="auto"/>
        <w:ind w:right="150"/>
        <w:jc w:val="both"/>
      </w:pPr>
      <w:r>
        <w:t>Queue</w:t>
      </w:r>
      <w:r>
        <w:rPr>
          <w:spacing w:val="-15"/>
        </w:rPr>
        <w:t xml:space="preserve"> </w:t>
      </w:r>
      <w:r>
        <w:t>length</w:t>
      </w:r>
      <w:r>
        <w:rPr>
          <w:spacing w:val="-10"/>
        </w:rPr>
        <w:t xml:space="preserve"> </w:t>
      </w:r>
      <w:r>
        <w:t>represents</w:t>
      </w:r>
      <w:r>
        <w:rPr>
          <w:spacing w:val="-13"/>
        </w:rPr>
        <w:t xml:space="preserve"> </w:t>
      </w:r>
      <w:r>
        <w:t>the</w:t>
      </w:r>
      <w:r>
        <w:rPr>
          <w:spacing w:val="-12"/>
        </w:rPr>
        <w:t xml:space="preserve"> </w:t>
      </w:r>
      <w:r>
        <w:t>number</w:t>
      </w:r>
      <w:r>
        <w:rPr>
          <w:spacing w:val="-11"/>
        </w:rPr>
        <w:t xml:space="preserve"> </w:t>
      </w:r>
      <w:r>
        <w:t>of</w:t>
      </w:r>
      <w:r>
        <w:rPr>
          <w:spacing w:val="-12"/>
        </w:rPr>
        <w:t xml:space="preserve"> </w:t>
      </w:r>
      <w:r>
        <w:t>vehicles</w:t>
      </w:r>
      <w:r>
        <w:rPr>
          <w:spacing w:val="-12"/>
        </w:rPr>
        <w:t xml:space="preserve"> </w:t>
      </w:r>
      <w:r>
        <w:t>waiting</w:t>
      </w:r>
      <w:r>
        <w:rPr>
          <w:spacing w:val="-14"/>
        </w:rPr>
        <w:t xml:space="preserve"> </w:t>
      </w:r>
      <w:r>
        <w:t>at</w:t>
      </w:r>
      <w:r>
        <w:rPr>
          <w:spacing w:val="-12"/>
        </w:rPr>
        <w:t xml:space="preserve"> </w:t>
      </w:r>
      <w:r>
        <w:t>the</w:t>
      </w:r>
      <w:r>
        <w:rPr>
          <w:spacing w:val="-12"/>
        </w:rPr>
        <w:t xml:space="preserve"> </w:t>
      </w:r>
      <w:r>
        <w:t>intersection</w:t>
      </w:r>
      <w:r>
        <w:rPr>
          <w:spacing w:val="-11"/>
        </w:rPr>
        <w:t xml:space="preserve"> </w:t>
      </w:r>
      <w:r>
        <w:t>at</w:t>
      </w:r>
      <w:r>
        <w:rPr>
          <w:spacing w:val="-12"/>
        </w:rPr>
        <w:t xml:space="preserve"> </w:t>
      </w:r>
      <w:r>
        <w:t>a</w:t>
      </w:r>
      <w:r>
        <w:rPr>
          <w:spacing w:val="-13"/>
        </w:rPr>
        <w:t xml:space="preserve"> </w:t>
      </w:r>
      <w:r>
        <w:t>given time</w:t>
      </w:r>
      <w:r>
        <w:rPr>
          <w:spacing w:val="-2"/>
        </w:rPr>
        <w:t xml:space="preserve"> </w:t>
      </w:r>
      <w:r>
        <w:t>step.</w:t>
      </w:r>
      <w:r>
        <w:rPr>
          <w:spacing w:val="-2"/>
        </w:rPr>
        <w:t xml:space="preserve"> </w:t>
      </w:r>
      <w:r>
        <w:t>During</w:t>
      </w:r>
      <w:r>
        <w:rPr>
          <w:spacing w:val="-2"/>
        </w:rPr>
        <w:t xml:space="preserve"> </w:t>
      </w:r>
      <w:r>
        <w:t>the</w:t>
      </w:r>
      <w:r>
        <w:rPr>
          <w:spacing w:val="-2"/>
        </w:rPr>
        <w:t xml:space="preserve"> </w:t>
      </w:r>
      <w:r>
        <w:t>simulation,</w:t>
      </w:r>
      <w:r>
        <w:rPr>
          <w:spacing w:val="-2"/>
        </w:rPr>
        <w:t xml:space="preserve"> </w:t>
      </w:r>
      <w:r>
        <w:t>the</w:t>
      </w:r>
      <w:r>
        <w:rPr>
          <w:spacing w:val="-2"/>
        </w:rPr>
        <w:t xml:space="preserve"> </w:t>
      </w:r>
      <w:r>
        <w:t>queue</w:t>
      </w:r>
      <w:r>
        <w:rPr>
          <w:spacing w:val="-2"/>
        </w:rPr>
        <w:t xml:space="preserve"> </w:t>
      </w:r>
      <w:r>
        <w:t>length</w:t>
      </w:r>
      <w:r>
        <w:rPr>
          <w:spacing w:val="-2"/>
        </w:rPr>
        <w:t xml:space="preserve"> </w:t>
      </w:r>
      <w:r>
        <w:t>is</w:t>
      </w:r>
      <w:r>
        <w:rPr>
          <w:spacing w:val="-3"/>
        </w:rPr>
        <w:t xml:space="preserve"> </w:t>
      </w:r>
      <w:r>
        <w:t>recorded</w:t>
      </w:r>
      <w:r>
        <w:rPr>
          <w:spacing w:val="-2"/>
        </w:rPr>
        <w:t xml:space="preserve"> </w:t>
      </w:r>
      <w:r>
        <w:t>at each time</w:t>
      </w:r>
      <w:r>
        <w:rPr>
          <w:spacing w:val="-2"/>
        </w:rPr>
        <w:t xml:space="preserve"> </w:t>
      </w:r>
      <w:r>
        <w:t>step</w:t>
      </w:r>
      <w:r>
        <w:rPr>
          <w:spacing w:val="-2"/>
        </w:rPr>
        <w:t xml:space="preserve"> </w:t>
      </w:r>
      <w:r>
        <w:t>and averaged over the entire episode.</w:t>
      </w:r>
    </w:p>
    <w:p w14:paraId="4156365D">
      <w:pPr>
        <w:pStyle w:val="5"/>
        <w:spacing w:before="234"/>
        <w:ind w:right="149"/>
        <w:jc w:val="both"/>
        <w:rPr>
          <w:sz w:val="26"/>
        </w:rPr>
      </w:pPr>
      <w:r>
        <w:t>Average queue length provides insight</w:t>
      </w:r>
      <w:r>
        <w:rPr>
          <w:spacing w:val="-2"/>
        </w:rPr>
        <w:t xml:space="preserve"> </w:t>
      </w:r>
      <w:r>
        <w:t>into congestion buildup and traffic</w:t>
      </w:r>
      <w:r>
        <w:rPr>
          <w:spacing w:val="-2"/>
        </w:rPr>
        <w:t xml:space="preserve"> </w:t>
      </w:r>
      <w:r>
        <w:t>stability. Lower queue lengths indicate better traffic flow and reduced congestion</w:t>
      </w:r>
      <w:r>
        <w:rPr>
          <w:sz w:val="26"/>
        </w:rPr>
        <w:t>.</w:t>
      </w:r>
    </w:p>
    <w:p w14:paraId="184F84A2">
      <w:pPr>
        <w:pStyle w:val="5"/>
        <w:spacing w:after="0"/>
        <w:jc w:val="both"/>
        <w:rPr>
          <w:sz w:val="26"/>
        </w:rPr>
        <w:sectPr>
          <w:pgSz w:w="11910" w:h="16830"/>
          <w:pgMar w:top="142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2034E70D">
      <w:pPr>
        <w:pStyle w:val="5"/>
        <w:ind w:left="0"/>
      </w:pPr>
    </w:p>
    <w:p w14:paraId="321D1D82">
      <w:pPr>
        <w:pStyle w:val="5"/>
        <w:ind w:left="0"/>
      </w:pPr>
    </w:p>
    <w:p w14:paraId="3D4A0B11">
      <w:pPr>
        <w:pStyle w:val="5"/>
        <w:ind w:left="0"/>
      </w:pPr>
    </w:p>
    <w:p w14:paraId="7E0F2E5C">
      <w:pPr>
        <w:pStyle w:val="5"/>
        <w:ind w:left="0"/>
      </w:pPr>
    </w:p>
    <w:p w14:paraId="040C9935">
      <w:pPr>
        <w:pStyle w:val="5"/>
        <w:ind w:left="0"/>
      </w:pPr>
    </w:p>
    <w:p w14:paraId="4B9BF488">
      <w:pPr>
        <w:pStyle w:val="5"/>
        <w:ind w:left="0"/>
      </w:pPr>
    </w:p>
    <w:p w14:paraId="7D98B677">
      <w:pPr>
        <w:pStyle w:val="5"/>
        <w:ind w:left="0"/>
      </w:pPr>
    </w:p>
    <w:p w14:paraId="5162B327">
      <w:pPr>
        <w:pStyle w:val="5"/>
        <w:ind w:left="0"/>
      </w:pPr>
    </w:p>
    <w:p w14:paraId="4F498B51">
      <w:pPr>
        <w:pStyle w:val="5"/>
        <w:spacing w:before="56"/>
        <w:ind w:left="0"/>
      </w:pPr>
    </w:p>
    <w:p w14:paraId="3C73C270">
      <w:pPr>
        <w:pStyle w:val="2"/>
        <w:numPr>
          <w:ilvl w:val="1"/>
          <w:numId w:val="33"/>
        </w:numPr>
        <w:tabs>
          <w:tab w:val="left" w:pos="630"/>
        </w:tabs>
        <w:spacing w:before="0" w:after="0" w:line="240" w:lineRule="auto"/>
        <w:ind w:left="630" w:right="0" w:hanging="492"/>
        <w:jc w:val="both"/>
      </w:pPr>
      <w:r>
        <w:drawing>
          <wp:anchor distT="0" distB="0" distL="0" distR="0" simplePos="0" relativeHeight="251666432" behindDoc="0" locked="0" layoutInCell="1" allowOverlap="1">
            <wp:simplePos x="0" y="0"/>
            <wp:positionH relativeFrom="page">
              <wp:posOffset>2694305</wp:posOffset>
            </wp:positionH>
            <wp:positionV relativeFrom="paragraph">
              <wp:posOffset>-1878965</wp:posOffset>
            </wp:positionV>
            <wp:extent cx="2670175" cy="4011295"/>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2670047" cy="4011167"/>
                    </a:xfrm>
                    <a:prstGeom prst="rect">
                      <a:avLst/>
                    </a:prstGeom>
                  </pic:spPr>
                </pic:pic>
              </a:graphicData>
            </a:graphic>
          </wp:anchor>
        </w:drawing>
      </w:r>
      <w:bookmarkStart w:id="156" w:name="2.3. Cumulative Reward&#13;"/>
      <w:bookmarkEnd w:id="156"/>
      <w:bookmarkStart w:id="157" w:name="_bookmark77"/>
      <w:bookmarkEnd w:id="157"/>
      <w:r>
        <w:t>Cumulative</w:t>
      </w:r>
      <w:r>
        <w:rPr>
          <w:spacing w:val="-1"/>
        </w:rPr>
        <w:t xml:space="preserve"> </w:t>
      </w:r>
      <w:r>
        <w:rPr>
          <w:spacing w:val="-2"/>
        </w:rPr>
        <w:t>Reward</w:t>
      </w:r>
    </w:p>
    <w:p w14:paraId="4996B30C">
      <w:pPr>
        <w:pStyle w:val="5"/>
        <w:spacing w:before="57"/>
        <w:ind w:right="150"/>
        <w:jc w:val="both"/>
      </w:pPr>
      <w:r>
        <w:t>Cumulative reward is</w:t>
      </w:r>
      <w:r>
        <w:rPr>
          <w:spacing w:val="-3"/>
        </w:rPr>
        <w:t xml:space="preserve"> </w:t>
      </w:r>
      <w:r>
        <w:t>used to evaluate</w:t>
      </w:r>
      <w:r>
        <w:rPr>
          <w:spacing w:val="-2"/>
        </w:rPr>
        <w:t xml:space="preserve"> </w:t>
      </w:r>
      <w:r>
        <w:t>the learning performance of the DQN</w:t>
      </w:r>
      <w:r>
        <w:rPr>
          <w:spacing w:val="-3"/>
        </w:rPr>
        <w:t xml:space="preserve"> </w:t>
      </w:r>
      <w:r>
        <w:t>agent. The reward function is designed to penalize traffic congestion, typically based on vehicle waiting time or queue length.</w:t>
      </w:r>
    </w:p>
    <w:p w14:paraId="1F48DC1B">
      <w:pPr>
        <w:pStyle w:val="5"/>
        <w:spacing w:before="241"/>
      </w:pPr>
      <w:r>
        <w:t>The cumulative reward over an episode is</w:t>
      </w:r>
      <w:r>
        <w:rPr>
          <w:spacing w:val="-1"/>
        </w:rPr>
        <w:t xml:space="preserve"> </w:t>
      </w:r>
      <w:r>
        <w:t xml:space="preserve">calculated </w:t>
      </w:r>
      <w:r>
        <w:rPr>
          <w:spacing w:val="-5"/>
        </w:rPr>
        <w:t>as:</w:t>
      </w:r>
    </w:p>
    <w:p w14:paraId="360AE471">
      <w:pPr>
        <w:pStyle w:val="5"/>
        <w:ind w:left="0"/>
      </w:pPr>
    </w:p>
    <w:p w14:paraId="5F8B0456">
      <w:pPr>
        <w:pStyle w:val="5"/>
        <w:ind w:left="0"/>
      </w:pPr>
    </w:p>
    <w:p w14:paraId="6C259BC8">
      <w:pPr>
        <w:pStyle w:val="5"/>
        <w:ind w:left="0"/>
      </w:pPr>
    </w:p>
    <w:p w14:paraId="3106DABD">
      <w:pPr>
        <w:pStyle w:val="5"/>
        <w:ind w:left="0"/>
      </w:pPr>
    </w:p>
    <w:p w14:paraId="6E2B7D33">
      <w:pPr>
        <w:pStyle w:val="5"/>
        <w:spacing w:before="70"/>
        <w:ind w:left="0"/>
      </w:pPr>
    </w:p>
    <w:p w14:paraId="701E6B6D">
      <w:pPr>
        <w:pStyle w:val="5"/>
      </w:pPr>
      <w:r>
        <w:t>where</w:t>
      </w:r>
      <w:r>
        <w:rPr>
          <w:spacing w:val="-1"/>
        </w:rPr>
        <w:t xml:space="preserve"> </w:t>
      </w:r>
      <w:r>
        <w:t>r(t)is</w:t>
      </w:r>
      <w:r>
        <w:rPr>
          <w:spacing w:val="1"/>
        </w:rPr>
        <w:t xml:space="preserve"> </w:t>
      </w:r>
      <w:r>
        <w:t>the</w:t>
      </w:r>
      <w:r>
        <w:rPr>
          <w:spacing w:val="-1"/>
        </w:rPr>
        <w:t xml:space="preserve"> </w:t>
      </w:r>
      <w:r>
        <w:t>reward</w:t>
      </w:r>
      <w:r>
        <w:rPr>
          <w:spacing w:val="-1"/>
        </w:rPr>
        <w:t xml:space="preserve"> </w:t>
      </w:r>
      <w:r>
        <w:t>at</w:t>
      </w:r>
      <w:r>
        <w:rPr>
          <w:spacing w:val="-1"/>
        </w:rPr>
        <w:t xml:space="preserve"> </w:t>
      </w:r>
      <w:r>
        <w:t>time</w:t>
      </w:r>
      <w:r>
        <w:rPr>
          <w:spacing w:val="-1"/>
        </w:rPr>
        <w:t xml:space="preserve"> </w:t>
      </w:r>
      <w:r>
        <w:t>step ttt,</w:t>
      </w:r>
      <w:r>
        <w:rPr>
          <w:spacing w:val="-1"/>
        </w:rPr>
        <w:t xml:space="preserve"> </w:t>
      </w:r>
      <w:r>
        <w:t>and</w:t>
      </w:r>
      <w:r>
        <w:rPr>
          <w:spacing w:val="-1"/>
        </w:rPr>
        <w:t xml:space="preserve"> </w:t>
      </w:r>
      <w:r>
        <w:t>T</w:t>
      </w:r>
      <w:r>
        <w:rPr>
          <w:spacing w:val="-4"/>
        </w:rPr>
        <w:t xml:space="preserve"> </w:t>
      </w:r>
      <w:r>
        <w:t>is</w:t>
      </w:r>
      <w:r>
        <w:rPr>
          <w:spacing w:val="1"/>
        </w:rPr>
        <w:t xml:space="preserve"> </w:t>
      </w:r>
      <w:r>
        <w:t>the</w:t>
      </w:r>
      <w:r>
        <w:rPr>
          <w:spacing w:val="-1"/>
        </w:rPr>
        <w:t xml:space="preserve"> </w:t>
      </w:r>
      <w:r>
        <w:t xml:space="preserve">episode </w:t>
      </w:r>
      <w:r>
        <w:rPr>
          <w:spacing w:val="-2"/>
        </w:rPr>
        <w:t>length.</w:t>
      </w:r>
    </w:p>
    <w:p w14:paraId="4B1B6E24">
      <w:pPr>
        <w:pStyle w:val="5"/>
        <w:spacing w:before="239"/>
      </w:pPr>
      <w:r>
        <w:t>An increasing cumulative reward over training episodes indicates that the agent is learning an effective traffic control policy.</w:t>
      </w:r>
    </w:p>
    <w:p w14:paraId="1D28CFB1">
      <w:pPr>
        <w:pStyle w:val="2"/>
        <w:numPr>
          <w:ilvl w:val="0"/>
          <w:numId w:val="33"/>
        </w:numPr>
        <w:tabs>
          <w:tab w:val="left" w:pos="418"/>
        </w:tabs>
        <w:spacing w:before="245" w:after="0" w:line="240" w:lineRule="auto"/>
        <w:ind w:left="418" w:right="0" w:hanging="280"/>
        <w:jc w:val="both"/>
      </w:pPr>
      <w:bookmarkStart w:id="158" w:name="3. Results and Analysis&#13;"/>
      <w:bookmarkEnd w:id="158"/>
      <w:bookmarkStart w:id="159" w:name="_bookmark78"/>
      <w:bookmarkEnd w:id="159"/>
      <w:r>
        <w:t>Results</w:t>
      </w:r>
      <w:r>
        <w:rPr>
          <w:spacing w:val="-7"/>
        </w:rPr>
        <w:t xml:space="preserve"> </w:t>
      </w:r>
      <w:r>
        <w:t>and</w:t>
      </w:r>
      <w:r>
        <w:rPr>
          <w:spacing w:val="-4"/>
        </w:rPr>
        <w:t xml:space="preserve"> </w:t>
      </w:r>
      <w:r>
        <w:rPr>
          <w:spacing w:val="-2"/>
        </w:rPr>
        <w:t>Analysis</w:t>
      </w:r>
    </w:p>
    <w:p w14:paraId="49223342">
      <w:pPr>
        <w:pStyle w:val="2"/>
        <w:numPr>
          <w:ilvl w:val="1"/>
          <w:numId w:val="33"/>
        </w:numPr>
        <w:tabs>
          <w:tab w:val="left" w:pos="630"/>
        </w:tabs>
        <w:spacing w:before="177" w:after="0" w:line="240" w:lineRule="auto"/>
        <w:ind w:left="630" w:right="0" w:hanging="492"/>
        <w:jc w:val="left"/>
      </w:pPr>
      <w:bookmarkStart w:id="160" w:name="3.1. Performance Comparison&#13;"/>
      <w:bookmarkEnd w:id="160"/>
      <w:bookmarkStart w:id="161" w:name="_bookmark79"/>
      <w:bookmarkEnd w:id="161"/>
      <w:r>
        <w:t>Performance</w:t>
      </w:r>
      <w:r>
        <w:rPr>
          <w:spacing w:val="-3"/>
        </w:rPr>
        <w:t xml:space="preserve"> </w:t>
      </w:r>
      <w:r>
        <w:rPr>
          <w:spacing w:val="-2"/>
        </w:rPr>
        <w:t>Comparison</w:t>
      </w:r>
    </w:p>
    <w:p w14:paraId="5C4FAD3E">
      <w:pPr>
        <w:pStyle w:val="5"/>
        <w:spacing w:before="57" w:line="242" w:lineRule="auto"/>
        <w:ind w:right="251"/>
        <w:jc w:val="both"/>
      </w:pPr>
      <w:r>
        <w:t>The</w:t>
      </w:r>
      <w:r>
        <w:rPr>
          <w:spacing w:val="-3"/>
        </w:rPr>
        <w:t xml:space="preserve"> </w:t>
      </w:r>
      <w:r>
        <w:t>performance</w:t>
      </w:r>
      <w:r>
        <w:rPr>
          <w:spacing w:val="-3"/>
        </w:rPr>
        <w:t xml:space="preserve"> </w:t>
      </w:r>
      <w:r>
        <w:t>of</w:t>
      </w:r>
      <w:r>
        <w:rPr>
          <w:spacing w:val="-3"/>
        </w:rPr>
        <w:t xml:space="preserve"> </w:t>
      </w:r>
      <w:r>
        <w:t>the</w:t>
      </w:r>
      <w:r>
        <w:rPr>
          <w:spacing w:val="-3"/>
        </w:rPr>
        <w:t xml:space="preserve"> </w:t>
      </w:r>
      <w:r>
        <w:t>DQN-based</w:t>
      </w:r>
      <w:r>
        <w:rPr>
          <w:spacing w:val="-3"/>
        </w:rPr>
        <w:t xml:space="preserve"> </w:t>
      </w:r>
      <w:r>
        <w:t>traffic</w:t>
      </w:r>
      <w:r>
        <w:rPr>
          <w:spacing w:val="-6"/>
        </w:rPr>
        <w:t xml:space="preserve"> </w:t>
      </w:r>
      <w:r>
        <w:t>light</w:t>
      </w:r>
      <w:r>
        <w:rPr>
          <w:spacing w:val="-3"/>
        </w:rPr>
        <w:t xml:space="preserve"> </w:t>
      </w:r>
      <w:r>
        <w:t>controller</w:t>
      </w:r>
      <w:r>
        <w:rPr>
          <w:spacing w:val="-4"/>
        </w:rPr>
        <w:t xml:space="preserve"> </w:t>
      </w:r>
      <w:r>
        <w:t>is</w:t>
      </w:r>
      <w:r>
        <w:rPr>
          <w:spacing w:val="-1"/>
        </w:rPr>
        <w:t xml:space="preserve"> </w:t>
      </w:r>
      <w:r>
        <w:t>compared</w:t>
      </w:r>
      <w:r>
        <w:rPr>
          <w:spacing w:val="-3"/>
        </w:rPr>
        <w:t xml:space="preserve"> </w:t>
      </w:r>
      <w:r>
        <w:t>against</w:t>
      </w:r>
      <w:r>
        <w:rPr>
          <w:spacing w:val="-3"/>
        </w:rPr>
        <w:t xml:space="preserve"> </w:t>
      </w:r>
      <w:r>
        <w:t>the fixed-time baseline using the evaluation metrics described above.</w:t>
      </w:r>
    </w:p>
    <w:p w14:paraId="79B95AA9">
      <w:pPr>
        <w:pStyle w:val="5"/>
        <w:spacing w:before="235"/>
      </w:pPr>
      <w:r>
        <w:t>Experimental</w:t>
      </w:r>
      <w:r>
        <w:rPr>
          <w:spacing w:val="-2"/>
        </w:rPr>
        <w:t xml:space="preserve"> </w:t>
      </w:r>
      <w:r>
        <w:t>results</w:t>
      </w:r>
      <w:r>
        <w:rPr>
          <w:spacing w:val="-5"/>
        </w:rPr>
        <w:t xml:space="preserve"> </w:t>
      </w:r>
      <w:r>
        <w:t>show</w:t>
      </w:r>
      <w:r>
        <w:rPr>
          <w:spacing w:val="-3"/>
        </w:rPr>
        <w:t xml:space="preserve"> </w:t>
      </w:r>
      <w:r>
        <w:t>that</w:t>
      </w:r>
      <w:r>
        <w:rPr>
          <w:spacing w:val="-1"/>
        </w:rPr>
        <w:t xml:space="preserve"> </w:t>
      </w:r>
      <w:r>
        <w:t>the</w:t>
      </w:r>
      <w:r>
        <w:rPr>
          <w:spacing w:val="-2"/>
        </w:rPr>
        <w:t xml:space="preserve"> </w:t>
      </w:r>
      <w:r>
        <w:t>DQN-based</w:t>
      </w:r>
      <w:r>
        <w:rPr>
          <w:spacing w:val="-2"/>
        </w:rPr>
        <w:t xml:space="preserve"> </w:t>
      </w:r>
      <w:r>
        <w:t>approach</w:t>
      </w:r>
      <w:r>
        <w:rPr>
          <w:spacing w:val="-1"/>
        </w:rPr>
        <w:t xml:space="preserve"> </w:t>
      </w:r>
      <w:r>
        <w:rPr>
          <w:spacing w:val="-2"/>
        </w:rPr>
        <w:t>achieves:</w:t>
      </w:r>
    </w:p>
    <w:p w14:paraId="12CDBA11">
      <w:pPr>
        <w:pStyle w:val="11"/>
        <w:numPr>
          <w:ilvl w:val="2"/>
          <w:numId w:val="33"/>
        </w:numPr>
        <w:tabs>
          <w:tab w:val="left" w:pos="857"/>
        </w:tabs>
        <w:spacing w:before="239" w:after="0" w:line="240" w:lineRule="auto"/>
        <w:ind w:left="857" w:right="0" w:hanging="359"/>
        <w:jc w:val="left"/>
        <w:rPr>
          <w:sz w:val="28"/>
        </w:rPr>
      </w:pPr>
      <w:r>
        <w:rPr>
          <w:sz w:val="28"/>
        </w:rPr>
        <w:t xml:space="preserve">Lower average vehicle waiting </w:t>
      </w:r>
      <w:r>
        <w:rPr>
          <w:spacing w:val="-4"/>
          <w:sz w:val="28"/>
        </w:rPr>
        <w:t>time</w:t>
      </w:r>
    </w:p>
    <w:p w14:paraId="2E551B6F">
      <w:pPr>
        <w:pStyle w:val="11"/>
        <w:numPr>
          <w:ilvl w:val="2"/>
          <w:numId w:val="33"/>
        </w:numPr>
        <w:tabs>
          <w:tab w:val="left" w:pos="857"/>
        </w:tabs>
        <w:spacing w:before="1" w:after="0" w:line="322" w:lineRule="exact"/>
        <w:ind w:left="857" w:right="0" w:hanging="359"/>
        <w:jc w:val="left"/>
        <w:rPr>
          <w:sz w:val="28"/>
        </w:rPr>
      </w:pPr>
      <w:r>
        <w:rPr>
          <w:sz w:val="28"/>
        </w:rPr>
        <w:t>Shorter</w:t>
      </w:r>
      <w:r>
        <w:rPr>
          <w:spacing w:val="-1"/>
          <w:sz w:val="28"/>
        </w:rPr>
        <w:t xml:space="preserve"> </w:t>
      </w:r>
      <w:r>
        <w:rPr>
          <w:sz w:val="28"/>
        </w:rPr>
        <w:t xml:space="preserve">average queue </w:t>
      </w:r>
      <w:r>
        <w:rPr>
          <w:spacing w:val="-2"/>
          <w:sz w:val="28"/>
        </w:rPr>
        <w:t>length</w:t>
      </w:r>
    </w:p>
    <w:p w14:paraId="2D89496F">
      <w:pPr>
        <w:pStyle w:val="11"/>
        <w:numPr>
          <w:ilvl w:val="2"/>
          <w:numId w:val="33"/>
        </w:numPr>
        <w:tabs>
          <w:tab w:val="left" w:pos="857"/>
        </w:tabs>
        <w:spacing w:before="0" w:after="0" w:line="322" w:lineRule="exact"/>
        <w:ind w:left="857" w:right="0" w:hanging="359"/>
        <w:jc w:val="left"/>
        <w:rPr>
          <w:sz w:val="28"/>
        </w:rPr>
      </w:pPr>
      <w:r>
        <w:rPr>
          <w:sz w:val="28"/>
        </w:rPr>
        <w:t>Higher</w:t>
      </w:r>
      <w:r>
        <w:rPr>
          <w:spacing w:val="-1"/>
          <w:sz w:val="28"/>
        </w:rPr>
        <w:t xml:space="preserve"> </w:t>
      </w:r>
      <w:r>
        <w:rPr>
          <w:sz w:val="28"/>
        </w:rPr>
        <w:t>cumulative reward compared</w:t>
      </w:r>
      <w:r>
        <w:rPr>
          <w:spacing w:val="-2"/>
          <w:sz w:val="28"/>
        </w:rPr>
        <w:t xml:space="preserve"> </w:t>
      </w:r>
      <w:r>
        <w:rPr>
          <w:sz w:val="28"/>
        </w:rPr>
        <w:t>to</w:t>
      </w:r>
      <w:r>
        <w:rPr>
          <w:spacing w:val="-2"/>
          <w:sz w:val="28"/>
        </w:rPr>
        <w:t xml:space="preserve"> </w:t>
      </w:r>
      <w:r>
        <w:rPr>
          <w:sz w:val="28"/>
        </w:rPr>
        <w:t>the</w:t>
      </w:r>
      <w:r>
        <w:rPr>
          <w:spacing w:val="-2"/>
          <w:sz w:val="28"/>
        </w:rPr>
        <w:t xml:space="preserve"> </w:t>
      </w:r>
      <w:r>
        <w:rPr>
          <w:sz w:val="28"/>
        </w:rPr>
        <w:t xml:space="preserve">fixed-time </w:t>
      </w:r>
      <w:r>
        <w:rPr>
          <w:spacing w:val="-2"/>
          <w:sz w:val="28"/>
        </w:rPr>
        <w:t>method</w:t>
      </w:r>
    </w:p>
    <w:p w14:paraId="1BA3025B">
      <w:pPr>
        <w:pStyle w:val="5"/>
        <w:spacing w:before="162"/>
      </w:pPr>
      <w:r>
        <w:t>These</w:t>
      </w:r>
      <w:r>
        <w:rPr>
          <w:spacing w:val="-4"/>
        </w:rPr>
        <w:t xml:space="preserve"> </w:t>
      </w:r>
      <w:r>
        <w:t>improvements</w:t>
      </w:r>
      <w:r>
        <w:rPr>
          <w:spacing w:val="-6"/>
        </w:rPr>
        <w:t xml:space="preserve"> </w:t>
      </w:r>
      <w:r>
        <w:t>demonstrate</w:t>
      </w:r>
      <w:r>
        <w:rPr>
          <w:spacing w:val="-3"/>
        </w:rPr>
        <w:t xml:space="preserve"> </w:t>
      </w:r>
      <w:r>
        <w:t>the</w:t>
      </w:r>
      <w:r>
        <w:rPr>
          <w:spacing w:val="-3"/>
        </w:rPr>
        <w:t xml:space="preserve"> </w:t>
      </w:r>
      <w:r>
        <w:t>ability</w:t>
      </w:r>
      <w:r>
        <w:rPr>
          <w:spacing w:val="-3"/>
        </w:rPr>
        <w:t xml:space="preserve"> </w:t>
      </w:r>
      <w:r>
        <w:t>of</w:t>
      </w:r>
      <w:r>
        <w:rPr>
          <w:spacing w:val="-3"/>
        </w:rPr>
        <w:t xml:space="preserve"> </w:t>
      </w:r>
      <w:r>
        <w:t>the</w:t>
      </w:r>
      <w:r>
        <w:rPr>
          <w:spacing w:val="-3"/>
        </w:rPr>
        <w:t xml:space="preserve"> </w:t>
      </w:r>
      <w:r>
        <w:t>DQN</w:t>
      </w:r>
      <w:r>
        <w:rPr>
          <w:spacing w:val="-4"/>
        </w:rPr>
        <w:t xml:space="preserve"> </w:t>
      </w:r>
      <w:r>
        <w:t>agent</w:t>
      </w:r>
      <w:r>
        <w:rPr>
          <w:spacing w:val="-3"/>
        </w:rPr>
        <w:t xml:space="preserve"> </w:t>
      </w:r>
      <w:r>
        <w:t>to</w:t>
      </w:r>
      <w:r>
        <w:rPr>
          <w:spacing w:val="-3"/>
        </w:rPr>
        <w:t xml:space="preserve"> </w:t>
      </w:r>
      <w:r>
        <w:t>adapt</w:t>
      </w:r>
      <w:r>
        <w:rPr>
          <w:spacing w:val="-3"/>
        </w:rPr>
        <w:t xml:space="preserve"> </w:t>
      </w:r>
      <w:r>
        <w:t>signal</w:t>
      </w:r>
      <w:r>
        <w:rPr>
          <w:spacing w:val="-3"/>
        </w:rPr>
        <w:t xml:space="preserve"> </w:t>
      </w:r>
      <w:r>
        <w:t>tim- ing based on real-time traffic conditions, unlike the static baseline strategy.</w:t>
      </w:r>
    </w:p>
    <w:p w14:paraId="5481CA26">
      <w:pPr>
        <w:pStyle w:val="2"/>
        <w:spacing w:before="240"/>
        <w:ind w:left="138" w:firstLine="0"/>
      </w:pPr>
      <w:r>
        <w:rPr>
          <w:color w:val="000000"/>
          <w:shd w:val="clear" w:color="auto" w:fill="F3F3F3"/>
        </w:rPr>
        <w:t>DQN</w:t>
      </w:r>
      <w:r>
        <w:rPr>
          <w:color w:val="000000"/>
          <w:spacing w:val="-3"/>
          <w:shd w:val="clear" w:color="auto" w:fill="F3F3F3"/>
        </w:rPr>
        <w:t xml:space="preserve"> </w:t>
      </w:r>
      <w:r>
        <w:rPr>
          <w:color w:val="000000"/>
          <w:spacing w:val="-2"/>
          <w:shd w:val="clear" w:color="auto" w:fill="F3F3F3"/>
        </w:rPr>
        <w:t>Results</w:t>
      </w:r>
    </w:p>
    <w:p w14:paraId="3E179EAC">
      <w:pPr>
        <w:pStyle w:val="5"/>
        <w:spacing w:before="239" w:line="242" w:lineRule="auto"/>
      </w:pPr>
      <w:r>
        <w:rPr>
          <w:color w:val="000000"/>
          <w:shd w:val="clear" w:color="auto" w:fill="F3F3F3"/>
        </w:rPr>
        <w:t>Episode</w:t>
      </w:r>
      <w:r>
        <w:rPr>
          <w:color w:val="000000"/>
          <w:spacing w:val="-1"/>
          <w:shd w:val="clear" w:color="auto" w:fill="F3F3F3"/>
        </w:rPr>
        <w:t xml:space="preserve"> </w:t>
      </w:r>
      <w:r>
        <w:rPr>
          <w:color w:val="000000"/>
          <w:shd w:val="clear" w:color="auto" w:fill="F3F3F3"/>
        </w:rPr>
        <w:t>|</w:t>
      </w:r>
      <w:r>
        <w:rPr>
          <w:color w:val="000000"/>
          <w:spacing w:val="-4"/>
          <w:shd w:val="clear" w:color="auto" w:fill="F3F3F3"/>
        </w:rPr>
        <w:t xml:space="preserve"> </w:t>
      </w:r>
      <w:r>
        <w:rPr>
          <w:color w:val="000000"/>
          <w:shd w:val="clear" w:color="auto" w:fill="F3F3F3"/>
        </w:rPr>
        <w:t>Avg_Queue</w:t>
      </w:r>
      <w:r>
        <w:rPr>
          <w:color w:val="000000"/>
          <w:spacing w:val="-3"/>
          <w:shd w:val="clear" w:color="auto" w:fill="F3F3F3"/>
        </w:rPr>
        <w:t xml:space="preserve"> </w:t>
      </w:r>
      <w:r>
        <w:rPr>
          <w:color w:val="000000"/>
          <w:shd w:val="clear" w:color="auto" w:fill="F3F3F3"/>
        </w:rPr>
        <w:t>|</w:t>
      </w:r>
      <w:r>
        <w:rPr>
          <w:color w:val="000000"/>
          <w:spacing w:val="-4"/>
          <w:shd w:val="clear" w:color="auto" w:fill="F3F3F3"/>
        </w:rPr>
        <w:t xml:space="preserve"> </w:t>
      </w:r>
      <w:r>
        <w:rPr>
          <w:color w:val="000000"/>
          <w:shd w:val="clear" w:color="auto" w:fill="F3F3F3"/>
        </w:rPr>
        <w:t>Max_Queue</w:t>
      </w:r>
      <w:r>
        <w:rPr>
          <w:color w:val="000000"/>
          <w:spacing w:val="-3"/>
          <w:shd w:val="clear" w:color="auto" w:fill="F3F3F3"/>
        </w:rPr>
        <w:t xml:space="preserve"> </w:t>
      </w:r>
      <w:r>
        <w:rPr>
          <w:color w:val="000000"/>
          <w:shd w:val="clear" w:color="auto" w:fill="F3F3F3"/>
        </w:rPr>
        <w:t>|</w:t>
      </w:r>
      <w:r>
        <w:rPr>
          <w:color w:val="000000"/>
          <w:spacing w:val="-4"/>
          <w:shd w:val="clear" w:color="auto" w:fill="F3F3F3"/>
        </w:rPr>
        <w:t xml:space="preserve"> </w:t>
      </w:r>
      <w:r>
        <w:rPr>
          <w:color w:val="000000"/>
          <w:shd w:val="clear" w:color="auto" w:fill="F3F3F3"/>
        </w:rPr>
        <w:t>Avg_Wait_Time</w:t>
      </w:r>
      <w:r>
        <w:rPr>
          <w:color w:val="000000"/>
          <w:spacing w:val="-3"/>
          <w:shd w:val="clear" w:color="auto" w:fill="F3F3F3"/>
        </w:rPr>
        <w:t xml:space="preserve"> </w:t>
      </w:r>
      <w:r>
        <w:rPr>
          <w:color w:val="000000"/>
          <w:shd w:val="clear" w:color="auto" w:fill="F3F3F3"/>
        </w:rPr>
        <w:t>|</w:t>
      </w:r>
      <w:r>
        <w:rPr>
          <w:color w:val="000000"/>
          <w:spacing w:val="-6"/>
          <w:shd w:val="clear" w:color="auto" w:fill="F3F3F3"/>
        </w:rPr>
        <w:t xml:space="preserve"> </w:t>
      </w:r>
      <w:r>
        <w:rPr>
          <w:color w:val="000000"/>
          <w:shd w:val="clear" w:color="auto" w:fill="F3F3F3"/>
        </w:rPr>
        <w:t>Avg_Speed</w:t>
      </w:r>
      <w:r>
        <w:rPr>
          <w:color w:val="000000"/>
          <w:spacing w:val="-3"/>
          <w:shd w:val="clear" w:color="auto" w:fill="F3F3F3"/>
        </w:rPr>
        <w:t xml:space="preserve"> </w:t>
      </w:r>
      <w:r>
        <w:rPr>
          <w:color w:val="000000"/>
          <w:shd w:val="clear" w:color="auto" w:fill="F3F3F3"/>
        </w:rPr>
        <w:t>|</w:t>
      </w:r>
      <w:r>
        <w:rPr>
          <w:color w:val="000000"/>
          <w:spacing w:val="-4"/>
          <w:shd w:val="clear" w:color="auto" w:fill="F3F3F3"/>
        </w:rPr>
        <w:t xml:space="preserve"> </w:t>
      </w:r>
      <w:r>
        <w:rPr>
          <w:color w:val="000000"/>
          <w:shd w:val="clear" w:color="auto" w:fill="F3F3F3"/>
        </w:rPr>
        <w:t>Cumula-</w:t>
      </w:r>
      <w:r>
        <w:rPr>
          <w:color w:val="000000"/>
        </w:rPr>
        <w:t xml:space="preserve"> </w:t>
      </w:r>
      <w:r>
        <w:rPr>
          <w:color w:val="000000"/>
          <w:spacing w:val="-2"/>
          <w:shd w:val="clear" w:color="auto" w:fill="F3F3F3"/>
        </w:rPr>
        <w:t>tive_Reward</w:t>
      </w:r>
    </w:p>
    <w:p w14:paraId="63F4088F">
      <w:pPr>
        <w:pStyle w:val="5"/>
        <w:spacing w:after="0" w:line="242" w:lineRule="auto"/>
        <w:sectPr>
          <w:pgSz w:w="11910" w:h="16830"/>
          <w:pgMar w:top="142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4FD1E8FF">
      <w:pPr>
        <w:pStyle w:val="5"/>
        <w:spacing w:before="69"/>
        <w:ind w:left="858"/>
      </w:pPr>
      <w:r>
        <w:rPr>
          <w:color w:val="000000"/>
          <w:shd w:val="clear" w:color="auto" w:fill="F3F3F3"/>
        </w:rPr>
        <w:t>1</w:t>
      </w:r>
      <w:r>
        <w:rPr>
          <w:color w:val="000000"/>
          <w:spacing w:val="-3"/>
          <w:shd w:val="clear" w:color="auto" w:fill="F3F3F3"/>
        </w:rPr>
        <w:t xml:space="preserve"> </w:t>
      </w:r>
      <w:r>
        <w:rPr>
          <w:color w:val="000000"/>
          <w:shd w:val="clear" w:color="auto" w:fill="F3F3F3"/>
        </w:rPr>
        <w:t>|</w:t>
      </w:r>
      <w:r>
        <w:rPr>
          <w:color w:val="000000"/>
          <w:spacing w:val="-2"/>
          <w:shd w:val="clear" w:color="auto" w:fill="F3F3F3"/>
        </w:rPr>
        <w:t xml:space="preserve"> </w:t>
      </w:r>
      <w:r>
        <w:rPr>
          <w:color w:val="000000"/>
          <w:shd w:val="clear" w:color="auto" w:fill="F3F3F3"/>
        </w:rPr>
        <w:t>5.03|</w:t>
      </w:r>
      <w:r>
        <w:rPr>
          <w:color w:val="000000"/>
          <w:spacing w:val="-1"/>
          <w:shd w:val="clear" w:color="auto" w:fill="F3F3F3"/>
        </w:rPr>
        <w:t xml:space="preserve"> </w:t>
      </w:r>
      <w:r>
        <w:rPr>
          <w:color w:val="000000"/>
          <w:shd w:val="clear" w:color="auto" w:fill="F3F3F3"/>
        </w:rPr>
        <w:t>9.0</w:t>
      </w:r>
      <w:r>
        <w:rPr>
          <w:color w:val="000000"/>
          <w:spacing w:val="-1"/>
          <w:shd w:val="clear" w:color="auto" w:fill="F3F3F3"/>
        </w:rPr>
        <w:t xml:space="preserve"> </w:t>
      </w:r>
      <w:r>
        <w:rPr>
          <w:color w:val="000000"/>
          <w:shd w:val="clear" w:color="auto" w:fill="F3F3F3"/>
        </w:rPr>
        <w:t>|</w:t>
      </w:r>
      <w:r>
        <w:rPr>
          <w:color w:val="000000"/>
          <w:spacing w:val="-1"/>
          <w:shd w:val="clear" w:color="auto" w:fill="F3F3F3"/>
        </w:rPr>
        <w:t xml:space="preserve"> </w:t>
      </w:r>
      <w:r>
        <w:rPr>
          <w:color w:val="000000"/>
          <w:shd w:val="clear" w:color="auto" w:fill="F3F3F3"/>
        </w:rPr>
        <w:t>2.17|</w:t>
      </w:r>
      <w:r>
        <w:rPr>
          <w:color w:val="000000"/>
          <w:spacing w:val="-2"/>
          <w:shd w:val="clear" w:color="auto" w:fill="F3F3F3"/>
        </w:rPr>
        <w:t xml:space="preserve"> </w:t>
      </w:r>
      <w:r>
        <w:rPr>
          <w:color w:val="000000"/>
          <w:shd w:val="clear" w:color="auto" w:fill="F3F3F3"/>
        </w:rPr>
        <w:t>1.89|</w:t>
      </w:r>
      <w:r>
        <w:rPr>
          <w:color w:val="000000"/>
          <w:spacing w:val="-2"/>
          <w:shd w:val="clear" w:color="auto" w:fill="F3F3F3"/>
        </w:rPr>
        <w:t xml:space="preserve"> </w:t>
      </w:r>
      <w:r>
        <w:rPr>
          <w:color w:val="000000"/>
          <w:shd w:val="clear" w:color="auto" w:fill="F3F3F3"/>
        </w:rPr>
        <w:t>-</w:t>
      </w:r>
      <w:r>
        <w:rPr>
          <w:color w:val="000000"/>
          <w:spacing w:val="-2"/>
          <w:shd w:val="clear" w:color="auto" w:fill="F3F3F3"/>
        </w:rPr>
        <w:t>722.23</w:t>
      </w:r>
    </w:p>
    <w:p w14:paraId="5D45E9CC">
      <w:pPr>
        <w:pStyle w:val="5"/>
        <w:spacing w:before="240"/>
        <w:ind w:left="858"/>
      </w:pPr>
      <w:r>
        <w:rPr>
          <w:color w:val="000000"/>
          <w:shd w:val="clear" w:color="auto" w:fill="F3F3F3"/>
        </w:rPr>
        <w:t>2</w:t>
      </w:r>
      <w:r>
        <w:rPr>
          <w:color w:val="000000"/>
          <w:spacing w:val="-2"/>
          <w:shd w:val="clear" w:color="auto" w:fill="F3F3F3"/>
        </w:rPr>
        <w:t xml:space="preserve"> </w:t>
      </w:r>
      <w:r>
        <w:rPr>
          <w:color w:val="000000"/>
          <w:shd w:val="clear" w:color="auto" w:fill="F3F3F3"/>
        </w:rPr>
        <w:t>|</w:t>
      </w:r>
      <w:r>
        <w:rPr>
          <w:color w:val="000000"/>
          <w:spacing w:val="-2"/>
          <w:shd w:val="clear" w:color="auto" w:fill="F3F3F3"/>
        </w:rPr>
        <w:t xml:space="preserve"> </w:t>
      </w:r>
      <w:r>
        <w:rPr>
          <w:color w:val="000000"/>
          <w:shd w:val="clear" w:color="auto" w:fill="F3F3F3"/>
        </w:rPr>
        <w:t>5.03|</w:t>
      </w:r>
      <w:r>
        <w:rPr>
          <w:color w:val="000000"/>
          <w:spacing w:val="-2"/>
          <w:shd w:val="clear" w:color="auto" w:fill="F3F3F3"/>
        </w:rPr>
        <w:t xml:space="preserve"> </w:t>
      </w:r>
      <w:r>
        <w:rPr>
          <w:color w:val="000000"/>
          <w:shd w:val="clear" w:color="auto" w:fill="F3F3F3"/>
        </w:rPr>
        <w:t>9.0</w:t>
      </w:r>
      <w:r>
        <w:rPr>
          <w:color w:val="000000"/>
          <w:spacing w:val="2"/>
          <w:shd w:val="clear" w:color="auto" w:fill="F3F3F3"/>
        </w:rPr>
        <w:t xml:space="preserve"> </w:t>
      </w:r>
      <w:r>
        <w:rPr>
          <w:color w:val="000000"/>
          <w:shd w:val="clear" w:color="auto" w:fill="F3F3F3"/>
        </w:rPr>
        <w:t>|</w:t>
      </w:r>
      <w:r>
        <w:rPr>
          <w:color w:val="000000"/>
          <w:spacing w:val="-2"/>
          <w:shd w:val="clear" w:color="auto" w:fill="F3F3F3"/>
        </w:rPr>
        <w:t xml:space="preserve"> </w:t>
      </w:r>
      <w:r>
        <w:rPr>
          <w:color w:val="000000"/>
          <w:shd w:val="clear" w:color="auto" w:fill="F3F3F3"/>
        </w:rPr>
        <w:t>2.17|</w:t>
      </w:r>
      <w:r>
        <w:rPr>
          <w:color w:val="000000"/>
          <w:spacing w:val="-2"/>
          <w:shd w:val="clear" w:color="auto" w:fill="F3F3F3"/>
        </w:rPr>
        <w:t xml:space="preserve"> </w:t>
      </w:r>
      <w:r>
        <w:rPr>
          <w:color w:val="000000"/>
          <w:shd w:val="clear" w:color="auto" w:fill="F3F3F3"/>
        </w:rPr>
        <w:t>1.89|</w:t>
      </w:r>
      <w:r>
        <w:rPr>
          <w:color w:val="000000"/>
          <w:spacing w:val="-2"/>
          <w:shd w:val="clear" w:color="auto" w:fill="F3F3F3"/>
        </w:rPr>
        <w:t xml:space="preserve"> </w:t>
      </w:r>
      <w:r>
        <w:rPr>
          <w:color w:val="000000"/>
          <w:shd w:val="clear" w:color="auto" w:fill="F3F3F3"/>
        </w:rPr>
        <w:t>-</w:t>
      </w:r>
      <w:r>
        <w:rPr>
          <w:color w:val="000000"/>
          <w:spacing w:val="-2"/>
          <w:shd w:val="clear" w:color="auto" w:fill="F3F3F3"/>
        </w:rPr>
        <w:t>722.23</w:t>
      </w:r>
    </w:p>
    <w:p w14:paraId="113A86C7">
      <w:pPr>
        <w:pStyle w:val="2"/>
        <w:ind w:left="138" w:firstLine="0"/>
      </w:pPr>
      <w:r>
        <w:rPr>
          <w:color w:val="000000"/>
          <w:shd w:val="clear" w:color="auto" w:fill="F3F3F3"/>
        </w:rPr>
        <w:t xml:space="preserve">Fixed-Time </w:t>
      </w:r>
      <w:r>
        <w:rPr>
          <w:color w:val="000000"/>
          <w:spacing w:val="-2"/>
          <w:shd w:val="clear" w:color="auto" w:fill="F3F3F3"/>
        </w:rPr>
        <w:t>Results</w:t>
      </w:r>
    </w:p>
    <w:p w14:paraId="071215F0">
      <w:pPr>
        <w:pStyle w:val="5"/>
        <w:spacing w:before="235" w:line="242" w:lineRule="auto"/>
      </w:pPr>
      <w:r>
        <w:rPr>
          <w:color w:val="000000"/>
          <w:shd w:val="clear" w:color="auto" w:fill="F3F3F3"/>
        </w:rPr>
        <w:t>Episode</w:t>
      </w:r>
      <w:r>
        <w:rPr>
          <w:color w:val="000000"/>
          <w:spacing w:val="-1"/>
          <w:shd w:val="clear" w:color="auto" w:fill="F3F3F3"/>
        </w:rPr>
        <w:t xml:space="preserve"> </w:t>
      </w:r>
      <w:r>
        <w:rPr>
          <w:color w:val="000000"/>
          <w:shd w:val="clear" w:color="auto" w:fill="F3F3F3"/>
        </w:rPr>
        <w:t>|</w:t>
      </w:r>
      <w:r>
        <w:rPr>
          <w:color w:val="000000"/>
          <w:spacing w:val="-4"/>
          <w:shd w:val="clear" w:color="auto" w:fill="F3F3F3"/>
        </w:rPr>
        <w:t xml:space="preserve"> </w:t>
      </w:r>
      <w:r>
        <w:rPr>
          <w:color w:val="000000"/>
          <w:shd w:val="clear" w:color="auto" w:fill="F3F3F3"/>
        </w:rPr>
        <w:t>Avg_Queue</w:t>
      </w:r>
      <w:r>
        <w:rPr>
          <w:color w:val="000000"/>
          <w:spacing w:val="-3"/>
          <w:shd w:val="clear" w:color="auto" w:fill="F3F3F3"/>
        </w:rPr>
        <w:t xml:space="preserve"> </w:t>
      </w:r>
      <w:r>
        <w:rPr>
          <w:color w:val="000000"/>
          <w:shd w:val="clear" w:color="auto" w:fill="F3F3F3"/>
        </w:rPr>
        <w:t>|</w:t>
      </w:r>
      <w:r>
        <w:rPr>
          <w:color w:val="000000"/>
          <w:spacing w:val="-4"/>
          <w:shd w:val="clear" w:color="auto" w:fill="F3F3F3"/>
        </w:rPr>
        <w:t xml:space="preserve"> </w:t>
      </w:r>
      <w:r>
        <w:rPr>
          <w:color w:val="000000"/>
          <w:shd w:val="clear" w:color="auto" w:fill="F3F3F3"/>
        </w:rPr>
        <w:t>Max_Queue</w:t>
      </w:r>
      <w:r>
        <w:rPr>
          <w:color w:val="000000"/>
          <w:spacing w:val="-3"/>
          <w:shd w:val="clear" w:color="auto" w:fill="F3F3F3"/>
        </w:rPr>
        <w:t xml:space="preserve"> </w:t>
      </w:r>
      <w:r>
        <w:rPr>
          <w:color w:val="000000"/>
          <w:shd w:val="clear" w:color="auto" w:fill="F3F3F3"/>
        </w:rPr>
        <w:t>|</w:t>
      </w:r>
      <w:r>
        <w:rPr>
          <w:color w:val="000000"/>
          <w:spacing w:val="-4"/>
          <w:shd w:val="clear" w:color="auto" w:fill="F3F3F3"/>
        </w:rPr>
        <w:t xml:space="preserve"> </w:t>
      </w:r>
      <w:r>
        <w:rPr>
          <w:color w:val="000000"/>
          <w:shd w:val="clear" w:color="auto" w:fill="F3F3F3"/>
        </w:rPr>
        <w:t>Avg_Wait_Time</w:t>
      </w:r>
      <w:r>
        <w:rPr>
          <w:color w:val="000000"/>
          <w:spacing w:val="-3"/>
          <w:shd w:val="clear" w:color="auto" w:fill="F3F3F3"/>
        </w:rPr>
        <w:t xml:space="preserve"> </w:t>
      </w:r>
      <w:r>
        <w:rPr>
          <w:color w:val="000000"/>
          <w:shd w:val="clear" w:color="auto" w:fill="F3F3F3"/>
        </w:rPr>
        <w:t>|</w:t>
      </w:r>
      <w:r>
        <w:rPr>
          <w:color w:val="000000"/>
          <w:spacing w:val="-6"/>
          <w:shd w:val="clear" w:color="auto" w:fill="F3F3F3"/>
        </w:rPr>
        <w:t xml:space="preserve"> </w:t>
      </w:r>
      <w:r>
        <w:rPr>
          <w:color w:val="000000"/>
          <w:shd w:val="clear" w:color="auto" w:fill="F3F3F3"/>
        </w:rPr>
        <w:t>Avg_Speed</w:t>
      </w:r>
      <w:r>
        <w:rPr>
          <w:color w:val="000000"/>
          <w:spacing w:val="-3"/>
          <w:shd w:val="clear" w:color="auto" w:fill="F3F3F3"/>
        </w:rPr>
        <w:t xml:space="preserve"> </w:t>
      </w:r>
      <w:r>
        <w:rPr>
          <w:color w:val="000000"/>
          <w:shd w:val="clear" w:color="auto" w:fill="F3F3F3"/>
        </w:rPr>
        <w:t>|</w:t>
      </w:r>
      <w:r>
        <w:rPr>
          <w:color w:val="000000"/>
          <w:spacing w:val="-4"/>
          <w:shd w:val="clear" w:color="auto" w:fill="F3F3F3"/>
        </w:rPr>
        <w:t xml:space="preserve"> </w:t>
      </w:r>
      <w:r>
        <w:rPr>
          <w:color w:val="000000"/>
          <w:shd w:val="clear" w:color="auto" w:fill="F3F3F3"/>
        </w:rPr>
        <w:t>Cumula-</w:t>
      </w:r>
      <w:r>
        <w:rPr>
          <w:color w:val="000000"/>
        </w:rPr>
        <w:t xml:space="preserve"> </w:t>
      </w:r>
      <w:r>
        <w:rPr>
          <w:color w:val="000000"/>
          <w:spacing w:val="-2"/>
          <w:shd w:val="clear" w:color="auto" w:fill="F3F3F3"/>
        </w:rPr>
        <w:t>tive_Reward</w:t>
      </w:r>
    </w:p>
    <w:p w14:paraId="23CF3C21">
      <w:pPr>
        <w:pStyle w:val="5"/>
        <w:spacing w:before="236"/>
        <w:ind w:left="858"/>
      </w:pPr>
      <w:r>
        <w:rPr>
          <w:color w:val="000000"/>
          <w:shd w:val="clear" w:color="auto" w:fill="F3F3F3"/>
        </w:rPr>
        <w:t>1</w:t>
      </w:r>
      <w:r>
        <w:rPr>
          <w:color w:val="000000"/>
          <w:spacing w:val="-2"/>
          <w:shd w:val="clear" w:color="auto" w:fill="F3F3F3"/>
        </w:rPr>
        <w:t xml:space="preserve"> </w:t>
      </w:r>
      <w:r>
        <w:rPr>
          <w:color w:val="000000"/>
          <w:shd w:val="clear" w:color="auto" w:fill="F3F3F3"/>
        </w:rPr>
        <w:t>|</w:t>
      </w:r>
      <w:r>
        <w:rPr>
          <w:color w:val="000000"/>
          <w:spacing w:val="-2"/>
          <w:shd w:val="clear" w:color="auto" w:fill="F3F3F3"/>
        </w:rPr>
        <w:t xml:space="preserve"> </w:t>
      </w:r>
      <w:r>
        <w:rPr>
          <w:color w:val="000000"/>
          <w:shd w:val="clear" w:color="auto" w:fill="F3F3F3"/>
        </w:rPr>
        <w:t>36.14</w:t>
      </w:r>
      <w:r>
        <w:rPr>
          <w:color w:val="000000"/>
          <w:spacing w:val="1"/>
          <w:shd w:val="clear" w:color="auto" w:fill="F3F3F3"/>
        </w:rPr>
        <w:t xml:space="preserve"> </w:t>
      </w:r>
      <w:r>
        <w:rPr>
          <w:color w:val="000000"/>
          <w:shd w:val="clear" w:color="auto" w:fill="F3F3F3"/>
        </w:rPr>
        <w:t>|</w:t>
      </w:r>
      <w:r>
        <w:rPr>
          <w:color w:val="000000"/>
          <w:spacing w:val="-3"/>
          <w:shd w:val="clear" w:color="auto" w:fill="F3F3F3"/>
        </w:rPr>
        <w:t xml:space="preserve"> </w:t>
      </w:r>
      <w:r>
        <w:rPr>
          <w:color w:val="000000"/>
          <w:shd w:val="clear" w:color="auto" w:fill="F3F3F3"/>
        </w:rPr>
        <w:t>41.0|</w:t>
      </w:r>
      <w:r>
        <w:rPr>
          <w:color w:val="000000"/>
          <w:spacing w:val="-2"/>
          <w:shd w:val="clear" w:color="auto" w:fill="F3F3F3"/>
        </w:rPr>
        <w:t xml:space="preserve"> </w:t>
      </w:r>
      <w:r>
        <w:rPr>
          <w:color w:val="000000"/>
          <w:shd w:val="clear" w:color="auto" w:fill="F3F3F3"/>
        </w:rPr>
        <w:t>1292.52</w:t>
      </w:r>
      <w:r>
        <w:rPr>
          <w:color w:val="000000"/>
          <w:spacing w:val="-2"/>
          <w:shd w:val="clear" w:color="auto" w:fill="F3F3F3"/>
        </w:rPr>
        <w:t xml:space="preserve"> </w:t>
      </w:r>
      <w:r>
        <w:rPr>
          <w:color w:val="000000"/>
          <w:shd w:val="clear" w:color="auto" w:fill="F3F3F3"/>
        </w:rPr>
        <w:t>|</w:t>
      </w:r>
      <w:r>
        <w:rPr>
          <w:color w:val="000000"/>
          <w:spacing w:val="-2"/>
          <w:shd w:val="clear" w:color="auto" w:fill="F3F3F3"/>
        </w:rPr>
        <w:t xml:space="preserve"> </w:t>
      </w:r>
      <w:r>
        <w:rPr>
          <w:color w:val="000000"/>
          <w:shd w:val="clear" w:color="auto" w:fill="F3F3F3"/>
        </w:rPr>
        <w:t>2.53|</w:t>
      </w:r>
      <w:r>
        <w:rPr>
          <w:color w:val="000000"/>
          <w:spacing w:val="-1"/>
          <w:shd w:val="clear" w:color="auto" w:fill="F3F3F3"/>
        </w:rPr>
        <w:t xml:space="preserve"> </w:t>
      </w:r>
      <w:r>
        <w:rPr>
          <w:color w:val="000000"/>
          <w:shd w:val="clear" w:color="auto" w:fill="F3F3F3"/>
        </w:rPr>
        <w:t>-</w:t>
      </w:r>
      <w:r>
        <w:rPr>
          <w:color w:val="000000"/>
          <w:spacing w:val="-2"/>
          <w:shd w:val="clear" w:color="auto" w:fill="F3F3F3"/>
        </w:rPr>
        <w:t>17190.08</w:t>
      </w:r>
    </w:p>
    <w:p w14:paraId="3B81EBC0">
      <w:pPr>
        <w:pStyle w:val="5"/>
        <w:spacing w:before="239"/>
        <w:ind w:left="858"/>
      </w:pPr>
      <w:r>
        <w:rPr>
          <w:color w:val="000000"/>
          <w:shd w:val="clear" w:color="auto" w:fill="F3F3F3"/>
        </w:rPr>
        <w:t>2</w:t>
      </w:r>
      <w:r>
        <w:rPr>
          <w:color w:val="000000"/>
          <w:spacing w:val="-2"/>
          <w:shd w:val="clear" w:color="auto" w:fill="F3F3F3"/>
        </w:rPr>
        <w:t xml:space="preserve"> </w:t>
      </w:r>
      <w:r>
        <w:rPr>
          <w:color w:val="000000"/>
          <w:shd w:val="clear" w:color="auto" w:fill="F3F3F3"/>
        </w:rPr>
        <w:t>|</w:t>
      </w:r>
      <w:r>
        <w:rPr>
          <w:color w:val="000000"/>
          <w:spacing w:val="-2"/>
          <w:shd w:val="clear" w:color="auto" w:fill="F3F3F3"/>
        </w:rPr>
        <w:t xml:space="preserve"> </w:t>
      </w:r>
      <w:r>
        <w:rPr>
          <w:color w:val="000000"/>
          <w:shd w:val="clear" w:color="auto" w:fill="F3F3F3"/>
        </w:rPr>
        <w:t>36.14</w:t>
      </w:r>
      <w:r>
        <w:rPr>
          <w:color w:val="000000"/>
          <w:spacing w:val="1"/>
          <w:shd w:val="clear" w:color="auto" w:fill="F3F3F3"/>
        </w:rPr>
        <w:t xml:space="preserve"> </w:t>
      </w:r>
      <w:r>
        <w:rPr>
          <w:color w:val="000000"/>
          <w:shd w:val="clear" w:color="auto" w:fill="F3F3F3"/>
        </w:rPr>
        <w:t>|</w:t>
      </w:r>
      <w:r>
        <w:rPr>
          <w:color w:val="000000"/>
          <w:spacing w:val="-3"/>
          <w:shd w:val="clear" w:color="auto" w:fill="F3F3F3"/>
        </w:rPr>
        <w:t xml:space="preserve"> </w:t>
      </w:r>
      <w:r>
        <w:rPr>
          <w:color w:val="000000"/>
          <w:shd w:val="clear" w:color="auto" w:fill="F3F3F3"/>
        </w:rPr>
        <w:t>41.0|</w:t>
      </w:r>
      <w:r>
        <w:rPr>
          <w:color w:val="000000"/>
          <w:spacing w:val="-2"/>
          <w:shd w:val="clear" w:color="auto" w:fill="F3F3F3"/>
        </w:rPr>
        <w:t xml:space="preserve"> </w:t>
      </w:r>
      <w:r>
        <w:rPr>
          <w:color w:val="000000"/>
          <w:shd w:val="clear" w:color="auto" w:fill="F3F3F3"/>
        </w:rPr>
        <w:t>1292.52</w:t>
      </w:r>
      <w:r>
        <w:rPr>
          <w:color w:val="000000"/>
          <w:spacing w:val="-2"/>
          <w:shd w:val="clear" w:color="auto" w:fill="F3F3F3"/>
        </w:rPr>
        <w:t xml:space="preserve"> </w:t>
      </w:r>
      <w:r>
        <w:rPr>
          <w:color w:val="000000"/>
          <w:shd w:val="clear" w:color="auto" w:fill="F3F3F3"/>
        </w:rPr>
        <w:t>|</w:t>
      </w:r>
      <w:r>
        <w:rPr>
          <w:color w:val="000000"/>
          <w:spacing w:val="-2"/>
          <w:shd w:val="clear" w:color="auto" w:fill="F3F3F3"/>
        </w:rPr>
        <w:t xml:space="preserve"> </w:t>
      </w:r>
      <w:r>
        <w:rPr>
          <w:color w:val="000000"/>
          <w:shd w:val="clear" w:color="auto" w:fill="F3F3F3"/>
        </w:rPr>
        <w:t>2.53|</w:t>
      </w:r>
      <w:r>
        <w:rPr>
          <w:color w:val="000000"/>
          <w:spacing w:val="-1"/>
          <w:shd w:val="clear" w:color="auto" w:fill="F3F3F3"/>
        </w:rPr>
        <w:t xml:space="preserve"> </w:t>
      </w:r>
      <w:r>
        <w:rPr>
          <w:color w:val="000000"/>
          <w:shd w:val="clear" w:color="auto" w:fill="F3F3F3"/>
        </w:rPr>
        <w:t>-</w:t>
      </w:r>
      <w:r>
        <w:rPr>
          <w:color w:val="000000"/>
          <w:spacing w:val="-2"/>
          <w:shd w:val="clear" w:color="auto" w:fill="F3F3F3"/>
        </w:rPr>
        <w:t>17190.08</w:t>
      </w:r>
    </w:p>
    <w:p w14:paraId="158A319A">
      <w:pPr>
        <w:pStyle w:val="5"/>
        <w:spacing w:before="11"/>
        <w:ind w:left="0"/>
        <w:rPr>
          <w:sz w:val="18"/>
        </w:rPr>
      </w:pPr>
      <w:r>
        <w:rPr>
          <w:sz w:val="18"/>
        </w:rPr>
        <w:drawing>
          <wp:anchor distT="0" distB="0" distL="0" distR="0" simplePos="0" relativeHeight="251678720" behindDoc="1" locked="0" layoutInCell="1" allowOverlap="1">
            <wp:simplePos x="0" y="0"/>
            <wp:positionH relativeFrom="page">
              <wp:posOffset>1023620</wp:posOffset>
            </wp:positionH>
            <wp:positionV relativeFrom="paragraph">
              <wp:posOffset>153670</wp:posOffset>
            </wp:positionV>
            <wp:extent cx="5828030" cy="187769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827776" cy="1877568"/>
                    </a:xfrm>
                    <a:prstGeom prst="rect">
                      <a:avLst/>
                    </a:prstGeom>
                  </pic:spPr>
                </pic:pic>
              </a:graphicData>
            </a:graphic>
          </wp:anchor>
        </w:drawing>
      </w:r>
    </w:p>
    <w:p w14:paraId="5CDB67D4">
      <w:pPr>
        <w:pStyle w:val="5"/>
        <w:spacing w:before="47"/>
        <w:ind w:left="0"/>
      </w:pPr>
    </w:p>
    <w:p w14:paraId="53CED410">
      <w:pPr>
        <w:spacing w:before="1"/>
        <w:ind w:left="95" w:right="110" w:firstLine="0"/>
        <w:jc w:val="center"/>
        <w:rPr>
          <w:i/>
          <w:sz w:val="28"/>
        </w:rPr>
      </w:pPr>
      <w:r>
        <w:rPr>
          <w:i/>
          <w:sz w:val="28"/>
        </w:rPr>
        <w:t>Figure</w:t>
      </w:r>
      <w:r>
        <w:rPr>
          <w:i/>
          <w:spacing w:val="-6"/>
          <w:sz w:val="28"/>
        </w:rPr>
        <w:t xml:space="preserve"> </w:t>
      </w:r>
      <w:r>
        <w:rPr>
          <w:i/>
          <w:sz w:val="28"/>
        </w:rPr>
        <w:t>–</w:t>
      </w:r>
      <w:r>
        <w:rPr>
          <w:i/>
          <w:spacing w:val="-1"/>
          <w:sz w:val="28"/>
        </w:rPr>
        <w:t xml:space="preserve"> </w:t>
      </w:r>
      <w:r>
        <w:rPr>
          <w:i/>
          <w:sz w:val="28"/>
        </w:rPr>
        <w:t>Performance</w:t>
      </w:r>
      <w:r>
        <w:rPr>
          <w:i/>
          <w:spacing w:val="-2"/>
          <w:sz w:val="28"/>
        </w:rPr>
        <w:t xml:space="preserve"> </w:t>
      </w:r>
      <w:r>
        <w:rPr>
          <w:i/>
          <w:sz w:val="28"/>
        </w:rPr>
        <w:t>Metrics</w:t>
      </w:r>
      <w:r>
        <w:rPr>
          <w:i/>
          <w:spacing w:val="-2"/>
          <w:sz w:val="28"/>
        </w:rPr>
        <w:t xml:space="preserve"> Comparison</w:t>
      </w:r>
    </w:p>
    <w:p w14:paraId="35A8A2CB">
      <w:pPr>
        <w:pStyle w:val="5"/>
        <w:ind w:left="0"/>
        <w:rPr>
          <w:i/>
        </w:rPr>
      </w:pPr>
    </w:p>
    <w:p w14:paraId="32E84EF9">
      <w:pPr>
        <w:pStyle w:val="5"/>
        <w:spacing w:before="118"/>
        <w:ind w:left="0"/>
        <w:rPr>
          <w:i/>
        </w:rPr>
      </w:pPr>
    </w:p>
    <w:p w14:paraId="56A30C5B">
      <w:pPr>
        <w:pStyle w:val="2"/>
        <w:numPr>
          <w:ilvl w:val="1"/>
          <w:numId w:val="33"/>
        </w:numPr>
        <w:tabs>
          <w:tab w:val="left" w:pos="630"/>
        </w:tabs>
        <w:spacing w:before="0" w:after="0" w:line="240" w:lineRule="auto"/>
        <w:ind w:left="630" w:right="0" w:hanging="492"/>
        <w:jc w:val="left"/>
      </w:pPr>
      <w:bookmarkStart w:id="162" w:name="3.2. Traffic Efficiency Improvement&#13;"/>
      <w:bookmarkEnd w:id="162"/>
      <w:bookmarkStart w:id="163" w:name="_bookmark80"/>
      <w:bookmarkEnd w:id="163"/>
      <w:r>
        <w:t>Traffic</w:t>
      </w:r>
      <w:r>
        <w:rPr>
          <w:spacing w:val="-2"/>
        </w:rPr>
        <w:t xml:space="preserve"> </w:t>
      </w:r>
      <w:r>
        <w:t>Efficiency</w:t>
      </w:r>
      <w:r>
        <w:rPr>
          <w:spacing w:val="-1"/>
        </w:rPr>
        <w:t xml:space="preserve"> </w:t>
      </w:r>
      <w:r>
        <w:rPr>
          <w:spacing w:val="-2"/>
        </w:rPr>
        <w:t>Improvement</w:t>
      </w:r>
    </w:p>
    <w:p w14:paraId="3484B152">
      <w:pPr>
        <w:pStyle w:val="5"/>
        <w:spacing w:before="242" w:line="242" w:lineRule="auto"/>
        <w:ind w:right="282"/>
        <w:jc w:val="both"/>
      </w:pPr>
      <w:r>
        <w:t>The</w:t>
      </w:r>
      <w:r>
        <w:rPr>
          <w:spacing w:val="-2"/>
        </w:rPr>
        <w:t xml:space="preserve"> </w:t>
      </w:r>
      <w:r>
        <w:t>fixed-time</w:t>
      </w:r>
      <w:r>
        <w:rPr>
          <w:spacing w:val="-3"/>
        </w:rPr>
        <w:t xml:space="preserve"> </w:t>
      </w:r>
      <w:r>
        <w:t>control</w:t>
      </w:r>
      <w:r>
        <w:rPr>
          <w:spacing w:val="-2"/>
        </w:rPr>
        <w:t xml:space="preserve"> </w:t>
      </w:r>
      <w:r>
        <w:t>strategy</w:t>
      </w:r>
      <w:r>
        <w:rPr>
          <w:spacing w:val="-6"/>
        </w:rPr>
        <w:t xml:space="preserve"> </w:t>
      </w:r>
      <w:r>
        <w:t>applies</w:t>
      </w:r>
      <w:r>
        <w:rPr>
          <w:spacing w:val="-3"/>
        </w:rPr>
        <w:t xml:space="preserve"> </w:t>
      </w:r>
      <w:r>
        <w:t>the</w:t>
      </w:r>
      <w:r>
        <w:rPr>
          <w:spacing w:val="-5"/>
        </w:rPr>
        <w:t xml:space="preserve"> </w:t>
      </w:r>
      <w:r>
        <w:t>same</w:t>
      </w:r>
      <w:r>
        <w:rPr>
          <w:spacing w:val="-2"/>
        </w:rPr>
        <w:t xml:space="preserve"> </w:t>
      </w:r>
      <w:r>
        <w:t>signal</w:t>
      </w:r>
      <w:r>
        <w:rPr>
          <w:spacing w:val="-3"/>
        </w:rPr>
        <w:t xml:space="preserve"> </w:t>
      </w:r>
      <w:r>
        <w:t>timing</w:t>
      </w:r>
      <w:r>
        <w:rPr>
          <w:spacing w:val="-2"/>
        </w:rPr>
        <w:t xml:space="preserve"> </w:t>
      </w:r>
      <w:r>
        <w:t>regardless</w:t>
      </w:r>
      <w:r>
        <w:rPr>
          <w:spacing w:val="-3"/>
        </w:rPr>
        <w:t xml:space="preserve"> </w:t>
      </w:r>
      <w:r>
        <w:t>of</w:t>
      </w:r>
      <w:r>
        <w:rPr>
          <w:spacing w:val="-2"/>
        </w:rPr>
        <w:t xml:space="preserve"> </w:t>
      </w:r>
      <w:r>
        <w:t>traffic demand,</w:t>
      </w:r>
      <w:r>
        <w:rPr>
          <w:spacing w:val="-3"/>
        </w:rPr>
        <w:t xml:space="preserve"> </w:t>
      </w:r>
      <w:r>
        <w:t>which</w:t>
      </w:r>
      <w:r>
        <w:rPr>
          <w:spacing w:val="-4"/>
        </w:rPr>
        <w:t xml:space="preserve"> </w:t>
      </w:r>
      <w:r>
        <w:t>often</w:t>
      </w:r>
      <w:r>
        <w:rPr>
          <w:spacing w:val="-3"/>
        </w:rPr>
        <w:t xml:space="preserve"> </w:t>
      </w:r>
      <w:r>
        <w:t>leads</w:t>
      </w:r>
      <w:r>
        <w:rPr>
          <w:spacing w:val="-3"/>
        </w:rPr>
        <w:t xml:space="preserve"> </w:t>
      </w:r>
      <w:r>
        <w:t>to</w:t>
      </w:r>
      <w:r>
        <w:rPr>
          <w:spacing w:val="-3"/>
        </w:rPr>
        <w:t xml:space="preserve"> </w:t>
      </w:r>
      <w:r>
        <w:t>inefficient</w:t>
      </w:r>
      <w:r>
        <w:rPr>
          <w:spacing w:val="-3"/>
        </w:rPr>
        <w:t xml:space="preserve"> </w:t>
      </w:r>
      <w:r>
        <w:t>use</w:t>
      </w:r>
      <w:r>
        <w:rPr>
          <w:spacing w:val="-3"/>
        </w:rPr>
        <w:t xml:space="preserve"> </w:t>
      </w:r>
      <w:r>
        <w:t>of</w:t>
      </w:r>
      <w:r>
        <w:rPr>
          <w:spacing w:val="-3"/>
        </w:rPr>
        <w:t xml:space="preserve"> </w:t>
      </w:r>
      <w:r>
        <w:t>green</w:t>
      </w:r>
      <w:r>
        <w:rPr>
          <w:spacing w:val="-3"/>
        </w:rPr>
        <w:t xml:space="preserve"> </w:t>
      </w:r>
      <w:r>
        <w:t>phases</w:t>
      </w:r>
      <w:r>
        <w:rPr>
          <w:spacing w:val="-4"/>
        </w:rPr>
        <w:t xml:space="preserve"> </w:t>
      </w:r>
      <w:r>
        <w:t>when</w:t>
      </w:r>
      <w:r>
        <w:rPr>
          <w:spacing w:val="-3"/>
        </w:rPr>
        <w:t xml:space="preserve"> </w:t>
      </w:r>
      <w:r>
        <w:t>traffic</w:t>
      </w:r>
      <w:r>
        <w:rPr>
          <w:spacing w:val="-3"/>
        </w:rPr>
        <w:t xml:space="preserve"> </w:t>
      </w:r>
      <w:r>
        <w:t>distribu- tion is uneven.</w:t>
      </w:r>
    </w:p>
    <w:p w14:paraId="37FC432E">
      <w:pPr>
        <w:pStyle w:val="5"/>
        <w:spacing w:before="234"/>
      </w:pPr>
      <w:r>
        <w:t>In</w:t>
      </w:r>
      <w:r>
        <w:rPr>
          <w:spacing w:val="-3"/>
        </w:rPr>
        <w:t xml:space="preserve"> </w:t>
      </w:r>
      <w:r>
        <w:t>contrast,</w:t>
      </w:r>
      <w:r>
        <w:rPr>
          <w:spacing w:val="-7"/>
        </w:rPr>
        <w:t xml:space="preserve"> </w:t>
      </w:r>
      <w:r>
        <w:t>the</w:t>
      </w:r>
      <w:r>
        <w:rPr>
          <w:spacing w:val="-3"/>
        </w:rPr>
        <w:t xml:space="preserve"> </w:t>
      </w:r>
      <w:r>
        <w:t>DQN-based controller</w:t>
      </w:r>
      <w:r>
        <w:rPr>
          <w:spacing w:val="-3"/>
        </w:rPr>
        <w:t xml:space="preserve"> </w:t>
      </w:r>
      <w:r>
        <w:t>dynamically</w:t>
      </w:r>
      <w:r>
        <w:rPr>
          <w:spacing w:val="-3"/>
        </w:rPr>
        <w:t xml:space="preserve"> </w:t>
      </w:r>
      <w:r>
        <w:t>adjusts</w:t>
      </w:r>
      <w:r>
        <w:rPr>
          <w:spacing w:val="-4"/>
        </w:rPr>
        <w:t xml:space="preserve"> </w:t>
      </w:r>
      <w:r>
        <w:t>traffic</w:t>
      </w:r>
      <w:r>
        <w:rPr>
          <w:spacing w:val="-7"/>
        </w:rPr>
        <w:t xml:space="preserve"> </w:t>
      </w:r>
      <w:r>
        <w:t>signal</w:t>
      </w:r>
      <w:r>
        <w:rPr>
          <w:spacing w:val="-4"/>
        </w:rPr>
        <w:t xml:space="preserve"> </w:t>
      </w:r>
      <w:r>
        <w:t>phases</w:t>
      </w:r>
      <w:r>
        <w:rPr>
          <w:spacing w:val="-4"/>
        </w:rPr>
        <w:t xml:space="preserve"> </w:t>
      </w:r>
      <w:r>
        <w:t>by observing the current traffic state. As a result:</w:t>
      </w:r>
    </w:p>
    <w:p w14:paraId="7E509702">
      <w:pPr>
        <w:pStyle w:val="11"/>
        <w:numPr>
          <w:ilvl w:val="2"/>
          <w:numId w:val="33"/>
        </w:numPr>
        <w:tabs>
          <w:tab w:val="left" w:pos="857"/>
        </w:tabs>
        <w:spacing w:before="238" w:after="0" w:line="240" w:lineRule="auto"/>
        <w:ind w:left="857" w:right="0" w:hanging="359"/>
        <w:jc w:val="left"/>
        <w:rPr>
          <w:sz w:val="28"/>
        </w:rPr>
      </w:pPr>
      <w:r>
        <w:rPr>
          <w:sz w:val="28"/>
        </w:rPr>
        <w:t>Green</w:t>
      </w:r>
      <w:r>
        <w:rPr>
          <w:spacing w:val="-1"/>
          <w:sz w:val="28"/>
        </w:rPr>
        <w:t xml:space="preserve"> </w:t>
      </w:r>
      <w:r>
        <w:rPr>
          <w:sz w:val="28"/>
        </w:rPr>
        <w:t>time</w:t>
      </w:r>
      <w:r>
        <w:rPr>
          <w:spacing w:val="-1"/>
          <w:sz w:val="28"/>
        </w:rPr>
        <w:t xml:space="preserve"> </w:t>
      </w:r>
      <w:r>
        <w:rPr>
          <w:sz w:val="28"/>
        </w:rPr>
        <w:t>is</w:t>
      </w:r>
      <w:r>
        <w:rPr>
          <w:spacing w:val="-2"/>
          <w:sz w:val="28"/>
        </w:rPr>
        <w:t xml:space="preserve"> </w:t>
      </w:r>
      <w:r>
        <w:rPr>
          <w:sz w:val="28"/>
        </w:rPr>
        <w:t>allocated</w:t>
      </w:r>
      <w:r>
        <w:rPr>
          <w:spacing w:val="-1"/>
          <w:sz w:val="28"/>
        </w:rPr>
        <w:t xml:space="preserve"> </w:t>
      </w:r>
      <w:r>
        <w:rPr>
          <w:sz w:val="28"/>
        </w:rPr>
        <w:t>more</w:t>
      </w:r>
      <w:r>
        <w:rPr>
          <w:spacing w:val="1"/>
          <w:sz w:val="28"/>
        </w:rPr>
        <w:t xml:space="preserve"> </w:t>
      </w:r>
      <w:r>
        <w:rPr>
          <w:sz w:val="28"/>
        </w:rPr>
        <w:t>effectively</w:t>
      </w:r>
      <w:r>
        <w:rPr>
          <w:spacing w:val="-1"/>
          <w:sz w:val="28"/>
        </w:rPr>
        <w:t xml:space="preserve"> </w:t>
      </w:r>
      <w:r>
        <w:rPr>
          <w:sz w:val="28"/>
        </w:rPr>
        <w:t>to</w:t>
      </w:r>
      <w:r>
        <w:rPr>
          <w:spacing w:val="-1"/>
          <w:sz w:val="28"/>
        </w:rPr>
        <w:t xml:space="preserve"> </w:t>
      </w:r>
      <w:r>
        <w:rPr>
          <w:sz w:val="28"/>
        </w:rPr>
        <w:t>congested</w:t>
      </w:r>
      <w:r>
        <w:rPr>
          <w:spacing w:val="-1"/>
          <w:sz w:val="28"/>
        </w:rPr>
        <w:t xml:space="preserve"> </w:t>
      </w:r>
      <w:r>
        <w:rPr>
          <w:spacing w:val="-2"/>
          <w:sz w:val="28"/>
        </w:rPr>
        <w:t>directions</w:t>
      </w:r>
    </w:p>
    <w:p w14:paraId="6A53B315">
      <w:pPr>
        <w:pStyle w:val="11"/>
        <w:numPr>
          <w:ilvl w:val="2"/>
          <w:numId w:val="33"/>
        </w:numPr>
        <w:tabs>
          <w:tab w:val="left" w:pos="857"/>
        </w:tabs>
        <w:spacing w:before="1" w:after="0" w:line="323" w:lineRule="exact"/>
        <w:ind w:left="857" w:right="0" w:hanging="359"/>
        <w:jc w:val="left"/>
        <w:rPr>
          <w:sz w:val="28"/>
        </w:rPr>
      </w:pPr>
      <w:r>
        <w:rPr>
          <w:sz w:val="28"/>
        </w:rPr>
        <w:t>Unnecessary</w:t>
      </w:r>
      <w:r>
        <w:rPr>
          <w:spacing w:val="-4"/>
          <w:sz w:val="28"/>
        </w:rPr>
        <w:t xml:space="preserve"> </w:t>
      </w:r>
      <w:r>
        <w:rPr>
          <w:sz w:val="28"/>
        </w:rPr>
        <w:t>waiting</w:t>
      </w:r>
      <w:r>
        <w:rPr>
          <w:spacing w:val="-3"/>
          <w:sz w:val="28"/>
        </w:rPr>
        <w:t xml:space="preserve"> </w:t>
      </w:r>
      <w:r>
        <w:rPr>
          <w:sz w:val="28"/>
        </w:rPr>
        <w:t>is</w:t>
      </w:r>
      <w:r>
        <w:rPr>
          <w:spacing w:val="4"/>
          <w:sz w:val="28"/>
        </w:rPr>
        <w:t xml:space="preserve"> </w:t>
      </w:r>
      <w:r>
        <w:rPr>
          <w:spacing w:val="-2"/>
          <w:sz w:val="28"/>
        </w:rPr>
        <w:t>reduced</w:t>
      </w:r>
    </w:p>
    <w:p w14:paraId="0EAC50E4">
      <w:pPr>
        <w:pStyle w:val="11"/>
        <w:numPr>
          <w:ilvl w:val="2"/>
          <w:numId w:val="33"/>
        </w:numPr>
        <w:tabs>
          <w:tab w:val="left" w:pos="857"/>
        </w:tabs>
        <w:spacing w:before="0" w:after="0" w:line="323" w:lineRule="exact"/>
        <w:ind w:left="857" w:right="0" w:hanging="359"/>
        <w:jc w:val="left"/>
        <w:rPr>
          <w:sz w:val="28"/>
        </w:rPr>
      </w:pPr>
      <w:r>
        <w:rPr>
          <w:sz w:val="28"/>
        </w:rPr>
        <w:t>Overall</w:t>
      </w:r>
      <w:r>
        <w:rPr>
          <w:spacing w:val="-2"/>
          <w:sz w:val="28"/>
        </w:rPr>
        <w:t xml:space="preserve"> </w:t>
      </w:r>
      <w:r>
        <w:rPr>
          <w:sz w:val="28"/>
        </w:rPr>
        <w:t>traffic throughput is</w:t>
      </w:r>
      <w:r>
        <w:rPr>
          <w:spacing w:val="-1"/>
          <w:sz w:val="28"/>
        </w:rPr>
        <w:t xml:space="preserve"> </w:t>
      </w:r>
      <w:r>
        <w:rPr>
          <w:spacing w:val="-2"/>
          <w:sz w:val="28"/>
        </w:rPr>
        <w:t>improved</w:t>
      </w:r>
    </w:p>
    <w:p w14:paraId="3341A998">
      <w:pPr>
        <w:pStyle w:val="5"/>
        <w:spacing w:before="242"/>
        <w:rPr>
          <w:sz w:val="26"/>
        </w:rPr>
      </w:pPr>
      <w:r>
        <w:t>The</w:t>
      </w:r>
      <w:r>
        <w:rPr>
          <w:spacing w:val="-4"/>
        </w:rPr>
        <w:t xml:space="preserve"> </w:t>
      </w:r>
      <w:r>
        <w:t>experimental</w:t>
      </w:r>
      <w:r>
        <w:rPr>
          <w:spacing w:val="-4"/>
        </w:rPr>
        <w:t xml:space="preserve"> </w:t>
      </w:r>
      <w:r>
        <w:t>results</w:t>
      </w:r>
      <w:r>
        <w:rPr>
          <w:spacing w:val="-5"/>
        </w:rPr>
        <w:t xml:space="preserve"> </w:t>
      </w:r>
      <w:r>
        <w:t>confirm</w:t>
      </w:r>
      <w:r>
        <w:rPr>
          <w:spacing w:val="-7"/>
        </w:rPr>
        <w:t xml:space="preserve"> </w:t>
      </w:r>
      <w:r>
        <w:t>that</w:t>
      </w:r>
      <w:r>
        <w:rPr>
          <w:spacing w:val="-4"/>
        </w:rPr>
        <w:t xml:space="preserve"> </w:t>
      </w:r>
      <w:r>
        <w:t>reinforcement</w:t>
      </w:r>
      <w:r>
        <w:rPr>
          <w:spacing w:val="-1"/>
        </w:rPr>
        <w:t xml:space="preserve"> </w:t>
      </w:r>
      <w:r>
        <w:t>learning</w:t>
      </w:r>
      <w:r>
        <w:rPr>
          <w:spacing w:val="-4"/>
        </w:rPr>
        <w:t xml:space="preserve"> </w:t>
      </w:r>
      <w:r>
        <w:t>can</w:t>
      </w:r>
      <w:r>
        <w:rPr>
          <w:spacing w:val="-4"/>
        </w:rPr>
        <w:t xml:space="preserve"> </w:t>
      </w:r>
      <w:r>
        <w:t>significantly</w:t>
      </w:r>
      <w:r>
        <w:rPr>
          <w:spacing w:val="-7"/>
        </w:rPr>
        <w:t xml:space="preserve"> </w:t>
      </w:r>
      <w:r>
        <w:t>en- hance traffic efficiency in dynamic environments</w:t>
      </w:r>
      <w:r>
        <w:rPr>
          <w:sz w:val="26"/>
        </w:rPr>
        <w:t>.</w:t>
      </w:r>
    </w:p>
    <w:p w14:paraId="4918CA1B">
      <w:pPr>
        <w:pStyle w:val="5"/>
        <w:spacing w:after="0"/>
        <w:rPr>
          <w:sz w:val="26"/>
        </w:rPr>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400CD5BD">
      <w:pPr>
        <w:pStyle w:val="5"/>
        <w:ind w:left="0"/>
        <w:rPr>
          <w:sz w:val="20"/>
        </w:rPr>
      </w:pPr>
    </w:p>
    <w:p w14:paraId="017B6B40">
      <w:pPr>
        <w:pStyle w:val="5"/>
        <w:ind w:left="0"/>
        <w:rPr>
          <w:sz w:val="20"/>
        </w:rPr>
      </w:pPr>
    </w:p>
    <w:p w14:paraId="304B4C4E">
      <w:pPr>
        <w:pStyle w:val="5"/>
        <w:ind w:left="0"/>
        <w:rPr>
          <w:sz w:val="20"/>
        </w:rPr>
      </w:pPr>
    </w:p>
    <w:p w14:paraId="7F0FB29A">
      <w:pPr>
        <w:pStyle w:val="5"/>
        <w:ind w:left="0"/>
        <w:rPr>
          <w:sz w:val="20"/>
        </w:rPr>
      </w:pPr>
    </w:p>
    <w:p w14:paraId="1D7E68B2">
      <w:pPr>
        <w:pStyle w:val="5"/>
        <w:ind w:left="0"/>
        <w:rPr>
          <w:sz w:val="20"/>
        </w:rPr>
      </w:pPr>
    </w:p>
    <w:p w14:paraId="60F4BB82">
      <w:pPr>
        <w:pStyle w:val="5"/>
        <w:ind w:left="0"/>
        <w:rPr>
          <w:sz w:val="20"/>
        </w:rPr>
      </w:pPr>
    </w:p>
    <w:p w14:paraId="75787EBA">
      <w:pPr>
        <w:pStyle w:val="5"/>
        <w:ind w:left="0"/>
        <w:rPr>
          <w:sz w:val="20"/>
        </w:rPr>
      </w:pPr>
    </w:p>
    <w:p w14:paraId="6E765D93">
      <w:pPr>
        <w:pStyle w:val="5"/>
        <w:ind w:left="0"/>
        <w:rPr>
          <w:sz w:val="20"/>
        </w:rPr>
      </w:pPr>
    </w:p>
    <w:p w14:paraId="73D8B055">
      <w:pPr>
        <w:pStyle w:val="5"/>
        <w:ind w:left="0"/>
        <w:rPr>
          <w:sz w:val="20"/>
        </w:rPr>
      </w:pPr>
    </w:p>
    <w:p w14:paraId="675AB16B">
      <w:pPr>
        <w:pStyle w:val="5"/>
        <w:ind w:left="0"/>
        <w:rPr>
          <w:sz w:val="20"/>
        </w:rPr>
      </w:pPr>
    </w:p>
    <w:p w14:paraId="054BFD96">
      <w:pPr>
        <w:pStyle w:val="5"/>
        <w:spacing w:before="179" w:after="1"/>
        <w:ind w:left="0"/>
        <w:rPr>
          <w:sz w:val="20"/>
        </w:rPr>
      </w:pPr>
    </w:p>
    <w:p w14:paraId="445BA3EF">
      <w:pPr>
        <w:pStyle w:val="5"/>
        <w:ind w:left="3257"/>
        <w:rPr>
          <w:sz w:val="20"/>
        </w:rPr>
      </w:pPr>
      <w:r>
        <w:rPr>
          <w:sz w:val="20"/>
        </w:rPr>
        <mc:AlternateContent>
          <mc:Choice Requires="wpg">
            <w:drawing>
              <wp:inline distT="0" distB="0" distL="0" distR="0">
                <wp:extent cx="2466975" cy="222885"/>
                <wp:effectExtent l="0" t="0" r="0" b="0"/>
                <wp:docPr id="25" name="Group 25"/>
                <wp:cNvGraphicFramePr/>
                <a:graphic xmlns:a="http://schemas.openxmlformats.org/drawingml/2006/main">
                  <a:graphicData uri="http://schemas.microsoft.com/office/word/2010/wordprocessingGroup">
                    <wpg:wgp>
                      <wpg:cNvGrpSpPr/>
                      <wpg:grpSpPr>
                        <a:xfrm>
                          <a:off x="0" y="0"/>
                          <a:ext cx="2466975" cy="222885"/>
                          <a:chOff x="0" y="0"/>
                          <a:chExt cx="2466975" cy="222885"/>
                        </a:xfrm>
                      </wpg:grpSpPr>
                      <wps:wsp>
                        <wps:cNvPr id="26" name="Textbox 26"/>
                        <wps:cNvSpPr txBox="1"/>
                        <wps:spPr>
                          <a:xfrm>
                            <a:off x="0" y="0"/>
                            <a:ext cx="2466975" cy="222885"/>
                          </a:xfrm>
                          <a:prstGeom prst="rect">
                            <a:avLst/>
                          </a:prstGeom>
                        </wps:spPr>
                        <wps:txbx>
                          <w:txbxContent>
                            <w:p w14:paraId="4C9B9B34">
                              <w:pPr>
                                <w:spacing w:before="9"/>
                                <w:ind w:left="20" w:right="0" w:firstLine="0"/>
                                <w:jc w:val="left"/>
                                <w:rPr>
                                  <w:i/>
                                  <w:sz w:val="28"/>
                                </w:rPr>
                              </w:pPr>
                              <w:r>
                                <w:rPr>
                                  <w:i/>
                                  <w:sz w:val="28"/>
                                </w:rPr>
                                <w:t>Table</w:t>
                              </w:r>
                              <w:r>
                                <w:rPr>
                                  <w:i/>
                                  <w:spacing w:val="-3"/>
                                  <w:sz w:val="28"/>
                                </w:rPr>
                                <w:t xml:space="preserve"> </w:t>
                              </w:r>
                              <w:r>
                                <w:rPr>
                                  <w:i/>
                                  <w:sz w:val="28"/>
                                </w:rPr>
                                <w:t>-</w:t>
                              </w:r>
                              <w:r>
                                <w:rPr>
                                  <w:i/>
                                  <w:spacing w:val="-2"/>
                                  <w:sz w:val="28"/>
                                </w:rPr>
                                <w:t xml:space="preserve"> </w:t>
                              </w:r>
                              <w:r>
                                <w:rPr>
                                  <w:i/>
                                  <w:sz w:val="28"/>
                                </w:rPr>
                                <w:t>Performance</w:t>
                              </w:r>
                              <w:r>
                                <w:rPr>
                                  <w:i/>
                                  <w:spacing w:val="-1"/>
                                  <w:sz w:val="28"/>
                                </w:rPr>
                                <w:t xml:space="preserve"> </w:t>
                              </w:r>
                              <w:r>
                                <w:rPr>
                                  <w:i/>
                                  <w:spacing w:val="-2"/>
                                  <w:sz w:val="28"/>
                                </w:rPr>
                                <w:t>Comparison</w:t>
                              </w:r>
                            </w:p>
                          </w:txbxContent>
                        </wps:txbx>
                        <wps:bodyPr wrap="square" lIns="0" tIns="0" rIns="0" bIns="0" rtlCol="0">
                          <a:noAutofit/>
                        </wps:bodyPr>
                      </wps:wsp>
                    </wpg:wgp>
                  </a:graphicData>
                </a:graphic>
              </wp:inline>
            </w:drawing>
          </mc:Choice>
          <mc:Fallback>
            <w:pict>
              <v:group id="_x0000_s1026" o:spid="_x0000_s1026" o:spt="203" style="height:17.55pt;width:194.25pt;" coordsize="2466975,222885" o:gfxdata="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YoAyNQAAAAEAQAADwAAAAAAAAABACAAAAAiAAAAZHJzL2Rvd25yZXYueG1s&#10;UEsBAhQAFAAAAAgAh07iQO0tH+P8AQAApgQAAA4AAAAAAAAAAQAgAAAAIwEAAGRycy9lMm9Eb2Mu&#10;eG1sUEsFBgAAAAAGAAYAWQEAAJEFAAAAAA==&#10;">
                <o:lock v:ext="edit" aspectratio="f"/>
                <v:shape id="Textbox 26" o:spid="_x0000_s1026" o:spt="202" type="#_x0000_t202" style="position:absolute;left:0;top:0;height:222885;width:2466975;" filled="f" stroked="f" coordsize="21600,21600" o:gfxdata="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b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C9B9B34">
                        <w:pPr>
                          <w:spacing w:before="9"/>
                          <w:ind w:left="20" w:right="0" w:firstLine="0"/>
                          <w:jc w:val="left"/>
                          <w:rPr>
                            <w:i/>
                            <w:sz w:val="28"/>
                          </w:rPr>
                        </w:pPr>
                        <w:r>
                          <w:rPr>
                            <w:i/>
                            <w:sz w:val="28"/>
                          </w:rPr>
                          <w:t>Table</w:t>
                        </w:r>
                        <w:r>
                          <w:rPr>
                            <w:i/>
                            <w:spacing w:val="-3"/>
                            <w:sz w:val="28"/>
                          </w:rPr>
                          <w:t xml:space="preserve"> </w:t>
                        </w:r>
                        <w:r>
                          <w:rPr>
                            <w:i/>
                            <w:sz w:val="28"/>
                          </w:rPr>
                          <w:t>-</w:t>
                        </w:r>
                        <w:r>
                          <w:rPr>
                            <w:i/>
                            <w:spacing w:val="-2"/>
                            <w:sz w:val="28"/>
                          </w:rPr>
                          <w:t xml:space="preserve"> </w:t>
                        </w:r>
                        <w:r>
                          <w:rPr>
                            <w:i/>
                            <w:sz w:val="28"/>
                          </w:rPr>
                          <w:t>Performance</w:t>
                        </w:r>
                        <w:r>
                          <w:rPr>
                            <w:i/>
                            <w:spacing w:val="-1"/>
                            <w:sz w:val="28"/>
                          </w:rPr>
                          <w:t xml:space="preserve"> </w:t>
                        </w:r>
                        <w:r>
                          <w:rPr>
                            <w:i/>
                            <w:spacing w:val="-2"/>
                            <w:sz w:val="28"/>
                          </w:rPr>
                          <w:t>Comparison</w:t>
                        </w:r>
                      </w:p>
                    </w:txbxContent>
                  </v:textbox>
                </v:shape>
                <w10:wrap type="none"/>
                <w10:anchorlock/>
              </v:group>
            </w:pict>
          </mc:Fallback>
        </mc:AlternateContent>
      </w:r>
    </w:p>
    <w:p w14:paraId="3DE4516C">
      <w:pPr>
        <w:pStyle w:val="5"/>
        <w:ind w:left="0"/>
      </w:pPr>
    </w:p>
    <w:p w14:paraId="326974F9">
      <w:pPr>
        <w:pStyle w:val="5"/>
        <w:ind w:left="0"/>
      </w:pPr>
    </w:p>
    <w:p w14:paraId="593B4695">
      <w:pPr>
        <w:pStyle w:val="5"/>
        <w:ind w:left="0"/>
      </w:pPr>
    </w:p>
    <w:p w14:paraId="736D3D8F">
      <w:pPr>
        <w:pStyle w:val="5"/>
        <w:ind w:left="0"/>
      </w:pPr>
    </w:p>
    <w:p w14:paraId="41C97577">
      <w:pPr>
        <w:pStyle w:val="5"/>
        <w:ind w:left="0"/>
      </w:pPr>
    </w:p>
    <w:p w14:paraId="4D6C8406">
      <w:pPr>
        <w:pStyle w:val="5"/>
        <w:ind w:left="0"/>
      </w:pPr>
    </w:p>
    <w:p w14:paraId="5C7A6631">
      <w:pPr>
        <w:pStyle w:val="5"/>
        <w:ind w:left="0"/>
      </w:pPr>
    </w:p>
    <w:p w14:paraId="6D52D62D">
      <w:pPr>
        <w:pStyle w:val="5"/>
        <w:ind w:left="0"/>
      </w:pPr>
    </w:p>
    <w:p w14:paraId="5708BCD3">
      <w:pPr>
        <w:pStyle w:val="5"/>
        <w:ind w:left="0"/>
      </w:pPr>
    </w:p>
    <w:p w14:paraId="58C4FFD5">
      <w:pPr>
        <w:pStyle w:val="5"/>
        <w:ind w:left="0"/>
      </w:pPr>
    </w:p>
    <w:p w14:paraId="64CA94EA">
      <w:pPr>
        <w:pStyle w:val="5"/>
        <w:ind w:left="0"/>
      </w:pPr>
    </w:p>
    <w:p w14:paraId="2D36BF3D">
      <w:pPr>
        <w:pStyle w:val="5"/>
        <w:ind w:left="0"/>
      </w:pPr>
    </w:p>
    <w:p w14:paraId="6621F814">
      <w:pPr>
        <w:pStyle w:val="5"/>
        <w:ind w:left="0"/>
      </w:pPr>
    </w:p>
    <w:p w14:paraId="1B6ECB37">
      <w:pPr>
        <w:pStyle w:val="5"/>
        <w:ind w:left="0"/>
      </w:pPr>
    </w:p>
    <w:p w14:paraId="313019C1">
      <w:pPr>
        <w:pStyle w:val="5"/>
        <w:ind w:left="0"/>
      </w:pPr>
    </w:p>
    <w:p w14:paraId="67AD00AE">
      <w:pPr>
        <w:pStyle w:val="5"/>
        <w:ind w:left="0"/>
      </w:pPr>
    </w:p>
    <w:p w14:paraId="7826AA1C">
      <w:pPr>
        <w:pStyle w:val="5"/>
        <w:ind w:left="0"/>
      </w:pPr>
    </w:p>
    <w:p w14:paraId="53AB56C2">
      <w:pPr>
        <w:pStyle w:val="5"/>
        <w:ind w:left="0"/>
      </w:pPr>
    </w:p>
    <w:p w14:paraId="505D24DE">
      <w:pPr>
        <w:pStyle w:val="5"/>
        <w:ind w:left="0"/>
      </w:pPr>
    </w:p>
    <w:p w14:paraId="1A7341AF">
      <w:pPr>
        <w:pStyle w:val="5"/>
        <w:ind w:left="0"/>
      </w:pPr>
    </w:p>
    <w:p w14:paraId="5AF9F9D2">
      <w:pPr>
        <w:pStyle w:val="5"/>
        <w:ind w:left="0"/>
      </w:pPr>
    </w:p>
    <w:p w14:paraId="5A67DFB5">
      <w:pPr>
        <w:pStyle w:val="5"/>
        <w:ind w:left="0"/>
      </w:pPr>
    </w:p>
    <w:p w14:paraId="4F87BBE3">
      <w:pPr>
        <w:pStyle w:val="5"/>
        <w:ind w:left="0"/>
      </w:pPr>
    </w:p>
    <w:p w14:paraId="2F080EA9">
      <w:pPr>
        <w:pStyle w:val="5"/>
        <w:ind w:left="0"/>
      </w:pPr>
    </w:p>
    <w:p w14:paraId="138E5F14">
      <w:pPr>
        <w:pStyle w:val="5"/>
        <w:spacing w:before="94"/>
        <w:ind w:left="0"/>
      </w:pPr>
    </w:p>
    <w:p w14:paraId="6C1EFAE7">
      <w:pPr>
        <w:spacing w:before="0"/>
        <w:ind w:left="95" w:right="112" w:firstLine="0"/>
        <w:jc w:val="center"/>
        <w:rPr>
          <w:i/>
          <w:sz w:val="28"/>
        </w:rPr>
      </w:pPr>
      <w:r>
        <w:rPr>
          <w:i/>
          <w:sz w:val="28"/>
        </w:rPr>
        <w:drawing>
          <wp:anchor distT="0" distB="0" distL="0" distR="0" simplePos="0" relativeHeight="251667456" behindDoc="0" locked="0" layoutInCell="1" allowOverlap="1">
            <wp:simplePos x="0" y="0"/>
            <wp:positionH relativeFrom="page">
              <wp:posOffset>1219200</wp:posOffset>
            </wp:positionH>
            <wp:positionV relativeFrom="paragraph">
              <wp:posOffset>-7124065</wp:posOffset>
            </wp:positionV>
            <wp:extent cx="5525770" cy="6973570"/>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5526024" cy="6973824"/>
                    </a:xfrm>
                    <a:prstGeom prst="rect">
                      <a:avLst/>
                    </a:prstGeom>
                  </pic:spPr>
                </pic:pic>
              </a:graphicData>
            </a:graphic>
          </wp:anchor>
        </w:drawing>
      </w:r>
      <w:r>
        <w:rPr>
          <w:i/>
          <w:sz w:val="28"/>
        </w:rPr>
        <w:t>Figure</w:t>
      </w:r>
      <w:r>
        <w:rPr>
          <w:i/>
          <w:spacing w:val="-4"/>
          <w:sz w:val="28"/>
        </w:rPr>
        <w:t xml:space="preserve"> </w:t>
      </w:r>
      <w:r>
        <w:rPr>
          <w:i/>
          <w:sz w:val="28"/>
        </w:rPr>
        <w:t>– Performance</w:t>
      </w:r>
      <w:r>
        <w:rPr>
          <w:i/>
          <w:spacing w:val="-1"/>
          <w:sz w:val="28"/>
        </w:rPr>
        <w:t xml:space="preserve"> </w:t>
      </w:r>
      <w:r>
        <w:rPr>
          <w:i/>
          <w:sz w:val="28"/>
        </w:rPr>
        <w:t>Tracking</w:t>
      </w:r>
      <w:r>
        <w:rPr>
          <w:i/>
          <w:spacing w:val="-1"/>
          <w:sz w:val="28"/>
        </w:rPr>
        <w:t xml:space="preserve"> </w:t>
      </w:r>
      <w:r>
        <w:rPr>
          <w:i/>
          <w:sz w:val="28"/>
        </w:rPr>
        <w:t>Over</w:t>
      </w:r>
      <w:r>
        <w:rPr>
          <w:i/>
          <w:spacing w:val="1"/>
          <w:sz w:val="28"/>
        </w:rPr>
        <w:t xml:space="preserve"> </w:t>
      </w:r>
      <w:r>
        <w:rPr>
          <w:i/>
          <w:spacing w:val="-2"/>
          <w:sz w:val="28"/>
        </w:rPr>
        <w:t>Episodes</w:t>
      </w:r>
    </w:p>
    <w:p w14:paraId="649205CD">
      <w:pPr>
        <w:pStyle w:val="2"/>
        <w:numPr>
          <w:ilvl w:val="1"/>
          <w:numId w:val="33"/>
        </w:numPr>
        <w:tabs>
          <w:tab w:val="left" w:pos="630"/>
        </w:tabs>
        <w:spacing w:before="245" w:after="0" w:line="240" w:lineRule="auto"/>
        <w:ind w:left="630" w:right="0" w:hanging="492"/>
        <w:jc w:val="left"/>
      </w:pPr>
      <w:bookmarkStart w:id="164" w:name="3.3. Statistical Analysis of Results&#13;"/>
      <w:bookmarkEnd w:id="164"/>
      <w:bookmarkStart w:id="165" w:name="_bookmark81"/>
      <w:bookmarkEnd w:id="165"/>
      <w:r>
        <w:t>Statistical</w:t>
      </w:r>
      <w:r>
        <w:rPr>
          <w:spacing w:val="-1"/>
        </w:rPr>
        <w:t xml:space="preserve"> </w:t>
      </w:r>
      <w:r>
        <w:t>Analysis</w:t>
      </w:r>
      <w:r>
        <w:rPr>
          <w:spacing w:val="-3"/>
        </w:rPr>
        <w:t xml:space="preserve"> </w:t>
      </w:r>
      <w:r>
        <w:t>of</w:t>
      </w:r>
      <w:r>
        <w:rPr>
          <w:spacing w:val="-2"/>
        </w:rPr>
        <w:t xml:space="preserve"> Results</w:t>
      </w:r>
    </w:p>
    <w:p w14:paraId="35DD13EE">
      <w:pPr>
        <w:pStyle w:val="5"/>
        <w:spacing w:before="244"/>
        <w:ind w:right="147"/>
        <w:jc w:val="both"/>
      </w:pPr>
      <w:r>
        <w:t>To</w:t>
      </w:r>
      <w:r>
        <w:rPr>
          <w:spacing w:val="-7"/>
        </w:rPr>
        <w:t xml:space="preserve"> </w:t>
      </w:r>
      <w:r>
        <w:t>ensure</w:t>
      </w:r>
      <w:r>
        <w:rPr>
          <w:spacing w:val="-7"/>
        </w:rPr>
        <w:t xml:space="preserve"> </w:t>
      </w:r>
      <w:r>
        <w:t>a</w:t>
      </w:r>
      <w:r>
        <w:rPr>
          <w:spacing w:val="-7"/>
        </w:rPr>
        <w:t xml:space="preserve"> </w:t>
      </w:r>
      <w:r>
        <w:t>rigorous</w:t>
      </w:r>
      <w:r>
        <w:rPr>
          <w:spacing w:val="-7"/>
        </w:rPr>
        <w:t xml:space="preserve"> </w:t>
      </w:r>
      <w:r>
        <w:t>and</w:t>
      </w:r>
      <w:r>
        <w:rPr>
          <w:spacing w:val="-6"/>
        </w:rPr>
        <w:t xml:space="preserve"> </w:t>
      </w:r>
      <w:r>
        <w:t>reliable</w:t>
      </w:r>
      <w:r>
        <w:rPr>
          <w:spacing w:val="-5"/>
        </w:rPr>
        <w:t xml:space="preserve"> </w:t>
      </w:r>
      <w:r>
        <w:t>evaluation</w:t>
      </w:r>
      <w:r>
        <w:rPr>
          <w:spacing w:val="-8"/>
        </w:rPr>
        <w:t xml:space="preserve"> </w:t>
      </w:r>
      <w:r>
        <w:t>of</w:t>
      </w:r>
      <w:r>
        <w:rPr>
          <w:spacing w:val="-6"/>
        </w:rPr>
        <w:t xml:space="preserve"> </w:t>
      </w:r>
      <w:r>
        <w:t>the</w:t>
      </w:r>
      <w:r>
        <w:rPr>
          <w:spacing w:val="-7"/>
        </w:rPr>
        <w:t xml:space="preserve"> </w:t>
      </w:r>
      <w:r>
        <w:t>proposed</w:t>
      </w:r>
      <w:r>
        <w:rPr>
          <w:spacing w:val="-7"/>
        </w:rPr>
        <w:t xml:space="preserve"> </w:t>
      </w:r>
      <w:r>
        <w:t>DQN-based</w:t>
      </w:r>
      <w:r>
        <w:rPr>
          <w:spacing w:val="-4"/>
        </w:rPr>
        <w:t xml:space="preserve"> </w:t>
      </w:r>
      <w:r>
        <w:t>traffic</w:t>
      </w:r>
      <w:r>
        <w:rPr>
          <w:spacing w:val="-8"/>
        </w:rPr>
        <w:t xml:space="preserve"> </w:t>
      </w:r>
      <w:r>
        <w:t>sig- nal control system, a statistical analysis is conducted on the experimental results obtained</w:t>
      </w:r>
      <w:r>
        <w:rPr>
          <w:spacing w:val="6"/>
        </w:rPr>
        <w:t xml:space="preserve"> </w:t>
      </w:r>
      <w:r>
        <w:t>from</w:t>
      </w:r>
      <w:r>
        <w:rPr>
          <w:spacing w:val="3"/>
        </w:rPr>
        <w:t xml:space="preserve"> </w:t>
      </w:r>
      <w:r>
        <w:t>multiple</w:t>
      </w:r>
      <w:r>
        <w:rPr>
          <w:spacing w:val="4"/>
        </w:rPr>
        <w:t xml:space="preserve"> </w:t>
      </w:r>
      <w:r>
        <w:t>evaluation</w:t>
      </w:r>
      <w:r>
        <w:rPr>
          <w:spacing w:val="5"/>
        </w:rPr>
        <w:t xml:space="preserve"> </w:t>
      </w:r>
      <w:r>
        <w:t>episodes.</w:t>
      </w:r>
      <w:r>
        <w:rPr>
          <w:spacing w:val="3"/>
        </w:rPr>
        <w:t xml:space="preserve"> </w:t>
      </w:r>
      <w:r>
        <w:t>The</w:t>
      </w:r>
      <w:r>
        <w:rPr>
          <w:spacing w:val="4"/>
        </w:rPr>
        <w:t xml:space="preserve"> </w:t>
      </w:r>
      <w:r>
        <w:t>goal</w:t>
      </w:r>
      <w:r>
        <w:rPr>
          <w:spacing w:val="3"/>
        </w:rPr>
        <w:t xml:space="preserve"> </w:t>
      </w:r>
      <w:r>
        <w:t>of</w:t>
      </w:r>
      <w:r>
        <w:rPr>
          <w:spacing w:val="5"/>
        </w:rPr>
        <w:t xml:space="preserve"> </w:t>
      </w:r>
      <w:r>
        <w:t>this</w:t>
      </w:r>
      <w:r>
        <w:rPr>
          <w:spacing w:val="4"/>
        </w:rPr>
        <w:t xml:space="preserve"> </w:t>
      </w:r>
      <w:r>
        <w:t>analysis</w:t>
      </w:r>
      <w:r>
        <w:rPr>
          <w:spacing w:val="5"/>
        </w:rPr>
        <w:t xml:space="preserve"> </w:t>
      </w:r>
      <w:r>
        <w:t>is</w:t>
      </w:r>
      <w:r>
        <w:rPr>
          <w:spacing w:val="3"/>
        </w:rPr>
        <w:t xml:space="preserve"> </w:t>
      </w:r>
      <w:r>
        <w:t>to</w:t>
      </w:r>
      <w:r>
        <w:rPr>
          <w:spacing w:val="4"/>
        </w:rPr>
        <w:t xml:space="preserve"> </w:t>
      </w:r>
      <w:r>
        <w:rPr>
          <w:spacing w:val="-2"/>
        </w:rPr>
        <w:t>quantify</w:t>
      </w:r>
    </w:p>
    <w:p w14:paraId="55F3C8F2">
      <w:pPr>
        <w:pStyle w:val="5"/>
        <w:spacing w:after="0"/>
        <w:jc w:val="both"/>
        <w:sectPr>
          <w:pgSz w:w="11910" w:h="16830"/>
          <w:pgMar w:top="142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66B274DA">
      <w:pPr>
        <w:pStyle w:val="5"/>
        <w:spacing w:before="69"/>
      </w:pPr>
      <w:r>
        <w:t>not</w:t>
      </w:r>
      <w:r>
        <w:rPr>
          <w:spacing w:val="-6"/>
        </w:rPr>
        <w:t xml:space="preserve"> </w:t>
      </w:r>
      <w:r>
        <w:t>only</w:t>
      </w:r>
      <w:r>
        <w:rPr>
          <w:spacing w:val="-9"/>
        </w:rPr>
        <w:t xml:space="preserve"> </w:t>
      </w:r>
      <w:r>
        <w:t>the</w:t>
      </w:r>
      <w:r>
        <w:rPr>
          <w:spacing w:val="-4"/>
        </w:rPr>
        <w:t xml:space="preserve"> </w:t>
      </w:r>
      <w:r>
        <w:t>average</w:t>
      </w:r>
      <w:r>
        <w:rPr>
          <w:spacing w:val="-8"/>
        </w:rPr>
        <w:t xml:space="preserve"> </w:t>
      </w:r>
      <w:r>
        <w:t>performance</w:t>
      </w:r>
      <w:r>
        <w:rPr>
          <w:spacing w:val="-5"/>
        </w:rPr>
        <w:t xml:space="preserve"> </w:t>
      </w:r>
      <w:r>
        <w:t>but</w:t>
      </w:r>
      <w:r>
        <w:rPr>
          <w:spacing w:val="-6"/>
        </w:rPr>
        <w:t xml:space="preserve"> </w:t>
      </w:r>
      <w:r>
        <w:t>also</w:t>
      </w:r>
      <w:r>
        <w:rPr>
          <w:spacing w:val="-8"/>
        </w:rPr>
        <w:t xml:space="preserve"> </w:t>
      </w:r>
      <w:r>
        <w:t>the</w:t>
      </w:r>
      <w:r>
        <w:rPr>
          <w:spacing w:val="-7"/>
        </w:rPr>
        <w:t xml:space="preserve"> </w:t>
      </w:r>
      <w:r>
        <w:t>variability</w:t>
      </w:r>
      <w:r>
        <w:rPr>
          <w:spacing w:val="-11"/>
        </w:rPr>
        <w:t xml:space="preserve"> </w:t>
      </w:r>
      <w:r>
        <w:t>and</w:t>
      </w:r>
      <w:r>
        <w:rPr>
          <w:spacing w:val="-4"/>
        </w:rPr>
        <w:t xml:space="preserve"> </w:t>
      </w:r>
      <w:r>
        <w:t>stability</w:t>
      </w:r>
      <w:r>
        <w:rPr>
          <w:spacing w:val="-9"/>
        </w:rPr>
        <w:t xml:space="preserve"> </w:t>
      </w:r>
      <w:r>
        <w:t>of</w:t>
      </w:r>
      <w:r>
        <w:rPr>
          <w:spacing w:val="-5"/>
        </w:rPr>
        <w:t xml:space="preserve"> </w:t>
      </w:r>
      <w:r>
        <w:t>the</w:t>
      </w:r>
      <w:r>
        <w:rPr>
          <w:spacing w:val="-4"/>
        </w:rPr>
        <w:t xml:space="preserve"> </w:t>
      </w:r>
      <w:r>
        <w:t xml:space="preserve">learned </w:t>
      </w:r>
      <w:r>
        <w:rPr>
          <w:spacing w:val="-2"/>
        </w:rPr>
        <w:t>policy.</w:t>
      </w:r>
    </w:p>
    <w:p w14:paraId="1C03B9F4">
      <w:pPr>
        <w:pStyle w:val="2"/>
        <w:spacing w:before="242"/>
        <w:ind w:left="138" w:firstLine="0"/>
      </w:pPr>
      <w:r>
        <w:t xml:space="preserve">Statistical </w:t>
      </w:r>
      <w:r>
        <w:rPr>
          <w:spacing w:val="-2"/>
        </w:rPr>
        <w:t>Metrics</w:t>
      </w:r>
    </w:p>
    <w:p w14:paraId="4DBE623A">
      <w:pPr>
        <w:pStyle w:val="5"/>
        <w:spacing w:before="184"/>
      </w:pPr>
      <w:r>
        <w:t>For</w:t>
      </w:r>
      <w:r>
        <w:rPr>
          <w:spacing w:val="-5"/>
        </w:rPr>
        <w:t xml:space="preserve"> </w:t>
      </w:r>
      <w:r>
        <w:t>each</w:t>
      </w:r>
      <w:r>
        <w:rPr>
          <w:spacing w:val="-3"/>
        </w:rPr>
        <w:t xml:space="preserve"> </w:t>
      </w:r>
      <w:r>
        <w:t>evaluation</w:t>
      </w:r>
      <w:r>
        <w:rPr>
          <w:spacing w:val="-3"/>
        </w:rPr>
        <w:t xml:space="preserve"> </w:t>
      </w:r>
      <w:r>
        <w:t>run,</w:t>
      </w:r>
      <w:r>
        <w:rPr>
          <w:spacing w:val="-3"/>
        </w:rPr>
        <w:t xml:space="preserve"> </w:t>
      </w:r>
      <w:r>
        <w:t>the</w:t>
      </w:r>
      <w:r>
        <w:rPr>
          <w:spacing w:val="-3"/>
        </w:rPr>
        <w:t xml:space="preserve"> </w:t>
      </w:r>
      <w:r>
        <w:t>following</w:t>
      </w:r>
      <w:r>
        <w:rPr>
          <w:spacing w:val="-3"/>
        </w:rPr>
        <w:t xml:space="preserve"> </w:t>
      </w:r>
      <w:r>
        <w:t>performance metrics</w:t>
      </w:r>
      <w:r>
        <w:rPr>
          <w:spacing w:val="-3"/>
        </w:rPr>
        <w:t xml:space="preserve"> </w:t>
      </w:r>
      <w:r>
        <w:t>are</w:t>
      </w:r>
      <w:r>
        <w:rPr>
          <w:spacing w:val="-7"/>
        </w:rPr>
        <w:t xml:space="preserve"> </w:t>
      </w:r>
      <w:r>
        <w:rPr>
          <w:spacing w:val="-2"/>
        </w:rPr>
        <w:t>collected:</w:t>
      </w:r>
    </w:p>
    <w:p w14:paraId="0E9B7AA3">
      <w:pPr>
        <w:pStyle w:val="11"/>
        <w:numPr>
          <w:ilvl w:val="0"/>
          <w:numId w:val="34"/>
        </w:numPr>
        <w:tabs>
          <w:tab w:val="left" w:pos="858"/>
        </w:tabs>
        <w:spacing w:before="239" w:after="0" w:line="323" w:lineRule="exact"/>
        <w:ind w:left="858" w:right="0" w:hanging="360"/>
        <w:jc w:val="left"/>
        <w:rPr>
          <w:sz w:val="28"/>
        </w:rPr>
      </w:pPr>
      <w:r>
        <w:rPr>
          <w:sz w:val="28"/>
        </w:rPr>
        <w:t>Average</w:t>
      </w:r>
      <w:r>
        <w:rPr>
          <w:spacing w:val="-2"/>
          <w:sz w:val="28"/>
        </w:rPr>
        <w:t xml:space="preserve"> </w:t>
      </w:r>
      <w:r>
        <w:rPr>
          <w:sz w:val="28"/>
        </w:rPr>
        <w:t>queue</w:t>
      </w:r>
      <w:r>
        <w:rPr>
          <w:spacing w:val="-4"/>
          <w:sz w:val="28"/>
        </w:rPr>
        <w:t xml:space="preserve"> </w:t>
      </w:r>
      <w:r>
        <w:rPr>
          <w:spacing w:val="-2"/>
          <w:sz w:val="28"/>
        </w:rPr>
        <w:t>length</w:t>
      </w:r>
    </w:p>
    <w:p w14:paraId="2649CABD">
      <w:pPr>
        <w:pStyle w:val="11"/>
        <w:numPr>
          <w:ilvl w:val="0"/>
          <w:numId w:val="34"/>
        </w:numPr>
        <w:tabs>
          <w:tab w:val="left" w:pos="858"/>
        </w:tabs>
        <w:spacing w:before="0" w:after="0" w:line="323" w:lineRule="exact"/>
        <w:ind w:left="858" w:right="0" w:hanging="360"/>
        <w:jc w:val="left"/>
        <w:rPr>
          <w:sz w:val="28"/>
        </w:rPr>
      </w:pPr>
      <w:r>
        <w:rPr>
          <w:sz w:val="28"/>
        </w:rPr>
        <w:t>Maximum</w:t>
      </w:r>
      <w:r>
        <w:rPr>
          <w:spacing w:val="-5"/>
          <w:sz w:val="28"/>
        </w:rPr>
        <w:t xml:space="preserve"> </w:t>
      </w:r>
      <w:r>
        <w:rPr>
          <w:sz w:val="28"/>
        </w:rPr>
        <w:t>queue</w:t>
      </w:r>
      <w:r>
        <w:rPr>
          <w:spacing w:val="-2"/>
          <w:sz w:val="28"/>
        </w:rPr>
        <w:t xml:space="preserve"> length</w:t>
      </w:r>
    </w:p>
    <w:p w14:paraId="039D4B5E">
      <w:pPr>
        <w:pStyle w:val="11"/>
        <w:numPr>
          <w:ilvl w:val="0"/>
          <w:numId w:val="34"/>
        </w:numPr>
        <w:tabs>
          <w:tab w:val="left" w:pos="858"/>
        </w:tabs>
        <w:spacing w:before="0" w:after="0" w:line="240" w:lineRule="auto"/>
        <w:ind w:left="858" w:right="0" w:hanging="360"/>
        <w:jc w:val="left"/>
        <w:rPr>
          <w:sz w:val="28"/>
        </w:rPr>
      </w:pPr>
      <w:r>
        <w:rPr>
          <w:sz w:val="28"/>
        </w:rPr>
        <w:t>Average</w:t>
      </w:r>
      <w:r>
        <w:rPr>
          <w:spacing w:val="-5"/>
          <w:sz w:val="28"/>
        </w:rPr>
        <w:t xml:space="preserve"> </w:t>
      </w:r>
      <w:r>
        <w:rPr>
          <w:sz w:val="28"/>
        </w:rPr>
        <w:t>waiting</w:t>
      </w:r>
      <w:r>
        <w:rPr>
          <w:spacing w:val="-3"/>
          <w:sz w:val="28"/>
        </w:rPr>
        <w:t xml:space="preserve"> </w:t>
      </w:r>
      <w:r>
        <w:rPr>
          <w:spacing w:val="-4"/>
          <w:sz w:val="28"/>
        </w:rPr>
        <w:t>time</w:t>
      </w:r>
    </w:p>
    <w:p w14:paraId="1A8BDCEB">
      <w:pPr>
        <w:pStyle w:val="11"/>
        <w:numPr>
          <w:ilvl w:val="0"/>
          <w:numId w:val="34"/>
        </w:numPr>
        <w:tabs>
          <w:tab w:val="left" w:pos="858"/>
        </w:tabs>
        <w:spacing w:before="1" w:after="0" w:line="240" w:lineRule="auto"/>
        <w:ind w:left="858" w:right="0" w:hanging="360"/>
        <w:jc w:val="left"/>
        <w:rPr>
          <w:sz w:val="28"/>
        </w:rPr>
      </w:pPr>
      <w:r>
        <w:rPr>
          <w:sz w:val="28"/>
        </w:rPr>
        <w:t>Cumulative</w:t>
      </w:r>
      <w:r>
        <w:rPr>
          <w:spacing w:val="-3"/>
          <w:sz w:val="28"/>
        </w:rPr>
        <w:t xml:space="preserve"> </w:t>
      </w:r>
      <w:r>
        <w:rPr>
          <w:spacing w:val="-2"/>
          <w:sz w:val="28"/>
        </w:rPr>
        <w:t>reward</w:t>
      </w:r>
    </w:p>
    <w:p w14:paraId="5C97B95F">
      <w:pPr>
        <w:pStyle w:val="5"/>
        <w:spacing w:before="240" w:line="242" w:lineRule="auto"/>
      </w:pPr>
      <w:r>
        <w:t>These metrics are aggregated across multiple runs and analyzed using descriptive statistics, including mean, standard deviation, minimum, and maximum values.</w:t>
      </w:r>
    </w:p>
    <w:p w14:paraId="54D96206">
      <w:pPr>
        <w:pStyle w:val="5"/>
        <w:spacing w:before="235"/>
      </w:pPr>
      <w:r>
        <w:t>The</w:t>
      </w:r>
      <w:r>
        <w:rPr>
          <w:spacing w:val="-16"/>
        </w:rPr>
        <w:t xml:space="preserve"> </w:t>
      </w:r>
      <w:r>
        <w:t>statistical</w:t>
      </w:r>
      <w:r>
        <w:rPr>
          <w:spacing w:val="-16"/>
        </w:rPr>
        <w:t xml:space="preserve"> </w:t>
      </w:r>
      <w:r>
        <w:t>computation</w:t>
      </w:r>
      <w:r>
        <w:rPr>
          <w:spacing w:val="-15"/>
        </w:rPr>
        <w:t xml:space="preserve"> </w:t>
      </w:r>
      <w:r>
        <w:t>is</w:t>
      </w:r>
      <w:r>
        <w:rPr>
          <w:spacing w:val="-16"/>
        </w:rPr>
        <w:t xml:space="preserve"> </w:t>
      </w:r>
      <w:r>
        <w:t>implemented</w:t>
      </w:r>
      <w:r>
        <w:rPr>
          <w:spacing w:val="-17"/>
        </w:rPr>
        <w:t xml:space="preserve"> </w:t>
      </w:r>
      <w:r>
        <w:t>in</w:t>
      </w:r>
      <w:r>
        <w:rPr>
          <w:spacing w:val="-16"/>
        </w:rPr>
        <w:t xml:space="preserve"> </w:t>
      </w:r>
      <w:r>
        <w:t>the</w:t>
      </w:r>
      <w:r>
        <w:rPr>
          <w:spacing w:val="-13"/>
        </w:rPr>
        <w:t xml:space="preserve"> </w:t>
      </w:r>
      <w:r>
        <w:rPr>
          <w:color w:val="188038"/>
        </w:rPr>
        <w:t>StatisticalAnalysis</w:t>
      </w:r>
      <w:r>
        <w:rPr>
          <w:color w:val="188038"/>
          <w:spacing w:val="-12"/>
        </w:rPr>
        <w:t xml:space="preserve"> </w:t>
      </w:r>
      <w:r>
        <w:t>class,</w:t>
      </w:r>
      <w:r>
        <w:rPr>
          <w:spacing w:val="-15"/>
        </w:rPr>
        <w:t xml:space="preserve"> </w:t>
      </w:r>
      <w:r>
        <w:t>as</w:t>
      </w:r>
      <w:r>
        <w:rPr>
          <w:spacing w:val="-17"/>
        </w:rPr>
        <w:t xml:space="preserve"> </w:t>
      </w:r>
      <w:r>
        <w:t xml:space="preserve">shown </w:t>
      </w:r>
      <w:r>
        <w:rPr>
          <w:spacing w:val="-2"/>
        </w:rPr>
        <w:t>below:</w:t>
      </w:r>
    </w:p>
    <w:p w14:paraId="3BC51B9A">
      <w:pPr>
        <w:pStyle w:val="5"/>
        <w:spacing w:before="239"/>
      </w:pPr>
      <w:r>
        <w:t>class</w:t>
      </w:r>
      <w:r>
        <w:rPr>
          <w:spacing w:val="-4"/>
        </w:rPr>
        <w:t xml:space="preserve"> </w:t>
      </w:r>
      <w:r>
        <w:rPr>
          <w:spacing w:val="-2"/>
        </w:rPr>
        <w:t>StatisticalAnalysis:</w:t>
      </w:r>
    </w:p>
    <w:p w14:paraId="52F75315">
      <w:pPr>
        <w:pStyle w:val="5"/>
        <w:spacing w:line="322" w:lineRule="exact"/>
      </w:pPr>
      <w:r>
        <w:rPr>
          <w:spacing w:val="-2"/>
        </w:rPr>
        <w:t>@staticmethod</w:t>
      </w:r>
    </w:p>
    <w:p w14:paraId="0294EB95">
      <w:pPr>
        <w:pStyle w:val="5"/>
        <w:spacing w:line="242" w:lineRule="auto"/>
        <w:ind w:right="1062"/>
      </w:pPr>
      <w:r>
        <w:t>def</w:t>
      </w:r>
      <w:r>
        <w:rPr>
          <w:spacing w:val="-8"/>
        </w:rPr>
        <w:t xml:space="preserve"> </w:t>
      </w:r>
      <w:r>
        <w:t>compute_statistics(results:</w:t>
      </w:r>
      <w:r>
        <w:rPr>
          <w:spacing w:val="-8"/>
        </w:rPr>
        <w:t xml:space="preserve"> </w:t>
      </w:r>
      <w:r>
        <w:t>List[EvaluationMetrics])</w:t>
      </w:r>
      <w:r>
        <w:rPr>
          <w:spacing w:val="-10"/>
        </w:rPr>
        <w:t xml:space="preserve"> </w:t>
      </w:r>
      <w:r>
        <w:t>-&gt;</w:t>
      </w:r>
      <w:r>
        <w:rPr>
          <w:spacing w:val="-8"/>
        </w:rPr>
        <w:t xml:space="preserve"> </w:t>
      </w:r>
      <w:r>
        <w:t>Dict: """Compute mean, std, min, and max for all metrics."""</w:t>
      </w:r>
    </w:p>
    <w:p w14:paraId="0832DD19">
      <w:pPr>
        <w:pStyle w:val="5"/>
        <w:spacing w:line="317" w:lineRule="exact"/>
      </w:pPr>
      <w:r>
        <w:t>metrics</w:t>
      </w:r>
      <w:r>
        <w:rPr>
          <w:spacing w:val="-1"/>
        </w:rPr>
        <w:t xml:space="preserve"> </w:t>
      </w:r>
      <w:r>
        <w:t>=</w:t>
      </w:r>
      <w:r>
        <w:rPr>
          <w:spacing w:val="-1"/>
        </w:rPr>
        <w:t xml:space="preserve"> </w:t>
      </w:r>
      <w:r>
        <w:rPr>
          <w:spacing w:val="-10"/>
        </w:rPr>
        <w:t>{</w:t>
      </w:r>
    </w:p>
    <w:p w14:paraId="12C2AB39">
      <w:pPr>
        <w:pStyle w:val="5"/>
        <w:ind w:right="2887"/>
      </w:pPr>
      <w:r>
        <w:t>'avg_queue': [r.avg_queue_length for r in results], 'max_queue': [r.max_queue_length for r in results], 'avg_wait': [r.avg_waiting_time for r in results], 'cumulative_reward':</w:t>
      </w:r>
      <w:r>
        <w:rPr>
          <w:spacing w:val="-9"/>
        </w:rPr>
        <w:t xml:space="preserve"> </w:t>
      </w:r>
      <w:r>
        <w:t>[r.cumulative_reward</w:t>
      </w:r>
      <w:r>
        <w:rPr>
          <w:spacing w:val="-6"/>
        </w:rPr>
        <w:t xml:space="preserve"> </w:t>
      </w:r>
      <w:r>
        <w:t>for</w:t>
      </w:r>
      <w:r>
        <w:rPr>
          <w:spacing w:val="-6"/>
        </w:rPr>
        <w:t xml:space="preserve"> </w:t>
      </w:r>
      <w:r>
        <w:t>r</w:t>
      </w:r>
      <w:r>
        <w:rPr>
          <w:spacing w:val="-6"/>
        </w:rPr>
        <w:t xml:space="preserve"> </w:t>
      </w:r>
      <w:r>
        <w:t>in</w:t>
      </w:r>
      <w:r>
        <w:rPr>
          <w:spacing w:val="-6"/>
        </w:rPr>
        <w:t xml:space="preserve"> </w:t>
      </w:r>
      <w:r>
        <w:t>results]</w:t>
      </w:r>
    </w:p>
    <w:p w14:paraId="62D81EDB">
      <w:pPr>
        <w:spacing w:before="0" w:line="320" w:lineRule="exact"/>
        <w:ind w:left="138" w:right="0" w:firstLine="0"/>
        <w:jc w:val="left"/>
        <w:rPr>
          <w:sz w:val="28"/>
        </w:rPr>
      </w:pPr>
      <w:r>
        <w:rPr>
          <w:spacing w:val="-10"/>
          <w:sz w:val="28"/>
        </w:rPr>
        <w:t>}</w:t>
      </w:r>
    </w:p>
    <w:p w14:paraId="37E0A00C">
      <w:pPr>
        <w:pStyle w:val="5"/>
        <w:spacing w:before="1"/>
        <w:ind w:left="0"/>
      </w:pPr>
    </w:p>
    <w:p w14:paraId="375AFB33">
      <w:pPr>
        <w:pStyle w:val="5"/>
        <w:spacing w:before="1"/>
        <w:ind w:right="6405"/>
      </w:pPr>
      <w:r>
        <w:t>stats_dict = {name: { 'mean':</w:t>
      </w:r>
      <w:r>
        <w:rPr>
          <w:spacing w:val="-18"/>
        </w:rPr>
        <w:t xml:space="preserve"> </w:t>
      </w:r>
      <w:r>
        <w:t>np.mean(values),</w:t>
      </w:r>
    </w:p>
    <w:p w14:paraId="2F4DCBE3">
      <w:pPr>
        <w:pStyle w:val="5"/>
        <w:spacing w:line="321" w:lineRule="exact"/>
      </w:pPr>
      <w:r>
        <w:t xml:space="preserve">'std': </w:t>
      </w:r>
      <w:r>
        <w:rPr>
          <w:spacing w:val="-2"/>
        </w:rPr>
        <w:t>np.std(values),</w:t>
      </w:r>
    </w:p>
    <w:p w14:paraId="4AB39EDD">
      <w:pPr>
        <w:pStyle w:val="5"/>
        <w:ind w:right="6902"/>
      </w:pPr>
      <w:r>
        <w:t>'min':</w:t>
      </w:r>
      <w:r>
        <w:rPr>
          <w:spacing w:val="-10"/>
        </w:rPr>
        <w:t xml:space="preserve"> </w:t>
      </w:r>
      <w:r>
        <w:t>np.min(values), 'max':</w:t>
      </w:r>
      <w:r>
        <w:rPr>
          <w:spacing w:val="-3"/>
        </w:rPr>
        <w:t xml:space="preserve"> </w:t>
      </w:r>
      <w:r>
        <w:rPr>
          <w:spacing w:val="-2"/>
        </w:rPr>
        <w:t>np.max(values)</w:t>
      </w:r>
    </w:p>
    <w:p w14:paraId="09CBD84B">
      <w:pPr>
        <w:pStyle w:val="5"/>
        <w:spacing w:before="1" w:line="480" w:lineRule="auto"/>
        <w:ind w:right="5237"/>
      </w:pPr>
      <w:r>
        <w:t>}</w:t>
      </w:r>
      <w:r>
        <w:rPr>
          <w:spacing w:val="-7"/>
        </w:rPr>
        <w:t xml:space="preserve"> </w:t>
      </w:r>
      <w:r>
        <w:t>for</w:t>
      </w:r>
      <w:r>
        <w:rPr>
          <w:spacing w:val="-7"/>
        </w:rPr>
        <w:t xml:space="preserve"> </w:t>
      </w:r>
      <w:r>
        <w:t>name,</w:t>
      </w:r>
      <w:r>
        <w:rPr>
          <w:spacing w:val="-7"/>
        </w:rPr>
        <w:t xml:space="preserve"> </w:t>
      </w:r>
      <w:r>
        <w:t>values</w:t>
      </w:r>
      <w:r>
        <w:rPr>
          <w:spacing w:val="-7"/>
        </w:rPr>
        <w:t xml:space="preserve"> </w:t>
      </w:r>
      <w:r>
        <w:t>in</w:t>
      </w:r>
      <w:r>
        <w:rPr>
          <w:spacing w:val="-7"/>
        </w:rPr>
        <w:t xml:space="preserve"> </w:t>
      </w:r>
      <w:r>
        <w:t>metrics.items()} return stats_dict</w:t>
      </w:r>
    </w:p>
    <w:p w14:paraId="1833B669">
      <w:pPr>
        <w:pStyle w:val="5"/>
        <w:spacing w:before="183"/>
        <w:ind w:right="149"/>
        <w:jc w:val="both"/>
      </w:pPr>
      <w:r>
        <w:t>This statistical summary provides insight into both central tendency (mean perfor- mance) and</w:t>
      </w:r>
      <w:r>
        <w:rPr>
          <w:spacing w:val="-3"/>
        </w:rPr>
        <w:t xml:space="preserve"> </w:t>
      </w:r>
      <w:r>
        <w:t>dispersion</w:t>
      </w:r>
      <w:r>
        <w:rPr>
          <w:spacing w:val="-3"/>
        </w:rPr>
        <w:t xml:space="preserve"> </w:t>
      </w:r>
      <w:r>
        <w:t>(robustness</w:t>
      </w:r>
      <w:r>
        <w:rPr>
          <w:spacing w:val="-3"/>
        </w:rPr>
        <w:t xml:space="preserve"> </w:t>
      </w:r>
      <w:r>
        <w:t>across</w:t>
      </w:r>
      <w:r>
        <w:rPr>
          <w:spacing w:val="-1"/>
        </w:rPr>
        <w:t xml:space="preserve"> </w:t>
      </w:r>
      <w:r>
        <w:t>episodes).</w:t>
      </w:r>
      <w:r>
        <w:rPr>
          <w:spacing w:val="-3"/>
        </w:rPr>
        <w:t xml:space="preserve"> </w:t>
      </w:r>
      <w:r>
        <w:t>Low</w:t>
      </w:r>
      <w:r>
        <w:rPr>
          <w:spacing w:val="-3"/>
        </w:rPr>
        <w:t xml:space="preserve"> </w:t>
      </w:r>
      <w:r>
        <w:t>standard</w:t>
      </w:r>
      <w:r>
        <w:rPr>
          <w:spacing w:val="-3"/>
        </w:rPr>
        <w:t xml:space="preserve"> </w:t>
      </w:r>
      <w:r>
        <w:t>deviation</w:t>
      </w:r>
      <w:r>
        <w:rPr>
          <w:spacing w:val="-3"/>
        </w:rPr>
        <w:t xml:space="preserve"> </w:t>
      </w:r>
      <w:r>
        <w:t>values indicate</w:t>
      </w:r>
      <w:r>
        <w:rPr>
          <w:spacing w:val="-12"/>
        </w:rPr>
        <w:t xml:space="preserve"> </w:t>
      </w:r>
      <w:r>
        <w:t>that</w:t>
      </w:r>
      <w:r>
        <w:rPr>
          <w:spacing w:val="-13"/>
        </w:rPr>
        <w:t xml:space="preserve"> </w:t>
      </w:r>
      <w:r>
        <w:t>the</w:t>
      </w:r>
      <w:r>
        <w:rPr>
          <w:spacing w:val="-14"/>
        </w:rPr>
        <w:t xml:space="preserve"> </w:t>
      </w:r>
      <w:r>
        <w:t>learned</w:t>
      </w:r>
      <w:r>
        <w:rPr>
          <w:spacing w:val="-14"/>
        </w:rPr>
        <w:t xml:space="preserve"> </w:t>
      </w:r>
      <w:r>
        <w:t>policy</w:t>
      </w:r>
      <w:r>
        <w:rPr>
          <w:spacing w:val="-16"/>
        </w:rPr>
        <w:t xml:space="preserve"> </w:t>
      </w:r>
      <w:r>
        <w:t>behaves</w:t>
      </w:r>
      <w:r>
        <w:rPr>
          <w:spacing w:val="-10"/>
        </w:rPr>
        <w:t xml:space="preserve"> </w:t>
      </w:r>
      <w:r>
        <w:t>consistently</w:t>
      </w:r>
      <w:r>
        <w:rPr>
          <w:spacing w:val="-13"/>
        </w:rPr>
        <w:t xml:space="preserve"> </w:t>
      </w:r>
      <w:r>
        <w:t>under</w:t>
      </w:r>
      <w:r>
        <w:rPr>
          <w:spacing w:val="-12"/>
        </w:rPr>
        <w:t xml:space="preserve"> </w:t>
      </w:r>
      <w:r>
        <w:t>similar</w:t>
      </w:r>
      <w:r>
        <w:rPr>
          <w:spacing w:val="-11"/>
        </w:rPr>
        <w:t xml:space="preserve"> </w:t>
      </w:r>
      <w:r>
        <w:t>traffic</w:t>
      </w:r>
      <w:r>
        <w:rPr>
          <w:spacing w:val="-10"/>
        </w:rPr>
        <w:t xml:space="preserve"> </w:t>
      </w:r>
      <w:r>
        <w:rPr>
          <w:spacing w:val="-2"/>
        </w:rPr>
        <w:t>conditions.</w:t>
      </w:r>
    </w:p>
    <w:p w14:paraId="7F4D5CC3">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17D08EFB">
      <w:pPr>
        <w:pStyle w:val="2"/>
        <w:spacing w:before="74"/>
        <w:ind w:left="138" w:firstLine="0"/>
        <w:jc w:val="both"/>
      </w:pPr>
      <w:r>
        <w:t>Confidence</w:t>
      </w:r>
      <w:r>
        <w:rPr>
          <w:spacing w:val="-4"/>
        </w:rPr>
        <w:t xml:space="preserve"> </w:t>
      </w:r>
      <w:r>
        <w:t>Interval</w:t>
      </w:r>
      <w:r>
        <w:rPr>
          <w:spacing w:val="2"/>
        </w:rPr>
        <w:t xml:space="preserve"> </w:t>
      </w:r>
      <w:r>
        <w:rPr>
          <w:spacing w:val="-2"/>
        </w:rPr>
        <w:t>Estimation</w:t>
      </w:r>
    </w:p>
    <w:p w14:paraId="7D7533D5">
      <w:pPr>
        <w:pStyle w:val="5"/>
        <w:spacing w:before="43"/>
        <w:ind w:right="150"/>
        <w:jc w:val="both"/>
      </w:pPr>
      <w:r>
        <w:t>To</w:t>
      </w:r>
      <w:r>
        <w:rPr>
          <w:spacing w:val="-2"/>
        </w:rPr>
        <w:t xml:space="preserve"> </w:t>
      </w:r>
      <w:r>
        <w:t>further</w:t>
      </w:r>
      <w:r>
        <w:rPr>
          <w:spacing w:val="-2"/>
        </w:rPr>
        <w:t xml:space="preserve"> </w:t>
      </w:r>
      <w:r>
        <w:t>assess</w:t>
      </w:r>
      <w:r>
        <w:rPr>
          <w:spacing w:val="-3"/>
        </w:rPr>
        <w:t xml:space="preserve"> </w:t>
      </w:r>
      <w:r>
        <w:t>the</w:t>
      </w:r>
      <w:r>
        <w:rPr>
          <w:spacing w:val="-2"/>
        </w:rPr>
        <w:t xml:space="preserve"> </w:t>
      </w:r>
      <w:r>
        <w:t>reliability</w:t>
      </w:r>
      <w:r>
        <w:rPr>
          <w:spacing w:val="-6"/>
        </w:rPr>
        <w:t xml:space="preserve"> </w:t>
      </w:r>
      <w:r>
        <w:t>of</w:t>
      </w:r>
      <w:r>
        <w:rPr>
          <w:spacing w:val="-2"/>
        </w:rPr>
        <w:t xml:space="preserve"> </w:t>
      </w:r>
      <w:r>
        <w:t>the</w:t>
      </w:r>
      <w:r>
        <w:rPr>
          <w:spacing w:val="-2"/>
        </w:rPr>
        <w:t xml:space="preserve"> </w:t>
      </w:r>
      <w:r>
        <w:t>experimental</w:t>
      </w:r>
      <w:r>
        <w:rPr>
          <w:spacing w:val="-2"/>
        </w:rPr>
        <w:t xml:space="preserve"> </w:t>
      </w:r>
      <w:r>
        <w:t>results,</w:t>
      </w:r>
      <w:r>
        <w:rPr>
          <w:spacing w:val="-2"/>
        </w:rPr>
        <w:t xml:space="preserve"> </w:t>
      </w:r>
      <w:r>
        <w:t>a</w:t>
      </w:r>
      <w:r>
        <w:rPr>
          <w:spacing w:val="-2"/>
        </w:rPr>
        <w:t xml:space="preserve"> </w:t>
      </w:r>
      <w:r>
        <w:t>95%</w:t>
      </w:r>
      <w:r>
        <w:rPr>
          <w:spacing w:val="-2"/>
        </w:rPr>
        <w:t xml:space="preserve"> </w:t>
      </w:r>
      <w:r>
        <w:t>confidence</w:t>
      </w:r>
      <w:r>
        <w:rPr>
          <w:spacing w:val="-2"/>
        </w:rPr>
        <w:t xml:space="preserve"> </w:t>
      </w:r>
      <w:r>
        <w:t>inter- val</w:t>
      </w:r>
      <w:r>
        <w:rPr>
          <w:spacing w:val="-6"/>
        </w:rPr>
        <w:t xml:space="preserve"> </w:t>
      </w:r>
      <w:r>
        <w:t>(CI)</w:t>
      </w:r>
      <w:r>
        <w:rPr>
          <w:spacing w:val="-8"/>
        </w:rPr>
        <w:t xml:space="preserve"> </w:t>
      </w:r>
      <w:r>
        <w:t>is</w:t>
      </w:r>
      <w:r>
        <w:rPr>
          <w:spacing w:val="-7"/>
        </w:rPr>
        <w:t xml:space="preserve"> </w:t>
      </w:r>
      <w:r>
        <w:t>computed</w:t>
      </w:r>
      <w:r>
        <w:rPr>
          <w:spacing w:val="-8"/>
        </w:rPr>
        <w:t xml:space="preserve"> </w:t>
      </w:r>
      <w:r>
        <w:t>for</w:t>
      </w:r>
      <w:r>
        <w:rPr>
          <w:spacing w:val="-7"/>
        </w:rPr>
        <w:t xml:space="preserve"> </w:t>
      </w:r>
      <w:r>
        <w:t>key</w:t>
      </w:r>
      <w:r>
        <w:rPr>
          <w:spacing w:val="-8"/>
        </w:rPr>
        <w:t xml:space="preserve"> </w:t>
      </w:r>
      <w:r>
        <w:t>performance</w:t>
      </w:r>
      <w:r>
        <w:rPr>
          <w:spacing w:val="-4"/>
        </w:rPr>
        <w:t xml:space="preserve"> </w:t>
      </w:r>
      <w:r>
        <w:t>metrics</w:t>
      </w:r>
      <w:r>
        <w:rPr>
          <w:spacing w:val="-8"/>
        </w:rPr>
        <w:t xml:space="preserve"> </w:t>
      </w:r>
      <w:r>
        <w:t>using</w:t>
      </w:r>
      <w:r>
        <w:rPr>
          <w:spacing w:val="-4"/>
        </w:rPr>
        <w:t xml:space="preserve"> </w:t>
      </w:r>
      <w:r>
        <w:t>the</w:t>
      </w:r>
      <w:r>
        <w:rPr>
          <w:spacing w:val="-4"/>
        </w:rPr>
        <w:t xml:space="preserve"> </w:t>
      </w:r>
      <w:r>
        <w:t>Student’s</w:t>
      </w:r>
      <w:r>
        <w:rPr>
          <w:spacing w:val="-7"/>
        </w:rPr>
        <w:t xml:space="preserve"> </w:t>
      </w:r>
      <w:r>
        <w:t>t-distribution, which is suitable for a limited number of evaluation runs.</w:t>
      </w:r>
    </w:p>
    <w:p w14:paraId="2F16606F">
      <w:pPr>
        <w:pStyle w:val="5"/>
        <w:spacing w:before="241"/>
      </w:pPr>
      <w:r>
        <w:rPr>
          <w:spacing w:val="-2"/>
        </w:rPr>
        <w:t>@staticmethod</w:t>
      </w:r>
    </w:p>
    <w:p w14:paraId="54DADF8B">
      <w:pPr>
        <w:pStyle w:val="5"/>
      </w:pPr>
      <w:r>
        <w:t>def</w:t>
      </w:r>
      <w:r>
        <w:rPr>
          <w:spacing w:val="1"/>
        </w:rPr>
        <w:t xml:space="preserve"> </w:t>
      </w:r>
      <w:r>
        <w:t>confidence_interval(data:</w:t>
      </w:r>
      <w:r>
        <w:rPr>
          <w:spacing w:val="-1"/>
        </w:rPr>
        <w:t xml:space="preserve"> </w:t>
      </w:r>
      <w:r>
        <w:t>List[float],</w:t>
      </w:r>
      <w:r>
        <w:rPr>
          <w:spacing w:val="-1"/>
        </w:rPr>
        <w:t xml:space="preserve"> </w:t>
      </w:r>
      <w:r>
        <w:t>confidence:</w:t>
      </w:r>
      <w:r>
        <w:rPr>
          <w:spacing w:val="-1"/>
        </w:rPr>
        <w:t xml:space="preserve"> </w:t>
      </w:r>
      <w:r>
        <w:t>float</w:t>
      </w:r>
      <w:r>
        <w:rPr>
          <w:spacing w:val="-1"/>
        </w:rPr>
        <w:t xml:space="preserve"> </w:t>
      </w:r>
      <w:r>
        <w:t xml:space="preserve">= </w:t>
      </w:r>
      <w:r>
        <w:rPr>
          <w:spacing w:val="-2"/>
        </w:rPr>
        <w:t>0.95):</w:t>
      </w:r>
    </w:p>
    <w:p w14:paraId="488C62AB">
      <w:pPr>
        <w:pStyle w:val="5"/>
        <w:spacing w:before="240" w:line="322" w:lineRule="exact"/>
        <w:jc w:val="both"/>
      </w:pPr>
      <w:r>
        <w:t>"""Compute</w:t>
      </w:r>
      <w:r>
        <w:rPr>
          <w:spacing w:val="-1"/>
        </w:rPr>
        <w:t xml:space="preserve"> </w:t>
      </w:r>
      <w:r>
        <w:t>95% confidence</w:t>
      </w:r>
      <w:r>
        <w:rPr>
          <w:spacing w:val="-1"/>
        </w:rPr>
        <w:t xml:space="preserve"> </w:t>
      </w:r>
      <w:r>
        <w:t>interval</w:t>
      </w:r>
      <w:r>
        <w:rPr>
          <w:spacing w:val="-3"/>
        </w:rPr>
        <w:t xml:space="preserve"> </w:t>
      </w:r>
      <w:r>
        <w:t>using t-</w:t>
      </w:r>
      <w:r>
        <w:rPr>
          <w:spacing w:val="-2"/>
        </w:rPr>
        <w:t>distribution."""</w:t>
      </w:r>
    </w:p>
    <w:p w14:paraId="51E5B2FA">
      <w:pPr>
        <w:pStyle w:val="5"/>
        <w:ind w:right="153"/>
        <w:jc w:val="both"/>
      </w:pPr>
      <w:r>
        <w:t>The confidence interval estimates the range within which the true population mean lies</w:t>
      </w:r>
      <w:r>
        <w:rPr>
          <w:spacing w:val="-11"/>
        </w:rPr>
        <w:t xml:space="preserve"> </w:t>
      </w:r>
      <w:r>
        <w:t>with</w:t>
      </w:r>
      <w:r>
        <w:rPr>
          <w:spacing w:val="-11"/>
        </w:rPr>
        <w:t xml:space="preserve"> </w:t>
      </w:r>
      <w:r>
        <w:t>95%</w:t>
      </w:r>
      <w:r>
        <w:rPr>
          <w:spacing w:val="-11"/>
        </w:rPr>
        <w:t xml:space="preserve"> </w:t>
      </w:r>
      <w:r>
        <w:t>confidence.</w:t>
      </w:r>
      <w:r>
        <w:rPr>
          <w:spacing w:val="-10"/>
        </w:rPr>
        <w:t xml:space="preserve"> </w:t>
      </w:r>
      <w:r>
        <w:t>Narrow</w:t>
      </w:r>
      <w:r>
        <w:rPr>
          <w:spacing w:val="-11"/>
        </w:rPr>
        <w:t xml:space="preserve"> </w:t>
      </w:r>
      <w:r>
        <w:t>confidence</w:t>
      </w:r>
      <w:r>
        <w:rPr>
          <w:spacing w:val="-10"/>
        </w:rPr>
        <w:t xml:space="preserve"> </w:t>
      </w:r>
      <w:r>
        <w:t>intervals</w:t>
      </w:r>
      <w:r>
        <w:rPr>
          <w:spacing w:val="-10"/>
        </w:rPr>
        <w:t xml:space="preserve"> </w:t>
      </w:r>
      <w:r>
        <w:t>observed</w:t>
      </w:r>
      <w:r>
        <w:rPr>
          <w:spacing w:val="-11"/>
        </w:rPr>
        <w:t xml:space="preserve"> </w:t>
      </w:r>
      <w:r>
        <w:t>in</w:t>
      </w:r>
      <w:r>
        <w:rPr>
          <w:spacing w:val="-10"/>
        </w:rPr>
        <w:t xml:space="preserve"> </w:t>
      </w:r>
      <w:r>
        <w:t>the</w:t>
      </w:r>
      <w:r>
        <w:rPr>
          <w:spacing w:val="-10"/>
        </w:rPr>
        <w:t xml:space="preserve"> </w:t>
      </w:r>
      <w:r>
        <w:t>DQN</w:t>
      </w:r>
      <w:r>
        <w:rPr>
          <w:spacing w:val="-12"/>
        </w:rPr>
        <w:t xml:space="preserve"> </w:t>
      </w:r>
      <w:r>
        <w:t>results indicate stable learning behavior and low sensitivity</w:t>
      </w:r>
      <w:r>
        <w:rPr>
          <w:spacing w:val="-1"/>
        </w:rPr>
        <w:t xml:space="preserve"> </w:t>
      </w:r>
      <w:r>
        <w:t>to stochastic traffic variations.</w:t>
      </w:r>
    </w:p>
    <w:p w14:paraId="6DFE964A">
      <w:pPr>
        <w:pStyle w:val="5"/>
        <w:spacing w:before="5"/>
        <w:ind w:left="0"/>
      </w:pPr>
    </w:p>
    <w:p w14:paraId="18FA7302">
      <w:pPr>
        <w:pStyle w:val="2"/>
        <w:spacing w:before="0"/>
        <w:ind w:left="138" w:firstLine="0"/>
      </w:pPr>
      <w:r>
        <w:rPr>
          <w:spacing w:val="-2"/>
        </w:rPr>
        <w:t>Interpretation</w:t>
      </w:r>
    </w:p>
    <w:p w14:paraId="2DB6E713">
      <w:pPr>
        <w:pStyle w:val="5"/>
        <w:spacing w:before="43"/>
        <w:ind w:right="149"/>
        <w:jc w:val="both"/>
      </w:pPr>
      <w:r>
        <w:t>The statistical analysis confirms that the proposed DQN-based controller not only improves average traffic</w:t>
      </w:r>
      <w:r>
        <w:rPr>
          <w:spacing w:val="-2"/>
        </w:rPr>
        <w:t xml:space="preserve"> </w:t>
      </w:r>
      <w:r>
        <w:t>performance but also maintains low</w:t>
      </w:r>
      <w:r>
        <w:rPr>
          <w:spacing w:val="-3"/>
        </w:rPr>
        <w:t xml:space="preserve"> </w:t>
      </w:r>
      <w:r>
        <w:t>variance,</w:t>
      </w:r>
      <w:r>
        <w:rPr>
          <w:spacing w:val="-2"/>
        </w:rPr>
        <w:t xml:space="preserve"> </w:t>
      </w:r>
      <w:r>
        <w:t>demonstrat- ing robustness and reliability across multiple simulation episodes.</w:t>
      </w:r>
    </w:p>
    <w:p w14:paraId="496D56E8">
      <w:pPr>
        <w:pStyle w:val="5"/>
        <w:spacing w:before="225"/>
        <w:ind w:left="0"/>
        <w:rPr>
          <w:sz w:val="20"/>
        </w:rPr>
      </w:pPr>
      <w:r>
        <w:rPr>
          <w:sz w:val="20"/>
        </w:rPr>
        <w:drawing>
          <wp:anchor distT="0" distB="0" distL="0" distR="0" simplePos="0" relativeHeight="251679744" behindDoc="1" locked="0" layoutInCell="1" allowOverlap="1">
            <wp:simplePos x="0" y="0"/>
            <wp:positionH relativeFrom="page">
              <wp:posOffset>1163955</wp:posOffset>
            </wp:positionH>
            <wp:positionV relativeFrom="paragraph">
              <wp:posOffset>303530</wp:posOffset>
            </wp:positionV>
            <wp:extent cx="5516880" cy="207264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5516879" cy="2072639"/>
                    </a:xfrm>
                    <a:prstGeom prst="rect">
                      <a:avLst/>
                    </a:prstGeom>
                  </pic:spPr>
                </pic:pic>
              </a:graphicData>
            </a:graphic>
          </wp:anchor>
        </w:drawing>
      </w:r>
    </w:p>
    <w:p w14:paraId="549992E3">
      <w:pPr>
        <w:spacing w:before="240"/>
        <w:ind w:left="95" w:right="111" w:firstLine="0"/>
        <w:jc w:val="center"/>
        <w:rPr>
          <w:i/>
          <w:sz w:val="28"/>
        </w:rPr>
      </w:pPr>
      <w:r>
        <w:rPr>
          <w:i/>
          <w:sz w:val="28"/>
        </w:rPr>
        <w:t>Figure</w:t>
      </w:r>
      <w:r>
        <w:rPr>
          <w:i/>
          <w:spacing w:val="-7"/>
          <w:sz w:val="28"/>
        </w:rPr>
        <w:t xml:space="preserve"> </w:t>
      </w:r>
      <w:r>
        <w:rPr>
          <w:i/>
          <w:sz w:val="28"/>
        </w:rPr>
        <w:t>– Queue</w:t>
      </w:r>
      <w:r>
        <w:rPr>
          <w:i/>
          <w:spacing w:val="-1"/>
          <w:sz w:val="28"/>
        </w:rPr>
        <w:t xml:space="preserve"> </w:t>
      </w:r>
      <w:r>
        <w:rPr>
          <w:i/>
          <w:sz w:val="28"/>
        </w:rPr>
        <w:t>Length</w:t>
      </w:r>
      <w:r>
        <w:rPr>
          <w:i/>
          <w:spacing w:val="1"/>
          <w:sz w:val="28"/>
        </w:rPr>
        <w:t xml:space="preserve"> </w:t>
      </w:r>
      <w:r>
        <w:rPr>
          <w:i/>
          <w:spacing w:val="-2"/>
          <w:sz w:val="28"/>
        </w:rPr>
        <w:t>Distribution</w:t>
      </w:r>
    </w:p>
    <w:p w14:paraId="61998FD8">
      <w:pPr>
        <w:pStyle w:val="2"/>
        <w:numPr>
          <w:ilvl w:val="1"/>
          <w:numId w:val="35"/>
        </w:numPr>
        <w:tabs>
          <w:tab w:val="left" w:pos="629"/>
        </w:tabs>
        <w:spacing w:before="280" w:after="0" w:line="240" w:lineRule="auto"/>
        <w:ind w:left="629" w:right="0" w:hanging="491"/>
        <w:jc w:val="left"/>
      </w:pPr>
      <w:bookmarkStart w:id="166" w:name="_bookmark82"/>
      <w:bookmarkEnd w:id="166"/>
      <w:bookmarkStart w:id="167" w:name="3.4. Impact of Traffic Density Variation"/>
      <w:bookmarkEnd w:id="167"/>
      <w:r>
        <w:t>Impact</w:t>
      </w:r>
      <w:r>
        <w:rPr>
          <w:spacing w:val="-1"/>
        </w:rPr>
        <w:t xml:space="preserve"> </w:t>
      </w:r>
      <w:r>
        <w:t>of Traffic</w:t>
      </w:r>
      <w:r>
        <w:rPr>
          <w:spacing w:val="-1"/>
        </w:rPr>
        <w:t xml:space="preserve"> </w:t>
      </w:r>
      <w:r>
        <w:t xml:space="preserve">Density </w:t>
      </w:r>
      <w:r>
        <w:rPr>
          <w:spacing w:val="-2"/>
        </w:rPr>
        <w:t>Variations</w:t>
      </w:r>
    </w:p>
    <w:p w14:paraId="2B012A76">
      <w:pPr>
        <w:pStyle w:val="5"/>
        <w:spacing w:before="245"/>
        <w:ind w:right="152"/>
        <w:jc w:val="both"/>
      </w:pPr>
      <w:r>
        <w:t>To evaluate the adaptability of the proposed method under varying traffic demand levels, experiments were conducted using traffic flows with different densities and arrival patterns. The performance of the DQN-based controller was compared against a traditional fixed-time traffic signal control strategy.</w:t>
      </w:r>
    </w:p>
    <w:p w14:paraId="08EEECB4">
      <w:pPr>
        <w:pStyle w:val="2"/>
        <w:spacing w:before="243"/>
        <w:ind w:left="138" w:firstLine="0"/>
      </w:pPr>
      <w:r>
        <w:t>Observed</w:t>
      </w:r>
      <w:r>
        <w:rPr>
          <w:spacing w:val="-2"/>
        </w:rPr>
        <w:t xml:space="preserve"> Results</w:t>
      </w:r>
    </w:p>
    <w:p w14:paraId="123EE62D">
      <w:pPr>
        <w:pStyle w:val="5"/>
        <w:spacing w:before="261" w:line="242" w:lineRule="auto"/>
        <w:ind w:right="151"/>
        <w:jc w:val="both"/>
      </w:pPr>
      <w:r>
        <w:t xml:space="preserve">Analysis of the logged CSV results reveals a significant contrast between the two </w:t>
      </w:r>
      <w:r>
        <w:rPr>
          <w:spacing w:val="-2"/>
        </w:rPr>
        <w:t>approaches:</w:t>
      </w:r>
    </w:p>
    <w:p w14:paraId="52C0325A">
      <w:pPr>
        <w:pStyle w:val="5"/>
        <w:spacing w:after="0" w:line="242" w:lineRule="auto"/>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76366609">
      <w:pPr>
        <w:pStyle w:val="11"/>
        <w:numPr>
          <w:ilvl w:val="0"/>
          <w:numId w:val="36"/>
        </w:numPr>
        <w:tabs>
          <w:tab w:val="left" w:pos="857"/>
        </w:tabs>
        <w:spacing w:before="68" w:after="0" w:line="240" w:lineRule="auto"/>
        <w:ind w:left="857" w:right="0" w:hanging="359"/>
        <w:jc w:val="left"/>
        <w:rPr>
          <w:sz w:val="28"/>
        </w:rPr>
      </w:pPr>
      <w:r>
        <w:rPr>
          <w:sz w:val="28"/>
        </w:rPr>
        <w:t>DQN-based</w:t>
      </w:r>
      <w:r>
        <w:rPr>
          <w:spacing w:val="-3"/>
          <w:sz w:val="28"/>
        </w:rPr>
        <w:t xml:space="preserve"> </w:t>
      </w:r>
      <w:r>
        <w:rPr>
          <w:spacing w:val="-2"/>
          <w:sz w:val="28"/>
        </w:rPr>
        <w:t>control</w:t>
      </w:r>
    </w:p>
    <w:p w14:paraId="5B245357">
      <w:pPr>
        <w:pStyle w:val="11"/>
        <w:numPr>
          <w:ilvl w:val="1"/>
          <w:numId w:val="36"/>
        </w:numPr>
        <w:tabs>
          <w:tab w:val="left" w:pos="1577"/>
        </w:tabs>
        <w:spacing w:before="2" w:after="0" w:line="322" w:lineRule="exact"/>
        <w:ind w:left="1577" w:right="0" w:hanging="359"/>
        <w:jc w:val="left"/>
        <w:rPr>
          <w:sz w:val="28"/>
        </w:rPr>
      </w:pPr>
      <w:r>
        <w:rPr>
          <w:sz w:val="28"/>
        </w:rPr>
        <w:t>Average</w:t>
      </w:r>
      <w:r>
        <w:rPr>
          <w:spacing w:val="-1"/>
          <w:sz w:val="28"/>
        </w:rPr>
        <w:t xml:space="preserve"> </w:t>
      </w:r>
      <w:r>
        <w:rPr>
          <w:sz w:val="28"/>
        </w:rPr>
        <w:t>queue</w:t>
      </w:r>
      <w:r>
        <w:rPr>
          <w:spacing w:val="-4"/>
          <w:sz w:val="28"/>
        </w:rPr>
        <w:t xml:space="preserve"> </w:t>
      </w:r>
      <w:r>
        <w:rPr>
          <w:sz w:val="28"/>
        </w:rPr>
        <w:t>length</w:t>
      </w:r>
      <w:r>
        <w:rPr>
          <w:spacing w:val="-1"/>
          <w:sz w:val="28"/>
        </w:rPr>
        <w:t xml:space="preserve"> </w:t>
      </w:r>
      <w:r>
        <w:rPr>
          <w:sz w:val="28"/>
        </w:rPr>
        <w:t>stabilizes</w:t>
      </w:r>
      <w:r>
        <w:rPr>
          <w:spacing w:val="-1"/>
          <w:sz w:val="28"/>
        </w:rPr>
        <w:t xml:space="preserve"> </w:t>
      </w:r>
      <w:r>
        <w:rPr>
          <w:sz w:val="28"/>
        </w:rPr>
        <w:t>at</w:t>
      </w:r>
      <w:r>
        <w:rPr>
          <w:spacing w:val="-1"/>
          <w:sz w:val="28"/>
        </w:rPr>
        <w:t xml:space="preserve"> </w:t>
      </w:r>
      <w:r>
        <w:rPr>
          <w:sz w:val="28"/>
        </w:rPr>
        <w:t>approximately</w:t>
      </w:r>
      <w:r>
        <w:rPr>
          <w:spacing w:val="-3"/>
          <w:sz w:val="28"/>
        </w:rPr>
        <w:t xml:space="preserve"> </w:t>
      </w:r>
      <w:r>
        <w:rPr>
          <w:sz w:val="28"/>
        </w:rPr>
        <w:t xml:space="preserve">5.03 </w:t>
      </w:r>
      <w:r>
        <w:rPr>
          <w:spacing w:val="-2"/>
          <w:sz w:val="28"/>
        </w:rPr>
        <w:t>vehicles</w:t>
      </w:r>
    </w:p>
    <w:p w14:paraId="0BA11272">
      <w:pPr>
        <w:pStyle w:val="11"/>
        <w:numPr>
          <w:ilvl w:val="1"/>
          <w:numId w:val="36"/>
        </w:numPr>
        <w:tabs>
          <w:tab w:val="left" w:pos="1577"/>
        </w:tabs>
        <w:spacing w:before="0" w:after="0" w:line="321" w:lineRule="exact"/>
        <w:ind w:left="1577" w:right="0" w:hanging="359"/>
        <w:jc w:val="left"/>
        <w:rPr>
          <w:sz w:val="28"/>
        </w:rPr>
      </w:pPr>
      <w:r>
        <w:rPr>
          <w:sz w:val="28"/>
        </w:rPr>
        <w:t>Performance</w:t>
      </w:r>
      <w:r>
        <w:rPr>
          <w:spacing w:val="-2"/>
          <w:sz w:val="28"/>
        </w:rPr>
        <w:t xml:space="preserve"> </w:t>
      </w:r>
      <w:r>
        <w:rPr>
          <w:sz w:val="28"/>
        </w:rPr>
        <w:t>remains</w:t>
      </w:r>
      <w:r>
        <w:rPr>
          <w:spacing w:val="-3"/>
          <w:sz w:val="28"/>
        </w:rPr>
        <w:t xml:space="preserve"> </w:t>
      </w:r>
      <w:r>
        <w:rPr>
          <w:sz w:val="28"/>
        </w:rPr>
        <w:t>consistent</w:t>
      </w:r>
      <w:r>
        <w:rPr>
          <w:spacing w:val="-1"/>
          <w:sz w:val="28"/>
        </w:rPr>
        <w:t xml:space="preserve"> </w:t>
      </w:r>
      <w:r>
        <w:rPr>
          <w:sz w:val="28"/>
        </w:rPr>
        <w:t>despite</w:t>
      </w:r>
      <w:r>
        <w:rPr>
          <w:spacing w:val="-2"/>
          <w:sz w:val="28"/>
        </w:rPr>
        <w:t xml:space="preserve"> </w:t>
      </w:r>
      <w:r>
        <w:rPr>
          <w:sz w:val="28"/>
        </w:rPr>
        <w:t>fluctuations</w:t>
      </w:r>
      <w:r>
        <w:rPr>
          <w:spacing w:val="-2"/>
          <w:sz w:val="28"/>
        </w:rPr>
        <w:t xml:space="preserve"> </w:t>
      </w:r>
      <w:r>
        <w:rPr>
          <w:sz w:val="28"/>
        </w:rPr>
        <w:t>in</w:t>
      </w:r>
      <w:r>
        <w:rPr>
          <w:spacing w:val="-2"/>
          <w:sz w:val="28"/>
        </w:rPr>
        <w:t xml:space="preserve"> </w:t>
      </w:r>
      <w:r>
        <w:rPr>
          <w:sz w:val="28"/>
        </w:rPr>
        <w:t>traffic</w:t>
      </w:r>
      <w:r>
        <w:rPr>
          <w:spacing w:val="-1"/>
          <w:sz w:val="28"/>
        </w:rPr>
        <w:t xml:space="preserve"> </w:t>
      </w:r>
      <w:r>
        <w:rPr>
          <w:spacing w:val="-2"/>
          <w:sz w:val="28"/>
        </w:rPr>
        <w:t>density</w:t>
      </w:r>
    </w:p>
    <w:p w14:paraId="1C17770D">
      <w:pPr>
        <w:pStyle w:val="11"/>
        <w:numPr>
          <w:ilvl w:val="0"/>
          <w:numId w:val="36"/>
        </w:numPr>
        <w:tabs>
          <w:tab w:val="left" w:pos="857"/>
        </w:tabs>
        <w:spacing w:before="0" w:after="0" w:line="323" w:lineRule="exact"/>
        <w:ind w:left="857" w:right="0" w:hanging="359"/>
        <w:jc w:val="left"/>
        <w:rPr>
          <w:sz w:val="28"/>
        </w:rPr>
      </w:pPr>
      <w:r>
        <w:rPr>
          <w:sz w:val="28"/>
        </w:rPr>
        <w:t>Fixed-time</w:t>
      </w:r>
      <w:r>
        <w:rPr>
          <w:spacing w:val="-3"/>
          <w:sz w:val="28"/>
        </w:rPr>
        <w:t xml:space="preserve"> </w:t>
      </w:r>
      <w:r>
        <w:rPr>
          <w:spacing w:val="-2"/>
          <w:sz w:val="28"/>
        </w:rPr>
        <w:t>control</w:t>
      </w:r>
    </w:p>
    <w:p w14:paraId="1094251D">
      <w:pPr>
        <w:pStyle w:val="11"/>
        <w:numPr>
          <w:ilvl w:val="1"/>
          <w:numId w:val="36"/>
        </w:numPr>
        <w:tabs>
          <w:tab w:val="left" w:pos="1577"/>
        </w:tabs>
        <w:spacing w:before="2" w:after="0" w:line="322" w:lineRule="exact"/>
        <w:ind w:left="1577" w:right="0" w:hanging="359"/>
        <w:jc w:val="left"/>
        <w:rPr>
          <w:sz w:val="28"/>
        </w:rPr>
      </w:pPr>
      <w:r>
        <w:rPr>
          <w:sz w:val="28"/>
        </w:rPr>
        <w:t>Average</w:t>
      </w:r>
      <w:r>
        <w:rPr>
          <w:spacing w:val="-3"/>
          <w:sz w:val="28"/>
        </w:rPr>
        <w:t xml:space="preserve"> </w:t>
      </w:r>
      <w:r>
        <w:rPr>
          <w:sz w:val="28"/>
        </w:rPr>
        <w:t>queue</w:t>
      </w:r>
      <w:r>
        <w:rPr>
          <w:spacing w:val="-4"/>
          <w:sz w:val="28"/>
        </w:rPr>
        <w:t xml:space="preserve"> </w:t>
      </w:r>
      <w:r>
        <w:rPr>
          <w:sz w:val="28"/>
        </w:rPr>
        <w:t>length stabilizes</w:t>
      </w:r>
      <w:r>
        <w:rPr>
          <w:spacing w:val="-2"/>
          <w:sz w:val="28"/>
        </w:rPr>
        <w:t xml:space="preserve"> </w:t>
      </w:r>
      <w:r>
        <w:rPr>
          <w:sz w:val="28"/>
        </w:rPr>
        <w:t>at approximately</w:t>
      </w:r>
      <w:r>
        <w:rPr>
          <w:spacing w:val="-3"/>
          <w:sz w:val="28"/>
        </w:rPr>
        <w:t xml:space="preserve"> </w:t>
      </w:r>
      <w:r>
        <w:rPr>
          <w:sz w:val="28"/>
        </w:rPr>
        <w:t xml:space="preserve">36.14 </w:t>
      </w:r>
      <w:r>
        <w:rPr>
          <w:spacing w:val="-2"/>
          <w:sz w:val="28"/>
        </w:rPr>
        <w:t>vehicles</w:t>
      </w:r>
    </w:p>
    <w:p w14:paraId="52FD742B">
      <w:pPr>
        <w:pStyle w:val="11"/>
        <w:numPr>
          <w:ilvl w:val="1"/>
          <w:numId w:val="36"/>
        </w:numPr>
        <w:tabs>
          <w:tab w:val="left" w:pos="1577"/>
        </w:tabs>
        <w:spacing w:before="0" w:after="0" w:line="240" w:lineRule="auto"/>
        <w:ind w:left="1577" w:right="0" w:hanging="359"/>
        <w:jc w:val="left"/>
        <w:rPr>
          <w:sz w:val="28"/>
        </w:rPr>
      </w:pPr>
      <w:r>
        <w:rPr>
          <w:sz w:val="28"/>
        </w:rPr>
        <w:t>Unable</w:t>
      </w:r>
      <w:r>
        <w:rPr>
          <w:spacing w:val="-2"/>
          <w:sz w:val="28"/>
        </w:rPr>
        <w:t xml:space="preserve"> </w:t>
      </w:r>
      <w:r>
        <w:rPr>
          <w:sz w:val="28"/>
        </w:rPr>
        <w:t>to</w:t>
      </w:r>
      <w:r>
        <w:rPr>
          <w:spacing w:val="-1"/>
          <w:sz w:val="28"/>
        </w:rPr>
        <w:t xml:space="preserve"> </w:t>
      </w:r>
      <w:r>
        <w:rPr>
          <w:sz w:val="28"/>
        </w:rPr>
        <w:t>adapt</w:t>
      </w:r>
      <w:r>
        <w:rPr>
          <w:spacing w:val="-1"/>
          <w:sz w:val="28"/>
        </w:rPr>
        <w:t xml:space="preserve"> </w:t>
      </w:r>
      <w:r>
        <w:rPr>
          <w:sz w:val="28"/>
        </w:rPr>
        <w:t>to changes</w:t>
      </w:r>
      <w:r>
        <w:rPr>
          <w:spacing w:val="-1"/>
          <w:sz w:val="28"/>
        </w:rPr>
        <w:t xml:space="preserve"> </w:t>
      </w:r>
      <w:r>
        <w:rPr>
          <w:sz w:val="28"/>
        </w:rPr>
        <w:t>in</w:t>
      </w:r>
      <w:r>
        <w:rPr>
          <w:spacing w:val="-1"/>
          <w:sz w:val="28"/>
        </w:rPr>
        <w:t xml:space="preserve"> </w:t>
      </w:r>
      <w:r>
        <w:rPr>
          <w:sz w:val="28"/>
        </w:rPr>
        <w:t>traffic</w:t>
      </w:r>
      <w:r>
        <w:rPr>
          <w:spacing w:val="-4"/>
          <w:sz w:val="28"/>
        </w:rPr>
        <w:t xml:space="preserve"> </w:t>
      </w:r>
      <w:r>
        <w:rPr>
          <w:spacing w:val="-2"/>
          <w:sz w:val="28"/>
        </w:rPr>
        <w:t>demand</w:t>
      </w:r>
    </w:p>
    <w:p w14:paraId="33D1DAEA">
      <w:pPr>
        <w:pStyle w:val="5"/>
        <w:spacing w:before="240"/>
        <w:ind w:left="95" w:right="110"/>
        <w:jc w:val="center"/>
      </w:pPr>
      <w:r>
        <w:t>These results clearly demonstrate the limitations of fixed-time signal plans, which operate under static assumptions and cannot respond to dynamic traffic conditions.</w:t>
      </w:r>
    </w:p>
    <w:p w14:paraId="3B1D25F6">
      <w:pPr>
        <w:pStyle w:val="5"/>
        <w:spacing w:before="1"/>
        <w:ind w:left="0"/>
        <w:rPr>
          <w:sz w:val="19"/>
        </w:rPr>
      </w:pPr>
      <w:r>
        <w:rPr>
          <w:sz w:val="19"/>
        </w:rPr>
        <w:drawing>
          <wp:anchor distT="0" distB="0" distL="0" distR="0" simplePos="0" relativeHeight="251680768" behindDoc="1" locked="0" layoutInCell="1" allowOverlap="1">
            <wp:simplePos x="0" y="0"/>
            <wp:positionH relativeFrom="page">
              <wp:posOffset>1316355</wp:posOffset>
            </wp:positionH>
            <wp:positionV relativeFrom="paragraph">
              <wp:posOffset>154305</wp:posOffset>
            </wp:positionV>
            <wp:extent cx="5144770" cy="2804160"/>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5145023" cy="2804160"/>
                    </a:xfrm>
                    <a:prstGeom prst="rect">
                      <a:avLst/>
                    </a:prstGeom>
                  </pic:spPr>
                </pic:pic>
              </a:graphicData>
            </a:graphic>
          </wp:anchor>
        </w:drawing>
      </w:r>
    </w:p>
    <w:p w14:paraId="4DE400E2">
      <w:pPr>
        <w:pStyle w:val="5"/>
        <w:spacing w:before="11"/>
        <w:ind w:left="0"/>
      </w:pPr>
    </w:p>
    <w:p w14:paraId="53618049">
      <w:pPr>
        <w:spacing w:before="1"/>
        <w:ind w:left="95" w:right="111" w:firstLine="0"/>
        <w:jc w:val="center"/>
        <w:rPr>
          <w:i/>
          <w:sz w:val="28"/>
        </w:rPr>
      </w:pPr>
      <w:r>
        <w:rPr>
          <w:i/>
          <w:sz w:val="28"/>
        </w:rPr>
        <w:t>Figure:</w:t>
      </w:r>
      <w:r>
        <w:rPr>
          <w:i/>
          <w:spacing w:val="-1"/>
          <w:sz w:val="28"/>
        </w:rPr>
        <w:t xml:space="preserve"> </w:t>
      </w:r>
      <w:r>
        <w:rPr>
          <w:i/>
          <w:sz w:val="28"/>
        </w:rPr>
        <w:t>DQN</w:t>
      </w:r>
      <w:r>
        <w:rPr>
          <w:i/>
          <w:spacing w:val="-1"/>
          <w:sz w:val="28"/>
        </w:rPr>
        <w:t xml:space="preserve"> </w:t>
      </w:r>
      <w:r>
        <w:rPr>
          <w:i/>
          <w:sz w:val="28"/>
        </w:rPr>
        <w:t>Performance Improvement</w:t>
      </w:r>
      <w:r>
        <w:rPr>
          <w:i/>
          <w:spacing w:val="-5"/>
          <w:sz w:val="28"/>
        </w:rPr>
        <w:t xml:space="preserve"> </w:t>
      </w:r>
      <w:r>
        <w:rPr>
          <w:i/>
          <w:sz w:val="28"/>
        </w:rPr>
        <w:t>Over</w:t>
      </w:r>
      <w:r>
        <w:rPr>
          <w:i/>
          <w:spacing w:val="-1"/>
          <w:sz w:val="28"/>
        </w:rPr>
        <w:t xml:space="preserve"> </w:t>
      </w:r>
      <w:r>
        <w:rPr>
          <w:i/>
          <w:sz w:val="28"/>
        </w:rPr>
        <w:t>Fixed</w:t>
      </w:r>
      <w:r>
        <w:rPr>
          <w:i/>
          <w:spacing w:val="-2"/>
          <w:sz w:val="28"/>
        </w:rPr>
        <w:t xml:space="preserve"> </w:t>
      </w:r>
      <w:r>
        <w:rPr>
          <w:i/>
          <w:sz w:val="28"/>
        </w:rPr>
        <w:t xml:space="preserve">- </w:t>
      </w:r>
      <w:r>
        <w:rPr>
          <w:i/>
          <w:spacing w:val="-4"/>
          <w:sz w:val="28"/>
        </w:rPr>
        <w:t>Time</w:t>
      </w:r>
    </w:p>
    <w:p w14:paraId="7399C176">
      <w:pPr>
        <w:pStyle w:val="2"/>
        <w:numPr>
          <w:ilvl w:val="0"/>
          <w:numId w:val="33"/>
        </w:numPr>
        <w:tabs>
          <w:tab w:val="left" w:pos="418"/>
        </w:tabs>
        <w:spacing w:before="244" w:after="0" w:line="240" w:lineRule="auto"/>
        <w:ind w:left="418" w:right="0" w:hanging="280"/>
        <w:jc w:val="left"/>
      </w:pPr>
      <w:bookmarkStart w:id="168" w:name="_bookmark83"/>
      <w:bookmarkEnd w:id="168"/>
      <w:bookmarkStart w:id="169" w:name="4. Chapter Conclusion&#13;"/>
      <w:bookmarkEnd w:id="169"/>
      <w:r>
        <w:t xml:space="preserve">Chapter </w:t>
      </w:r>
      <w:r>
        <w:rPr>
          <w:spacing w:val="-2"/>
        </w:rPr>
        <w:t>Conclusion</w:t>
      </w:r>
    </w:p>
    <w:p w14:paraId="6EB9EC74">
      <w:pPr>
        <w:pStyle w:val="5"/>
        <w:spacing w:before="244"/>
        <w:ind w:right="148"/>
        <w:jc w:val="both"/>
      </w:pPr>
      <w:r>
        <w:t>This</w:t>
      </w:r>
      <w:r>
        <w:rPr>
          <w:spacing w:val="-5"/>
        </w:rPr>
        <w:t xml:space="preserve"> </w:t>
      </w:r>
      <w:r>
        <w:t>chapter</w:t>
      </w:r>
      <w:r>
        <w:rPr>
          <w:spacing w:val="-10"/>
        </w:rPr>
        <w:t xml:space="preserve"> </w:t>
      </w:r>
      <w:r>
        <w:t>presented</w:t>
      </w:r>
      <w:r>
        <w:rPr>
          <w:spacing w:val="-8"/>
        </w:rPr>
        <w:t xml:space="preserve"> </w:t>
      </w:r>
      <w:r>
        <w:t>the</w:t>
      </w:r>
      <w:r>
        <w:rPr>
          <w:spacing w:val="-4"/>
        </w:rPr>
        <w:t xml:space="preserve"> </w:t>
      </w:r>
      <w:r>
        <w:t>experimental</w:t>
      </w:r>
      <w:r>
        <w:rPr>
          <w:spacing w:val="-8"/>
        </w:rPr>
        <w:t xml:space="preserve"> </w:t>
      </w:r>
      <w:r>
        <w:t>setup,</w:t>
      </w:r>
      <w:r>
        <w:rPr>
          <w:spacing w:val="-4"/>
        </w:rPr>
        <w:t xml:space="preserve"> </w:t>
      </w:r>
      <w:r>
        <w:t>evaluation</w:t>
      </w:r>
      <w:r>
        <w:rPr>
          <w:spacing w:val="-4"/>
        </w:rPr>
        <w:t xml:space="preserve"> </w:t>
      </w:r>
      <w:r>
        <w:t>metrics,</w:t>
      </w:r>
      <w:r>
        <w:rPr>
          <w:spacing w:val="-8"/>
        </w:rPr>
        <w:t xml:space="preserve"> </w:t>
      </w:r>
      <w:r>
        <w:t>and</w:t>
      </w:r>
      <w:r>
        <w:rPr>
          <w:spacing w:val="-4"/>
        </w:rPr>
        <w:t xml:space="preserve"> </w:t>
      </w:r>
      <w:r>
        <w:t>performance analysis of the proposed DQN-based traffic</w:t>
      </w:r>
      <w:r>
        <w:rPr>
          <w:spacing w:val="-2"/>
        </w:rPr>
        <w:t xml:space="preserve"> </w:t>
      </w:r>
      <w:r>
        <w:t>light control system.</w:t>
      </w:r>
      <w:r>
        <w:rPr>
          <w:spacing w:val="-2"/>
        </w:rPr>
        <w:t xml:space="preserve"> </w:t>
      </w:r>
      <w:r>
        <w:t>By</w:t>
      </w:r>
      <w:r>
        <w:rPr>
          <w:spacing w:val="-6"/>
        </w:rPr>
        <w:t xml:space="preserve"> </w:t>
      </w:r>
      <w:r>
        <w:t>comparing the learned policy</w:t>
      </w:r>
      <w:r>
        <w:rPr>
          <w:spacing w:val="-1"/>
        </w:rPr>
        <w:t xml:space="preserve"> </w:t>
      </w:r>
      <w:r>
        <w:t>with a fixed-time baseline,</w:t>
      </w:r>
      <w:r>
        <w:rPr>
          <w:spacing w:val="-1"/>
        </w:rPr>
        <w:t xml:space="preserve"> </w:t>
      </w:r>
      <w:r>
        <w:t>the results</w:t>
      </w:r>
      <w:r>
        <w:rPr>
          <w:spacing w:val="-2"/>
        </w:rPr>
        <w:t xml:space="preserve"> </w:t>
      </w:r>
      <w:r>
        <w:t>demonstrate</w:t>
      </w:r>
      <w:r>
        <w:rPr>
          <w:spacing w:val="-1"/>
        </w:rPr>
        <w:t xml:space="preserve"> </w:t>
      </w:r>
      <w:r>
        <w:t>that</w:t>
      </w:r>
      <w:r>
        <w:rPr>
          <w:spacing w:val="-1"/>
        </w:rPr>
        <w:t xml:space="preserve"> </w:t>
      </w:r>
      <w:r>
        <w:t>the</w:t>
      </w:r>
      <w:r>
        <w:rPr>
          <w:spacing w:val="-1"/>
        </w:rPr>
        <w:t xml:space="preserve"> </w:t>
      </w:r>
      <w:r>
        <w:t>DQN</w:t>
      </w:r>
      <w:r>
        <w:rPr>
          <w:spacing w:val="-2"/>
        </w:rPr>
        <w:t xml:space="preserve"> </w:t>
      </w:r>
      <w:r>
        <w:t>ap- proach</w:t>
      </w:r>
      <w:r>
        <w:rPr>
          <w:spacing w:val="-14"/>
        </w:rPr>
        <w:t xml:space="preserve"> </w:t>
      </w:r>
      <w:r>
        <w:t>consistently</w:t>
      </w:r>
      <w:r>
        <w:rPr>
          <w:spacing w:val="-16"/>
        </w:rPr>
        <w:t xml:space="preserve"> </w:t>
      </w:r>
      <w:r>
        <w:t>improves</w:t>
      </w:r>
      <w:r>
        <w:rPr>
          <w:spacing w:val="-11"/>
        </w:rPr>
        <w:t xml:space="preserve"> </w:t>
      </w:r>
      <w:r>
        <w:t>traffic</w:t>
      </w:r>
      <w:r>
        <w:rPr>
          <w:spacing w:val="-15"/>
        </w:rPr>
        <w:t xml:space="preserve"> </w:t>
      </w:r>
      <w:r>
        <w:t>efficiency</w:t>
      </w:r>
      <w:r>
        <w:rPr>
          <w:spacing w:val="-18"/>
        </w:rPr>
        <w:t xml:space="preserve"> </w:t>
      </w:r>
      <w:r>
        <w:t>by</w:t>
      </w:r>
      <w:r>
        <w:rPr>
          <w:spacing w:val="-17"/>
        </w:rPr>
        <w:t xml:space="preserve"> </w:t>
      </w:r>
      <w:r>
        <w:t>reducing</w:t>
      </w:r>
      <w:r>
        <w:rPr>
          <w:spacing w:val="-13"/>
        </w:rPr>
        <w:t xml:space="preserve"> </w:t>
      </w:r>
      <w:r>
        <w:t>vehicle</w:t>
      </w:r>
      <w:r>
        <w:rPr>
          <w:spacing w:val="-12"/>
        </w:rPr>
        <w:t xml:space="preserve"> </w:t>
      </w:r>
      <w:r>
        <w:t>waiting</w:t>
      </w:r>
      <w:r>
        <w:rPr>
          <w:spacing w:val="-12"/>
        </w:rPr>
        <w:t xml:space="preserve"> </w:t>
      </w:r>
      <w:r>
        <w:t>time</w:t>
      </w:r>
      <w:r>
        <w:rPr>
          <w:spacing w:val="-14"/>
        </w:rPr>
        <w:t xml:space="preserve"> </w:t>
      </w:r>
      <w:r>
        <w:t>and queue length. These findings validate the effectiveness of modeling traffic signal control as a Markov Decision Process and applying deep reinforcement learning techniques for adaptive traffic management.</w:t>
      </w:r>
    </w:p>
    <w:p w14:paraId="471695ED">
      <w:pPr>
        <w:pStyle w:val="2"/>
        <w:spacing w:before="247"/>
        <w:ind w:left="138" w:firstLine="0"/>
        <w:jc w:val="both"/>
      </w:pPr>
      <w:bookmarkStart w:id="170" w:name="_bookmark84"/>
      <w:bookmarkEnd w:id="170"/>
      <w:bookmarkStart w:id="171" w:name="Chapter 5. Application and Discussion&#13;"/>
      <w:bookmarkEnd w:id="171"/>
      <w:r>
        <w:t>Chapter</w:t>
      </w:r>
      <w:r>
        <w:rPr>
          <w:spacing w:val="-3"/>
        </w:rPr>
        <w:t xml:space="preserve"> </w:t>
      </w:r>
      <w:r>
        <w:t>5.</w:t>
      </w:r>
      <w:r>
        <w:rPr>
          <w:spacing w:val="-3"/>
        </w:rPr>
        <w:t xml:space="preserve"> </w:t>
      </w:r>
      <w:r>
        <w:t>Application</w:t>
      </w:r>
      <w:r>
        <w:rPr>
          <w:spacing w:val="-3"/>
        </w:rPr>
        <w:t xml:space="preserve"> </w:t>
      </w:r>
      <w:r>
        <w:t>and</w:t>
      </w:r>
      <w:r>
        <w:rPr>
          <w:spacing w:val="-3"/>
        </w:rPr>
        <w:t xml:space="preserve"> </w:t>
      </w:r>
      <w:r>
        <w:rPr>
          <w:spacing w:val="-2"/>
        </w:rPr>
        <w:t>Discussion</w:t>
      </w:r>
    </w:p>
    <w:p w14:paraId="545787CC">
      <w:pPr>
        <w:pStyle w:val="2"/>
        <w:numPr>
          <w:ilvl w:val="0"/>
          <w:numId w:val="37"/>
        </w:numPr>
        <w:tabs>
          <w:tab w:val="left" w:pos="418"/>
        </w:tabs>
        <w:spacing w:before="175" w:after="0" w:line="240" w:lineRule="auto"/>
        <w:ind w:left="418" w:right="0" w:hanging="280"/>
        <w:jc w:val="left"/>
      </w:pPr>
      <w:bookmarkStart w:id="172" w:name="_bookmark85"/>
      <w:bookmarkEnd w:id="172"/>
      <w:bookmarkStart w:id="173" w:name="1. Practical Application of the Proposed"/>
      <w:bookmarkEnd w:id="173"/>
      <w:r>
        <w:t>Practical</w:t>
      </w:r>
      <w:r>
        <w:rPr>
          <w:spacing w:val="1"/>
        </w:rPr>
        <w:t xml:space="preserve"> </w:t>
      </w:r>
      <w:r>
        <w:t>Application</w:t>
      </w:r>
      <w:r>
        <w:rPr>
          <w:spacing w:val="-5"/>
        </w:rPr>
        <w:t xml:space="preserve"> </w:t>
      </w:r>
      <w:r>
        <w:t>of</w:t>
      </w:r>
      <w:r>
        <w:rPr>
          <w:spacing w:val="-1"/>
        </w:rPr>
        <w:t xml:space="preserve"> </w:t>
      </w:r>
      <w:r>
        <w:t>the Proposed</w:t>
      </w:r>
      <w:r>
        <w:rPr>
          <w:spacing w:val="-2"/>
        </w:rPr>
        <w:t xml:space="preserve"> Model</w:t>
      </w:r>
    </w:p>
    <w:p w14:paraId="1237A0E5">
      <w:pPr>
        <w:pStyle w:val="5"/>
        <w:spacing w:before="245"/>
        <w:ind w:right="150"/>
        <w:jc w:val="both"/>
      </w:pPr>
      <w:r>
        <w:t>The practical application of Reinforcement Learning (RL) models in traffic signal control is commonly conducted through high-fidelity microscopic simulations, which</w:t>
      </w:r>
      <w:r>
        <w:rPr>
          <w:spacing w:val="-7"/>
        </w:rPr>
        <w:t xml:space="preserve"> </w:t>
      </w:r>
      <w:r>
        <w:t>serve</w:t>
      </w:r>
      <w:r>
        <w:rPr>
          <w:spacing w:val="-9"/>
        </w:rPr>
        <w:t xml:space="preserve"> </w:t>
      </w:r>
      <w:r>
        <w:t>as</w:t>
      </w:r>
      <w:r>
        <w:rPr>
          <w:spacing w:val="-7"/>
        </w:rPr>
        <w:t xml:space="preserve"> </w:t>
      </w:r>
      <w:r>
        <w:t>a</w:t>
      </w:r>
      <w:r>
        <w:rPr>
          <w:spacing w:val="-8"/>
        </w:rPr>
        <w:t xml:space="preserve"> </w:t>
      </w:r>
      <w:r>
        <w:t>critical</w:t>
      </w:r>
      <w:r>
        <w:rPr>
          <w:spacing w:val="-8"/>
        </w:rPr>
        <w:t xml:space="preserve"> </w:t>
      </w:r>
      <w:r>
        <w:t>bridge</w:t>
      </w:r>
      <w:r>
        <w:rPr>
          <w:spacing w:val="-6"/>
        </w:rPr>
        <w:t xml:space="preserve"> </w:t>
      </w:r>
      <w:r>
        <w:t>between</w:t>
      </w:r>
      <w:r>
        <w:rPr>
          <w:spacing w:val="-8"/>
        </w:rPr>
        <w:t xml:space="preserve"> </w:t>
      </w:r>
      <w:r>
        <w:t>theoretical</w:t>
      </w:r>
      <w:r>
        <w:rPr>
          <w:spacing w:val="-6"/>
        </w:rPr>
        <w:t xml:space="preserve"> </w:t>
      </w:r>
      <w:r>
        <w:t>algorithm</w:t>
      </w:r>
      <w:r>
        <w:rPr>
          <w:spacing w:val="-13"/>
        </w:rPr>
        <w:t xml:space="preserve"> </w:t>
      </w:r>
      <w:r>
        <w:t>design</w:t>
      </w:r>
      <w:r>
        <w:rPr>
          <w:spacing w:val="-9"/>
        </w:rPr>
        <w:t xml:space="preserve"> </w:t>
      </w:r>
      <w:r>
        <w:t>and</w:t>
      </w:r>
      <w:r>
        <w:rPr>
          <w:spacing w:val="-7"/>
        </w:rPr>
        <w:t xml:space="preserve"> </w:t>
      </w:r>
      <w:r>
        <w:t>real-world deployment.</w:t>
      </w:r>
      <w:r>
        <w:rPr>
          <w:spacing w:val="25"/>
        </w:rPr>
        <w:t xml:space="preserve"> </w:t>
      </w:r>
      <w:r>
        <w:t>In</w:t>
      </w:r>
      <w:r>
        <w:rPr>
          <w:spacing w:val="29"/>
        </w:rPr>
        <w:t xml:space="preserve"> </w:t>
      </w:r>
      <w:r>
        <w:t>this</w:t>
      </w:r>
      <w:r>
        <w:rPr>
          <w:spacing w:val="29"/>
        </w:rPr>
        <w:t xml:space="preserve"> </w:t>
      </w:r>
      <w:r>
        <w:t>project,</w:t>
      </w:r>
      <w:r>
        <w:rPr>
          <w:spacing w:val="28"/>
        </w:rPr>
        <w:t xml:space="preserve"> </w:t>
      </w:r>
      <w:r>
        <w:t>the</w:t>
      </w:r>
      <w:r>
        <w:rPr>
          <w:spacing w:val="28"/>
        </w:rPr>
        <w:t xml:space="preserve"> </w:t>
      </w:r>
      <w:r>
        <w:t>proposed</w:t>
      </w:r>
      <w:r>
        <w:rPr>
          <w:spacing w:val="26"/>
        </w:rPr>
        <w:t xml:space="preserve"> </w:t>
      </w:r>
      <w:r>
        <w:t>RL-based</w:t>
      </w:r>
      <w:r>
        <w:rPr>
          <w:spacing w:val="27"/>
        </w:rPr>
        <w:t xml:space="preserve"> </w:t>
      </w:r>
      <w:r>
        <w:t>controller</w:t>
      </w:r>
      <w:r>
        <w:rPr>
          <w:spacing w:val="26"/>
        </w:rPr>
        <w:t xml:space="preserve"> </w:t>
      </w:r>
      <w:r>
        <w:t>is</w:t>
      </w:r>
      <w:r>
        <w:rPr>
          <w:spacing w:val="30"/>
        </w:rPr>
        <w:t xml:space="preserve"> </w:t>
      </w:r>
      <w:r>
        <w:t>implemented</w:t>
      </w:r>
      <w:r>
        <w:rPr>
          <w:spacing w:val="30"/>
        </w:rPr>
        <w:t xml:space="preserve"> </w:t>
      </w:r>
      <w:r>
        <w:rPr>
          <w:spacing w:val="-5"/>
        </w:rPr>
        <w:t>by</w:t>
      </w:r>
    </w:p>
    <w:p w14:paraId="4FB77F25">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213A1ADE">
      <w:pPr>
        <w:pStyle w:val="5"/>
        <w:spacing w:before="69"/>
        <w:ind w:right="146"/>
        <w:jc w:val="both"/>
      </w:pPr>
      <w:r>
        <w:t>integrating</w:t>
      </w:r>
      <w:r>
        <w:rPr>
          <w:spacing w:val="-14"/>
        </w:rPr>
        <w:t xml:space="preserve"> </w:t>
      </w:r>
      <w:r>
        <w:t>a</w:t>
      </w:r>
      <w:r>
        <w:rPr>
          <w:spacing w:val="-15"/>
        </w:rPr>
        <w:t xml:space="preserve"> </w:t>
      </w:r>
      <w:r>
        <w:t>learning</w:t>
      </w:r>
      <w:r>
        <w:rPr>
          <w:spacing w:val="-18"/>
        </w:rPr>
        <w:t xml:space="preserve"> </w:t>
      </w:r>
      <w:r>
        <w:t>agent,</w:t>
      </w:r>
      <w:r>
        <w:rPr>
          <w:spacing w:val="-16"/>
        </w:rPr>
        <w:t xml:space="preserve"> </w:t>
      </w:r>
      <w:r>
        <w:t>developed</w:t>
      </w:r>
      <w:r>
        <w:rPr>
          <w:spacing w:val="-17"/>
        </w:rPr>
        <w:t xml:space="preserve"> </w:t>
      </w:r>
      <w:r>
        <w:t>in</w:t>
      </w:r>
      <w:r>
        <w:rPr>
          <w:spacing w:val="-11"/>
        </w:rPr>
        <w:t xml:space="preserve"> </w:t>
      </w:r>
      <w:r>
        <w:t>Python,</w:t>
      </w:r>
      <w:r>
        <w:rPr>
          <w:spacing w:val="-15"/>
        </w:rPr>
        <w:t xml:space="preserve"> </w:t>
      </w:r>
      <w:r>
        <w:t>with</w:t>
      </w:r>
      <w:r>
        <w:rPr>
          <w:spacing w:val="-15"/>
        </w:rPr>
        <w:t xml:space="preserve"> </w:t>
      </w:r>
      <w:r>
        <w:t>the</w:t>
      </w:r>
      <w:r>
        <w:rPr>
          <w:spacing w:val="-15"/>
        </w:rPr>
        <w:t xml:space="preserve"> </w:t>
      </w:r>
      <w:r>
        <w:t>Simulation</w:t>
      </w:r>
      <w:r>
        <w:rPr>
          <w:spacing w:val="-15"/>
        </w:rPr>
        <w:t xml:space="preserve"> </w:t>
      </w:r>
      <w:r>
        <w:t>of</w:t>
      </w:r>
      <w:r>
        <w:rPr>
          <w:spacing w:val="-14"/>
        </w:rPr>
        <w:t xml:space="preserve"> </w:t>
      </w:r>
      <w:r>
        <w:t>Urban</w:t>
      </w:r>
      <w:r>
        <w:rPr>
          <w:spacing w:val="-12"/>
        </w:rPr>
        <w:t xml:space="preserve"> </w:t>
      </w:r>
      <w:r>
        <w:t>Mo- bility</w:t>
      </w:r>
      <w:r>
        <w:rPr>
          <w:spacing w:val="-9"/>
        </w:rPr>
        <w:t xml:space="preserve"> </w:t>
      </w:r>
      <w:r>
        <w:t>(SUMO)</w:t>
      </w:r>
      <w:r>
        <w:rPr>
          <w:spacing w:val="-9"/>
        </w:rPr>
        <w:t xml:space="preserve"> </w:t>
      </w:r>
      <w:r>
        <w:t>platform</w:t>
      </w:r>
      <w:r>
        <w:rPr>
          <w:spacing w:val="-11"/>
        </w:rPr>
        <w:t xml:space="preserve"> </w:t>
      </w:r>
      <w:r>
        <w:t>via</w:t>
      </w:r>
      <w:r>
        <w:rPr>
          <w:spacing w:val="-4"/>
        </w:rPr>
        <w:t xml:space="preserve"> </w:t>
      </w:r>
      <w:r>
        <w:t>the</w:t>
      </w:r>
      <w:r>
        <w:rPr>
          <w:spacing w:val="-5"/>
        </w:rPr>
        <w:t xml:space="preserve"> </w:t>
      </w:r>
      <w:r>
        <w:t>Traffic</w:t>
      </w:r>
      <w:r>
        <w:rPr>
          <w:spacing w:val="-5"/>
        </w:rPr>
        <w:t xml:space="preserve"> </w:t>
      </w:r>
      <w:r>
        <w:t>Control</w:t>
      </w:r>
      <w:r>
        <w:rPr>
          <w:spacing w:val="-8"/>
        </w:rPr>
        <w:t xml:space="preserve"> </w:t>
      </w:r>
      <w:r>
        <w:t>Interface</w:t>
      </w:r>
      <w:r>
        <w:rPr>
          <w:spacing w:val="-8"/>
        </w:rPr>
        <w:t xml:space="preserve"> </w:t>
      </w:r>
      <w:r>
        <w:t>(TraCI).</w:t>
      </w:r>
      <w:r>
        <w:rPr>
          <w:spacing w:val="-7"/>
        </w:rPr>
        <w:t xml:space="preserve"> </w:t>
      </w:r>
      <w:r>
        <w:t>This</w:t>
      </w:r>
      <w:r>
        <w:rPr>
          <w:spacing w:val="-4"/>
        </w:rPr>
        <w:t xml:space="preserve"> </w:t>
      </w:r>
      <w:r>
        <w:t>interface</w:t>
      </w:r>
      <w:r>
        <w:rPr>
          <w:spacing w:val="-7"/>
        </w:rPr>
        <w:t xml:space="preserve"> </w:t>
      </w:r>
      <w:r>
        <w:t>en- ables real-time bidirectional communication, allowing the agent to observe traffic states, execute signal phase decisions, and receive immediate feedback in the form of rewards.</w:t>
      </w:r>
    </w:p>
    <w:p w14:paraId="69C63ABD">
      <w:pPr>
        <w:pStyle w:val="5"/>
        <w:spacing w:before="241"/>
        <w:ind w:right="148"/>
        <w:jc w:val="both"/>
      </w:pPr>
      <w:r>
        <w:t>Within</w:t>
      </w:r>
      <w:r>
        <w:rPr>
          <w:spacing w:val="-2"/>
        </w:rPr>
        <w:t xml:space="preserve"> </w:t>
      </w:r>
      <w:r>
        <w:t>the</w:t>
      </w:r>
      <w:r>
        <w:rPr>
          <w:spacing w:val="-2"/>
        </w:rPr>
        <w:t xml:space="preserve"> </w:t>
      </w:r>
      <w:r>
        <w:t>simulation</w:t>
      </w:r>
      <w:r>
        <w:rPr>
          <w:spacing w:val="-5"/>
        </w:rPr>
        <w:t xml:space="preserve"> </w:t>
      </w:r>
      <w:r>
        <w:t>environment,</w:t>
      </w:r>
      <w:r>
        <w:rPr>
          <w:spacing w:val="-2"/>
        </w:rPr>
        <w:t xml:space="preserve"> </w:t>
      </w:r>
      <w:r>
        <w:t>the</w:t>
      </w:r>
      <w:r>
        <w:rPr>
          <w:spacing w:val="-2"/>
        </w:rPr>
        <w:t xml:space="preserve"> </w:t>
      </w:r>
      <w:r>
        <w:t>RL</w:t>
      </w:r>
      <w:r>
        <w:rPr>
          <w:spacing w:val="-2"/>
        </w:rPr>
        <w:t xml:space="preserve"> </w:t>
      </w:r>
      <w:r>
        <w:t>agent</w:t>
      </w:r>
      <w:r>
        <w:rPr>
          <w:spacing w:val="-2"/>
        </w:rPr>
        <w:t xml:space="preserve"> </w:t>
      </w:r>
      <w:r>
        <w:t>operates</w:t>
      </w:r>
      <w:r>
        <w:rPr>
          <w:spacing w:val="-2"/>
        </w:rPr>
        <w:t xml:space="preserve"> </w:t>
      </w:r>
      <w:r>
        <w:t>at</w:t>
      </w:r>
      <w:r>
        <w:rPr>
          <w:spacing w:val="-2"/>
        </w:rPr>
        <w:t xml:space="preserve"> </w:t>
      </w:r>
      <w:r>
        <w:t>a</w:t>
      </w:r>
      <w:r>
        <w:rPr>
          <w:spacing w:val="-2"/>
        </w:rPr>
        <w:t xml:space="preserve"> </w:t>
      </w:r>
      <w:r>
        <w:t>single</w:t>
      </w:r>
      <w:r>
        <w:rPr>
          <w:spacing w:val="-2"/>
        </w:rPr>
        <w:t xml:space="preserve"> </w:t>
      </w:r>
      <w:r>
        <w:t>isolated</w:t>
      </w:r>
      <w:r>
        <w:rPr>
          <w:spacing w:val="-2"/>
        </w:rPr>
        <w:t xml:space="preserve"> </w:t>
      </w:r>
      <w:r>
        <w:t>inter- section, where the traffic state is represented using measurable quantities such as queue</w:t>
      </w:r>
      <w:r>
        <w:rPr>
          <w:spacing w:val="-2"/>
        </w:rPr>
        <w:t xml:space="preserve"> </w:t>
      </w:r>
      <w:r>
        <w:t>lengths,</w:t>
      </w:r>
      <w:r>
        <w:rPr>
          <w:spacing w:val="-2"/>
        </w:rPr>
        <w:t xml:space="preserve"> </w:t>
      </w:r>
      <w:r>
        <w:t>vehicle</w:t>
      </w:r>
      <w:r>
        <w:rPr>
          <w:spacing w:val="-2"/>
        </w:rPr>
        <w:t xml:space="preserve"> </w:t>
      </w:r>
      <w:r>
        <w:t>counts,</w:t>
      </w:r>
      <w:r>
        <w:rPr>
          <w:spacing w:val="-2"/>
        </w:rPr>
        <w:t xml:space="preserve"> </w:t>
      </w:r>
      <w:r>
        <w:t>and</w:t>
      </w:r>
      <w:r>
        <w:rPr>
          <w:spacing w:val="-2"/>
        </w:rPr>
        <w:t xml:space="preserve"> </w:t>
      </w:r>
      <w:r>
        <w:t>lane</w:t>
      </w:r>
      <w:r>
        <w:rPr>
          <w:spacing w:val="-2"/>
        </w:rPr>
        <w:t xml:space="preserve"> </w:t>
      </w:r>
      <w:r>
        <w:t>occupancy.</w:t>
      </w:r>
      <w:r>
        <w:rPr>
          <w:spacing w:val="-2"/>
        </w:rPr>
        <w:t xml:space="preserve"> </w:t>
      </w:r>
      <w:r>
        <w:t>At each</w:t>
      </w:r>
      <w:r>
        <w:rPr>
          <w:spacing w:val="-2"/>
        </w:rPr>
        <w:t xml:space="preserve"> </w:t>
      </w:r>
      <w:r>
        <w:t>decision</w:t>
      </w:r>
      <w:r>
        <w:rPr>
          <w:spacing w:val="-2"/>
        </w:rPr>
        <w:t xml:space="preserve"> </w:t>
      </w:r>
      <w:r>
        <w:t>step,</w:t>
      </w:r>
      <w:r>
        <w:rPr>
          <w:spacing w:val="-2"/>
        </w:rPr>
        <w:t xml:space="preserve"> </w:t>
      </w:r>
      <w:r>
        <w:t>the agent selects an action corresponding to a traffic signal phase, after which SUMO ad- vances</w:t>
      </w:r>
      <w:r>
        <w:rPr>
          <w:spacing w:val="-1"/>
        </w:rPr>
        <w:t xml:space="preserve"> </w:t>
      </w:r>
      <w:r>
        <w:t>the simulation</w:t>
      </w:r>
      <w:r>
        <w:rPr>
          <w:spacing w:val="-1"/>
        </w:rPr>
        <w:t xml:space="preserve"> </w:t>
      </w:r>
      <w:r>
        <w:t>and returns the next</w:t>
      </w:r>
      <w:r>
        <w:rPr>
          <w:spacing w:val="-1"/>
        </w:rPr>
        <w:t xml:space="preserve"> </w:t>
      </w:r>
      <w:r>
        <w:t>state and</w:t>
      </w:r>
      <w:r>
        <w:rPr>
          <w:spacing w:val="-1"/>
        </w:rPr>
        <w:t xml:space="preserve"> </w:t>
      </w:r>
      <w:r>
        <w:t>reward.</w:t>
      </w:r>
      <w:r>
        <w:rPr>
          <w:spacing w:val="-1"/>
        </w:rPr>
        <w:t xml:space="preserve"> </w:t>
      </w:r>
      <w:r>
        <w:t>This closed-loop</w:t>
      </w:r>
      <w:r>
        <w:rPr>
          <w:spacing w:val="-1"/>
        </w:rPr>
        <w:t xml:space="preserve"> </w:t>
      </w:r>
      <w:r>
        <w:t>inter- action faithfully replicates the operational logic of a real-world traffic controller while maintaining a safe and controllable experimental setting.</w:t>
      </w:r>
    </w:p>
    <w:p w14:paraId="4BA085CE">
      <w:pPr>
        <w:pStyle w:val="5"/>
        <w:spacing w:before="240"/>
        <w:ind w:right="148"/>
        <w:jc w:val="both"/>
      </w:pPr>
      <w:r>
        <w:t>For</w:t>
      </w:r>
      <w:r>
        <w:rPr>
          <w:spacing w:val="-8"/>
        </w:rPr>
        <w:t xml:space="preserve"> </w:t>
      </w:r>
      <w:r>
        <w:t>real-world</w:t>
      </w:r>
      <w:r>
        <w:rPr>
          <w:spacing w:val="-10"/>
        </w:rPr>
        <w:t xml:space="preserve"> </w:t>
      </w:r>
      <w:r>
        <w:t>deployment,</w:t>
      </w:r>
      <w:r>
        <w:rPr>
          <w:spacing w:val="-9"/>
        </w:rPr>
        <w:t xml:space="preserve"> </w:t>
      </w:r>
      <w:r>
        <w:t>the</w:t>
      </w:r>
      <w:r>
        <w:rPr>
          <w:spacing w:val="-11"/>
        </w:rPr>
        <w:t xml:space="preserve"> </w:t>
      </w:r>
      <w:r>
        <w:t>proposed</w:t>
      </w:r>
      <w:r>
        <w:rPr>
          <w:spacing w:val="-11"/>
        </w:rPr>
        <w:t xml:space="preserve"> </w:t>
      </w:r>
      <w:r>
        <w:t>framework</w:t>
      </w:r>
      <w:r>
        <w:rPr>
          <w:spacing w:val="-7"/>
        </w:rPr>
        <w:t xml:space="preserve"> </w:t>
      </w:r>
      <w:r>
        <w:t>would</w:t>
      </w:r>
      <w:r>
        <w:rPr>
          <w:spacing w:val="-9"/>
        </w:rPr>
        <w:t xml:space="preserve"> </w:t>
      </w:r>
      <w:r>
        <w:t>require</w:t>
      </w:r>
      <w:r>
        <w:rPr>
          <w:spacing w:val="-8"/>
        </w:rPr>
        <w:t xml:space="preserve"> </w:t>
      </w:r>
      <w:r>
        <w:t>a</w:t>
      </w:r>
      <w:r>
        <w:rPr>
          <w:spacing w:val="-9"/>
        </w:rPr>
        <w:t xml:space="preserve"> </w:t>
      </w:r>
      <w:r>
        <w:t>robust</w:t>
      </w:r>
      <w:r>
        <w:rPr>
          <w:spacing w:val="-9"/>
        </w:rPr>
        <w:t xml:space="preserve"> </w:t>
      </w:r>
      <w:r>
        <w:t>sensing infrastructure to accurately perceive traffic conditions. Commonly used technolo- gies</w:t>
      </w:r>
      <w:r>
        <w:rPr>
          <w:spacing w:val="-11"/>
        </w:rPr>
        <w:t xml:space="preserve"> </w:t>
      </w:r>
      <w:r>
        <w:t>include</w:t>
      </w:r>
      <w:r>
        <w:rPr>
          <w:spacing w:val="-13"/>
        </w:rPr>
        <w:t xml:space="preserve"> </w:t>
      </w:r>
      <w:r>
        <w:t>inductive</w:t>
      </w:r>
      <w:r>
        <w:rPr>
          <w:spacing w:val="-14"/>
        </w:rPr>
        <w:t xml:space="preserve"> </w:t>
      </w:r>
      <w:r>
        <w:t>loop</w:t>
      </w:r>
      <w:r>
        <w:rPr>
          <w:spacing w:val="-13"/>
        </w:rPr>
        <w:t xml:space="preserve"> </w:t>
      </w:r>
      <w:r>
        <w:t>detectors,</w:t>
      </w:r>
      <w:r>
        <w:rPr>
          <w:spacing w:val="-13"/>
        </w:rPr>
        <w:t xml:space="preserve"> </w:t>
      </w:r>
      <w:r>
        <w:t>traffic</w:t>
      </w:r>
      <w:r>
        <w:rPr>
          <w:spacing w:val="-14"/>
        </w:rPr>
        <w:t xml:space="preserve"> </w:t>
      </w:r>
      <w:r>
        <w:t>surveillance</w:t>
      </w:r>
      <w:r>
        <w:rPr>
          <w:spacing w:val="-13"/>
        </w:rPr>
        <w:t xml:space="preserve"> </w:t>
      </w:r>
      <w:r>
        <w:t>cameras,</w:t>
      </w:r>
      <w:r>
        <w:rPr>
          <w:spacing w:val="-13"/>
        </w:rPr>
        <w:t xml:space="preserve"> </w:t>
      </w:r>
      <w:r>
        <w:t>and</w:t>
      </w:r>
      <w:r>
        <w:rPr>
          <w:spacing w:val="-10"/>
        </w:rPr>
        <w:t xml:space="preserve"> </w:t>
      </w:r>
      <w:r>
        <w:t>emerging</w:t>
      </w:r>
      <w:r>
        <w:rPr>
          <w:spacing w:val="-12"/>
        </w:rPr>
        <w:t xml:space="preserve"> </w:t>
      </w:r>
      <w:r>
        <w:t>ve- hicle-to-everything</w:t>
      </w:r>
      <w:r>
        <w:rPr>
          <w:spacing w:val="-9"/>
        </w:rPr>
        <w:t xml:space="preserve"> </w:t>
      </w:r>
      <w:r>
        <w:t>(V2X)</w:t>
      </w:r>
      <w:r>
        <w:rPr>
          <w:spacing w:val="-9"/>
        </w:rPr>
        <w:t xml:space="preserve"> </w:t>
      </w:r>
      <w:r>
        <w:t>communication</w:t>
      </w:r>
      <w:r>
        <w:rPr>
          <w:spacing w:val="-12"/>
        </w:rPr>
        <w:t xml:space="preserve"> </w:t>
      </w:r>
      <w:r>
        <w:t>systems.</w:t>
      </w:r>
      <w:r>
        <w:rPr>
          <w:spacing w:val="-7"/>
        </w:rPr>
        <w:t xml:space="preserve"> </w:t>
      </w:r>
      <w:r>
        <w:t>These</w:t>
      </w:r>
      <w:r>
        <w:rPr>
          <w:spacing w:val="-8"/>
        </w:rPr>
        <w:t xml:space="preserve"> </w:t>
      </w:r>
      <w:r>
        <w:t>sensors</w:t>
      </w:r>
      <w:r>
        <w:rPr>
          <w:spacing w:val="-10"/>
        </w:rPr>
        <w:t xml:space="preserve"> </w:t>
      </w:r>
      <w:r>
        <w:t>provide</w:t>
      </w:r>
      <w:r>
        <w:rPr>
          <w:spacing w:val="-11"/>
        </w:rPr>
        <w:t xml:space="preserve"> </w:t>
      </w:r>
      <w:r>
        <w:t>essential inputs such as vehicle presence, queue lengths, and arrival rates, which can be di- rectly</w:t>
      </w:r>
      <w:r>
        <w:rPr>
          <w:spacing w:val="-15"/>
        </w:rPr>
        <w:t xml:space="preserve"> </w:t>
      </w:r>
      <w:r>
        <w:t>mapped</w:t>
      </w:r>
      <w:r>
        <w:rPr>
          <w:spacing w:val="-13"/>
        </w:rPr>
        <w:t xml:space="preserve"> </w:t>
      </w:r>
      <w:r>
        <w:t>to</w:t>
      </w:r>
      <w:r>
        <w:rPr>
          <w:spacing w:val="-14"/>
        </w:rPr>
        <w:t xml:space="preserve"> </w:t>
      </w:r>
      <w:r>
        <w:t>the</w:t>
      </w:r>
      <w:r>
        <w:rPr>
          <w:spacing w:val="-14"/>
        </w:rPr>
        <w:t xml:space="preserve"> </w:t>
      </w:r>
      <w:r>
        <w:t>state</w:t>
      </w:r>
      <w:r>
        <w:rPr>
          <w:spacing w:val="-15"/>
        </w:rPr>
        <w:t xml:space="preserve"> </w:t>
      </w:r>
      <w:r>
        <w:t>representation</w:t>
      </w:r>
      <w:r>
        <w:rPr>
          <w:spacing w:val="-13"/>
        </w:rPr>
        <w:t xml:space="preserve"> </w:t>
      </w:r>
      <w:r>
        <w:t>used</w:t>
      </w:r>
      <w:r>
        <w:rPr>
          <w:spacing w:val="-13"/>
        </w:rPr>
        <w:t xml:space="preserve"> </w:t>
      </w:r>
      <w:r>
        <w:t>by</w:t>
      </w:r>
      <w:r>
        <w:rPr>
          <w:spacing w:val="-16"/>
        </w:rPr>
        <w:t xml:space="preserve"> </w:t>
      </w:r>
      <w:r>
        <w:t>the</w:t>
      </w:r>
      <w:r>
        <w:rPr>
          <w:spacing w:val="-11"/>
        </w:rPr>
        <w:t xml:space="preserve"> </w:t>
      </w:r>
      <w:r>
        <w:t>learning</w:t>
      </w:r>
      <w:r>
        <w:rPr>
          <w:spacing w:val="-15"/>
        </w:rPr>
        <w:t xml:space="preserve"> </w:t>
      </w:r>
      <w:r>
        <w:t>agent.</w:t>
      </w:r>
      <w:r>
        <w:rPr>
          <w:spacing w:val="-13"/>
        </w:rPr>
        <w:t xml:space="preserve"> </w:t>
      </w:r>
      <w:r>
        <w:t>While</w:t>
      </w:r>
      <w:r>
        <w:rPr>
          <w:spacing w:val="-14"/>
        </w:rPr>
        <w:t xml:space="preserve"> </w:t>
      </w:r>
      <w:r>
        <w:t>inductive loops</w:t>
      </w:r>
      <w:r>
        <w:rPr>
          <w:spacing w:val="-17"/>
        </w:rPr>
        <w:t xml:space="preserve"> </w:t>
      </w:r>
      <w:r>
        <w:t>remain</w:t>
      </w:r>
      <w:r>
        <w:rPr>
          <w:spacing w:val="-12"/>
        </w:rPr>
        <w:t xml:space="preserve"> </w:t>
      </w:r>
      <w:r>
        <w:t>widely</w:t>
      </w:r>
      <w:r>
        <w:rPr>
          <w:spacing w:val="-18"/>
        </w:rPr>
        <w:t xml:space="preserve"> </w:t>
      </w:r>
      <w:r>
        <w:t>deployed</w:t>
      </w:r>
      <w:r>
        <w:rPr>
          <w:spacing w:val="-14"/>
        </w:rPr>
        <w:t xml:space="preserve"> </w:t>
      </w:r>
      <w:r>
        <w:t>due</w:t>
      </w:r>
      <w:r>
        <w:rPr>
          <w:spacing w:val="-18"/>
        </w:rPr>
        <w:t xml:space="preserve"> </w:t>
      </w:r>
      <w:r>
        <w:t>to</w:t>
      </w:r>
      <w:r>
        <w:rPr>
          <w:spacing w:val="-15"/>
        </w:rPr>
        <w:t xml:space="preserve"> </w:t>
      </w:r>
      <w:r>
        <w:t>their</w:t>
      </w:r>
      <w:r>
        <w:rPr>
          <w:spacing w:val="-18"/>
        </w:rPr>
        <w:t xml:space="preserve"> </w:t>
      </w:r>
      <w:r>
        <w:t>reliability,</w:t>
      </w:r>
      <w:r>
        <w:rPr>
          <w:spacing w:val="-15"/>
        </w:rPr>
        <w:t xml:space="preserve"> </w:t>
      </w:r>
      <w:r>
        <w:t>vision-based</w:t>
      </w:r>
      <w:r>
        <w:rPr>
          <w:spacing w:val="-18"/>
        </w:rPr>
        <w:t xml:space="preserve"> </w:t>
      </w:r>
      <w:r>
        <w:t>systems</w:t>
      </w:r>
      <w:r>
        <w:rPr>
          <w:spacing w:val="-14"/>
        </w:rPr>
        <w:t xml:space="preserve"> </w:t>
      </w:r>
      <w:r>
        <w:t>and</w:t>
      </w:r>
      <w:r>
        <w:rPr>
          <w:spacing w:val="-13"/>
        </w:rPr>
        <w:t xml:space="preserve"> </w:t>
      </w:r>
      <w:r>
        <w:t>V2X communication offer richer and more flexible traffic state information.</w:t>
      </w:r>
    </w:p>
    <w:p w14:paraId="292B27BC">
      <w:pPr>
        <w:pStyle w:val="5"/>
        <w:spacing w:before="239"/>
        <w:ind w:right="146"/>
        <w:jc w:val="both"/>
      </w:pPr>
      <w:r>
        <w:t>Previous</w:t>
      </w:r>
      <w:r>
        <w:rPr>
          <w:spacing w:val="-9"/>
        </w:rPr>
        <w:t xml:space="preserve"> </w:t>
      </w:r>
      <w:r>
        <w:t>pilot</w:t>
      </w:r>
      <w:r>
        <w:rPr>
          <w:spacing w:val="-7"/>
        </w:rPr>
        <w:t xml:space="preserve"> </w:t>
      </w:r>
      <w:r>
        <w:t>studies</w:t>
      </w:r>
      <w:r>
        <w:rPr>
          <w:spacing w:val="-10"/>
        </w:rPr>
        <w:t xml:space="preserve"> </w:t>
      </w:r>
      <w:r>
        <w:t>have</w:t>
      </w:r>
      <w:r>
        <w:rPr>
          <w:spacing w:val="-7"/>
        </w:rPr>
        <w:t xml:space="preserve"> </w:t>
      </w:r>
      <w:r>
        <w:t>demonstrated</w:t>
      </w:r>
      <w:r>
        <w:rPr>
          <w:spacing w:val="-6"/>
        </w:rPr>
        <w:t xml:space="preserve"> </w:t>
      </w:r>
      <w:r>
        <w:t>the</w:t>
      </w:r>
      <w:r>
        <w:rPr>
          <w:spacing w:val="-8"/>
        </w:rPr>
        <w:t xml:space="preserve"> </w:t>
      </w:r>
      <w:r>
        <w:t>feasibility</w:t>
      </w:r>
      <w:r>
        <w:rPr>
          <w:spacing w:val="-11"/>
        </w:rPr>
        <w:t xml:space="preserve"> </w:t>
      </w:r>
      <w:r>
        <w:t>of</w:t>
      </w:r>
      <w:r>
        <w:rPr>
          <w:spacing w:val="-6"/>
        </w:rPr>
        <w:t xml:space="preserve"> </w:t>
      </w:r>
      <w:r>
        <w:t>deploying</w:t>
      </w:r>
      <w:r>
        <w:rPr>
          <w:spacing w:val="-8"/>
        </w:rPr>
        <w:t xml:space="preserve"> </w:t>
      </w:r>
      <w:r>
        <w:t>RL-based</w:t>
      </w:r>
      <w:r>
        <w:rPr>
          <w:spacing w:val="-11"/>
        </w:rPr>
        <w:t xml:space="preserve"> </w:t>
      </w:r>
      <w:r>
        <w:t>traf- fic signal controllers in real urban environments. Notably, an Advantage Actor- Critic</w:t>
      </w:r>
      <w:r>
        <w:rPr>
          <w:spacing w:val="-13"/>
        </w:rPr>
        <w:t xml:space="preserve"> </w:t>
      </w:r>
      <w:r>
        <w:t>(A2C)</w:t>
      </w:r>
      <w:r>
        <w:rPr>
          <w:spacing w:val="-16"/>
        </w:rPr>
        <w:t xml:space="preserve"> </w:t>
      </w:r>
      <w:r>
        <w:t>agent</w:t>
      </w:r>
      <w:r>
        <w:rPr>
          <w:spacing w:val="-15"/>
        </w:rPr>
        <w:t xml:space="preserve"> </w:t>
      </w:r>
      <w:r>
        <w:t>was</w:t>
      </w:r>
      <w:r>
        <w:rPr>
          <w:spacing w:val="-14"/>
        </w:rPr>
        <w:t xml:space="preserve"> </w:t>
      </w:r>
      <w:r>
        <w:t>evaluated</w:t>
      </w:r>
      <w:r>
        <w:rPr>
          <w:spacing w:val="-17"/>
        </w:rPr>
        <w:t xml:space="preserve"> </w:t>
      </w:r>
      <w:r>
        <w:t>on</w:t>
      </w:r>
      <w:r>
        <w:rPr>
          <w:spacing w:val="-11"/>
        </w:rPr>
        <w:t xml:space="preserve"> </w:t>
      </w:r>
      <w:r>
        <w:t>a</w:t>
      </w:r>
      <w:r>
        <w:rPr>
          <w:spacing w:val="-14"/>
        </w:rPr>
        <w:t xml:space="preserve"> </w:t>
      </w:r>
      <w:r>
        <w:t>real-world</w:t>
      </w:r>
      <w:r>
        <w:rPr>
          <w:spacing w:val="-14"/>
        </w:rPr>
        <w:t xml:space="preserve"> </w:t>
      </w:r>
      <w:r>
        <w:t>intersection</w:t>
      </w:r>
      <w:r>
        <w:rPr>
          <w:spacing w:val="-13"/>
        </w:rPr>
        <w:t xml:space="preserve"> </w:t>
      </w:r>
      <w:r>
        <w:t>network</w:t>
      </w:r>
      <w:r>
        <w:rPr>
          <w:spacing w:val="-14"/>
        </w:rPr>
        <w:t xml:space="preserve"> </w:t>
      </w:r>
      <w:r>
        <w:t>in</w:t>
      </w:r>
      <w:r>
        <w:rPr>
          <w:spacing w:val="-14"/>
        </w:rPr>
        <w:t xml:space="preserve"> </w:t>
      </w:r>
      <w:r>
        <w:t>Bangalore, constructed using road data from OpenStreetMaps. The RL-based controller achieved</w:t>
      </w:r>
      <w:r>
        <w:rPr>
          <w:spacing w:val="-17"/>
        </w:rPr>
        <w:t xml:space="preserve"> </w:t>
      </w:r>
      <w:r>
        <w:t>a</w:t>
      </w:r>
      <w:r>
        <w:rPr>
          <w:spacing w:val="-17"/>
        </w:rPr>
        <w:t xml:space="preserve"> </w:t>
      </w:r>
      <w:r>
        <w:t>substantial</w:t>
      </w:r>
      <w:r>
        <w:rPr>
          <w:spacing w:val="-16"/>
        </w:rPr>
        <w:t xml:space="preserve"> </w:t>
      </w:r>
      <w:r>
        <w:t>reduction</w:t>
      </w:r>
      <w:r>
        <w:rPr>
          <w:spacing w:val="-14"/>
        </w:rPr>
        <w:t xml:space="preserve"> </w:t>
      </w:r>
      <w:r>
        <w:t>in</w:t>
      </w:r>
      <w:r>
        <w:rPr>
          <w:spacing w:val="-17"/>
        </w:rPr>
        <w:t xml:space="preserve"> </w:t>
      </w:r>
      <w:r>
        <w:t>peak</w:t>
      </w:r>
      <w:r>
        <w:rPr>
          <w:spacing w:val="-17"/>
        </w:rPr>
        <w:t xml:space="preserve"> </w:t>
      </w:r>
      <w:r>
        <w:t>queue</w:t>
      </w:r>
      <w:r>
        <w:rPr>
          <w:spacing w:val="-18"/>
        </w:rPr>
        <w:t xml:space="preserve"> </w:t>
      </w:r>
      <w:r>
        <w:t>lengths—approximately</w:t>
      </w:r>
      <w:r>
        <w:rPr>
          <w:spacing w:val="-17"/>
        </w:rPr>
        <w:t xml:space="preserve"> </w:t>
      </w:r>
      <w:r>
        <w:t>halving</w:t>
      </w:r>
      <w:r>
        <w:rPr>
          <w:spacing w:val="-15"/>
        </w:rPr>
        <w:t xml:space="preserve"> </w:t>
      </w:r>
      <w:r>
        <w:t>con- gestion levels compared to traditional fixed-time and Round Robin control strate- gies. These</w:t>
      </w:r>
      <w:r>
        <w:rPr>
          <w:spacing w:val="-1"/>
        </w:rPr>
        <w:t xml:space="preserve"> </w:t>
      </w:r>
      <w:r>
        <w:t>results</w:t>
      </w:r>
      <w:r>
        <w:rPr>
          <w:spacing w:val="-1"/>
        </w:rPr>
        <w:t xml:space="preserve"> </w:t>
      </w:r>
      <w:r>
        <w:t>highlight</w:t>
      </w:r>
      <w:r>
        <w:rPr>
          <w:spacing w:val="-1"/>
        </w:rPr>
        <w:t xml:space="preserve"> </w:t>
      </w:r>
      <w:r>
        <w:t>the potential</w:t>
      </w:r>
      <w:r>
        <w:rPr>
          <w:spacing w:val="-1"/>
        </w:rPr>
        <w:t xml:space="preserve"> </w:t>
      </w:r>
      <w:r>
        <w:t>of</w:t>
      </w:r>
      <w:r>
        <w:rPr>
          <w:spacing w:val="-1"/>
        </w:rPr>
        <w:t xml:space="preserve"> </w:t>
      </w:r>
      <w:r>
        <w:t>RL methods to</w:t>
      </w:r>
      <w:r>
        <w:rPr>
          <w:spacing w:val="-1"/>
        </w:rPr>
        <w:t xml:space="preserve"> </w:t>
      </w:r>
      <w:r>
        <w:t>adapt effectively</w:t>
      </w:r>
      <w:r>
        <w:rPr>
          <w:spacing w:val="-5"/>
        </w:rPr>
        <w:t xml:space="preserve"> </w:t>
      </w:r>
      <w:r>
        <w:t>to dy- namic and non-uniform traffic conditions.</w:t>
      </w:r>
    </w:p>
    <w:p w14:paraId="1B3DFE7F">
      <w:pPr>
        <w:pStyle w:val="5"/>
        <w:spacing w:before="239"/>
        <w:ind w:right="147"/>
        <w:jc w:val="both"/>
      </w:pPr>
      <w:r>
        <w:t>Although</w:t>
      </w:r>
      <w:r>
        <w:rPr>
          <w:spacing w:val="-12"/>
        </w:rPr>
        <w:t xml:space="preserve"> </w:t>
      </w:r>
      <w:r>
        <w:t>the</w:t>
      </w:r>
      <w:r>
        <w:rPr>
          <w:spacing w:val="-15"/>
        </w:rPr>
        <w:t xml:space="preserve"> </w:t>
      </w:r>
      <w:r>
        <w:t>present</w:t>
      </w:r>
      <w:r>
        <w:rPr>
          <w:spacing w:val="-14"/>
        </w:rPr>
        <w:t xml:space="preserve"> </w:t>
      </w:r>
      <w:r>
        <w:t>study</w:t>
      </w:r>
      <w:r>
        <w:rPr>
          <w:spacing w:val="-18"/>
        </w:rPr>
        <w:t xml:space="preserve"> </w:t>
      </w:r>
      <w:r>
        <w:t>focuses</w:t>
      </w:r>
      <w:r>
        <w:rPr>
          <w:spacing w:val="-14"/>
        </w:rPr>
        <w:t xml:space="preserve"> </w:t>
      </w:r>
      <w:r>
        <w:t>on</w:t>
      </w:r>
      <w:r>
        <w:rPr>
          <w:spacing w:val="-15"/>
        </w:rPr>
        <w:t xml:space="preserve"> </w:t>
      </w:r>
      <w:r>
        <w:t>a</w:t>
      </w:r>
      <w:r>
        <w:rPr>
          <w:spacing w:val="-14"/>
        </w:rPr>
        <w:t xml:space="preserve"> </w:t>
      </w:r>
      <w:r>
        <w:t>single</w:t>
      </w:r>
      <w:r>
        <w:rPr>
          <w:spacing w:val="-15"/>
        </w:rPr>
        <w:t xml:space="preserve"> </w:t>
      </w:r>
      <w:r>
        <w:t>intersection,</w:t>
      </w:r>
      <w:r>
        <w:rPr>
          <w:spacing w:val="-15"/>
        </w:rPr>
        <w:t xml:space="preserve"> </w:t>
      </w:r>
      <w:r>
        <w:t>the</w:t>
      </w:r>
      <w:r>
        <w:rPr>
          <w:spacing w:val="-15"/>
        </w:rPr>
        <w:t xml:space="preserve"> </w:t>
      </w:r>
      <w:r>
        <w:t>proposed</w:t>
      </w:r>
      <w:r>
        <w:rPr>
          <w:spacing w:val="-14"/>
        </w:rPr>
        <w:t xml:space="preserve"> </w:t>
      </w:r>
      <w:r>
        <w:t>framework is inherently extensible to more complex urban scenarios. In real traffic environ- ments, certain road users—such as pedestrians at zebra crossings or vehicles ap- proaching</w:t>
      </w:r>
      <w:r>
        <w:rPr>
          <w:spacing w:val="-14"/>
        </w:rPr>
        <w:t xml:space="preserve"> </w:t>
      </w:r>
      <w:r>
        <w:t>from</w:t>
      </w:r>
      <w:r>
        <w:rPr>
          <w:spacing w:val="-15"/>
        </w:rPr>
        <w:t xml:space="preserve"> </w:t>
      </w:r>
      <w:r>
        <w:t>occluded</w:t>
      </w:r>
      <w:r>
        <w:rPr>
          <w:spacing w:val="-12"/>
        </w:rPr>
        <w:t xml:space="preserve"> </w:t>
      </w:r>
      <w:r>
        <w:t>side</w:t>
      </w:r>
      <w:r>
        <w:rPr>
          <w:spacing w:val="-13"/>
        </w:rPr>
        <w:t xml:space="preserve"> </w:t>
      </w:r>
      <w:r>
        <w:t>streets—may</w:t>
      </w:r>
      <w:r>
        <w:rPr>
          <w:spacing w:val="-13"/>
        </w:rPr>
        <w:t xml:space="preserve"> </w:t>
      </w:r>
      <w:r>
        <w:t>not</w:t>
      </w:r>
      <w:r>
        <w:rPr>
          <w:spacing w:val="-10"/>
        </w:rPr>
        <w:t xml:space="preserve"> </w:t>
      </w:r>
      <w:r>
        <w:t>be</w:t>
      </w:r>
      <w:r>
        <w:rPr>
          <w:spacing w:val="-13"/>
        </w:rPr>
        <w:t xml:space="preserve"> </w:t>
      </w:r>
      <w:r>
        <w:t>fully</w:t>
      </w:r>
      <w:r>
        <w:rPr>
          <w:spacing w:val="-16"/>
        </w:rPr>
        <w:t xml:space="preserve"> </w:t>
      </w:r>
      <w:r>
        <w:t>observable</w:t>
      </w:r>
      <w:r>
        <w:rPr>
          <w:spacing w:val="-10"/>
        </w:rPr>
        <w:t xml:space="preserve"> </w:t>
      </w:r>
      <w:r>
        <w:t>to</w:t>
      </w:r>
      <w:r>
        <w:rPr>
          <w:spacing w:val="-14"/>
        </w:rPr>
        <w:t xml:space="preserve"> </w:t>
      </w:r>
      <w:r>
        <w:t>the</w:t>
      </w:r>
      <w:r>
        <w:rPr>
          <w:spacing w:val="-11"/>
        </w:rPr>
        <w:t xml:space="preserve"> </w:t>
      </w:r>
      <w:r>
        <w:t>controller. Under such conditions, the traffic signal control problem is more accurately de- scribed</w:t>
      </w:r>
      <w:r>
        <w:rPr>
          <w:spacing w:val="-1"/>
        </w:rPr>
        <w:t xml:space="preserve"> </w:t>
      </w:r>
      <w:r>
        <w:t>as a Partially</w:t>
      </w:r>
      <w:r>
        <w:rPr>
          <w:spacing w:val="-1"/>
        </w:rPr>
        <w:t xml:space="preserve"> </w:t>
      </w:r>
      <w:r>
        <w:t>Observable</w:t>
      </w:r>
      <w:r>
        <w:rPr>
          <w:spacing w:val="-1"/>
        </w:rPr>
        <w:t xml:space="preserve"> </w:t>
      </w:r>
      <w:r>
        <w:t>Markov</w:t>
      </w:r>
      <w:r>
        <w:rPr>
          <w:spacing w:val="-1"/>
        </w:rPr>
        <w:t xml:space="preserve"> </w:t>
      </w:r>
      <w:r>
        <w:t>Decision Process (POMDP)</w:t>
      </w:r>
      <w:r>
        <w:rPr>
          <w:spacing w:val="-1"/>
        </w:rPr>
        <w:t xml:space="preserve"> </w:t>
      </w:r>
      <w:r>
        <w:t>rather</w:t>
      </w:r>
      <w:r>
        <w:rPr>
          <w:spacing w:val="-1"/>
        </w:rPr>
        <w:t xml:space="preserve"> </w:t>
      </w:r>
      <w:r>
        <w:t>than a fully</w:t>
      </w:r>
      <w:r>
        <w:rPr>
          <w:spacing w:val="-6"/>
        </w:rPr>
        <w:t xml:space="preserve"> </w:t>
      </w:r>
      <w:r>
        <w:t>observable</w:t>
      </w:r>
      <w:r>
        <w:rPr>
          <w:spacing w:val="-3"/>
        </w:rPr>
        <w:t xml:space="preserve"> </w:t>
      </w:r>
      <w:r>
        <w:t>MDP.</w:t>
      </w:r>
      <w:r>
        <w:rPr>
          <w:spacing w:val="-3"/>
        </w:rPr>
        <w:t xml:space="preserve"> </w:t>
      </w:r>
      <w:r>
        <w:t>Recent</w:t>
      </w:r>
      <w:r>
        <w:rPr>
          <w:spacing w:val="-3"/>
        </w:rPr>
        <w:t xml:space="preserve"> </w:t>
      </w:r>
      <w:r>
        <w:t>research</w:t>
      </w:r>
      <w:r>
        <w:rPr>
          <w:spacing w:val="-3"/>
        </w:rPr>
        <w:t xml:space="preserve"> </w:t>
      </w:r>
      <w:r>
        <w:t>addresses</w:t>
      </w:r>
      <w:r>
        <w:rPr>
          <w:spacing w:val="-6"/>
        </w:rPr>
        <w:t xml:space="preserve"> </w:t>
      </w:r>
      <w:r>
        <w:t>this</w:t>
      </w:r>
      <w:r>
        <w:rPr>
          <w:spacing w:val="-3"/>
        </w:rPr>
        <w:t xml:space="preserve"> </w:t>
      </w:r>
      <w:r>
        <w:t>challenge</w:t>
      </w:r>
      <w:r>
        <w:rPr>
          <w:spacing w:val="-7"/>
        </w:rPr>
        <w:t xml:space="preserve"> </w:t>
      </w:r>
      <w:r>
        <w:t>by</w:t>
      </w:r>
      <w:r>
        <w:rPr>
          <w:spacing w:val="-6"/>
        </w:rPr>
        <w:t xml:space="preserve"> </w:t>
      </w:r>
      <w:r>
        <w:t>introducing</w:t>
      </w:r>
      <w:r>
        <w:rPr>
          <w:spacing w:val="-3"/>
        </w:rPr>
        <w:t xml:space="preserve"> </w:t>
      </w:r>
      <w:r>
        <w:t>vir- tual</w:t>
      </w:r>
      <w:r>
        <w:rPr>
          <w:spacing w:val="-18"/>
        </w:rPr>
        <w:t xml:space="preserve"> </w:t>
      </w:r>
      <w:r>
        <w:t>or</w:t>
      </w:r>
      <w:r>
        <w:rPr>
          <w:spacing w:val="-17"/>
        </w:rPr>
        <w:t xml:space="preserve"> </w:t>
      </w:r>
      <w:r>
        <w:rPr>
          <w:i/>
        </w:rPr>
        <w:t>“phantom</w:t>
      </w:r>
      <w:r>
        <w:rPr>
          <w:i/>
          <w:spacing w:val="-18"/>
        </w:rPr>
        <w:t xml:space="preserve"> </w:t>
      </w:r>
      <w:r>
        <w:rPr>
          <w:i/>
        </w:rPr>
        <w:t>road</w:t>
      </w:r>
      <w:r>
        <w:rPr>
          <w:i/>
          <w:spacing w:val="-17"/>
        </w:rPr>
        <w:t xml:space="preserve"> </w:t>
      </w:r>
      <w:r>
        <w:rPr>
          <w:i/>
        </w:rPr>
        <w:t>users”</w:t>
      </w:r>
      <w:r>
        <w:t>,</w:t>
      </w:r>
      <w:r>
        <w:rPr>
          <w:spacing w:val="-18"/>
        </w:rPr>
        <w:t xml:space="preserve"> </w:t>
      </w:r>
      <w:r>
        <w:t>enabling</w:t>
      </w:r>
      <w:r>
        <w:rPr>
          <w:spacing w:val="-17"/>
        </w:rPr>
        <w:t xml:space="preserve"> </w:t>
      </w:r>
      <w:r>
        <w:t>the</w:t>
      </w:r>
      <w:r>
        <w:rPr>
          <w:spacing w:val="-18"/>
        </w:rPr>
        <w:t xml:space="preserve"> </w:t>
      </w:r>
      <w:r>
        <w:t>agent</w:t>
      </w:r>
      <w:r>
        <w:rPr>
          <w:spacing w:val="-17"/>
        </w:rPr>
        <w:t xml:space="preserve"> </w:t>
      </w:r>
      <w:r>
        <w:t>to</w:t>
      </w:r>
      <w:r>
        <w:rPr>
          <w:spacing w:val="-18"/>
        </w:rPr>
        <w:t xml:space="preserve"> </w:t>
      </w:r>
      <w:r>
        <w:t>reason</w:t>
      </w:r>
      <w:r>
        <w:rPr>
          <w:spacing w:val="-17"/>
        </w:rPr>
        <w:t xml:space="preserve"> </w:t>
      </w:r>
      <w:r>
        <w:t>about</w:t>
      </w:r>
      <w:r>
        <w:rPr>
          <w:spacing w:val="-18"/>
        </w:rPr>
        <w:t xml:space="preserve"> </w:t>
      </w:r>
      <w:r>
        <w:t>hidden</w:t>
      </w:r>
      <w:r>
        <w:rPr>
          <w:spacing w:val="-17"/>
        </w:rPr>
        <w:t xml:space="preserve"> </w:t>
      </w:r>
      <w:r>
        <w:t>or</w:t>
      </w:r>
      <w:r>
        <w:rPr>
          <w:spacing w:val="-18"/>
        </w:rPr>
        <w:t xml:space="preserve"> </w:t>
      </w:r>
      <w:r>
        <w:t>uncertain traffic participants and to make safer and more robust control decisions under in- complete information.</w:t>
      </w:r>
    </w:p>
    <w:p w14:paraId="23B81761">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1E4C0D9B">
      <w:pPr>
        <w:pStyle w:val="5"/>
        <w:spacing w:before="69"/>
        <w:ind w:right="149"/>
        <w:jc w:val="both"/>
      </w:pPr>
      <w:r>
        <w:t>Overall,</w:t>
      </w:r>
      <w:r>
        <w:rPr>
          <w:spacing w:val="-15"/>
        </w:rPr>
        <w:t xml:space="preserve"> </w:t>
      </w:r>
      <w:r>
        <w:t>this</w:t>
      </w:r>
      <w:r>
        <w:rPr>
          <w:spacing w:val="-13"/>
        </w:rPr>
        <w:t xml:space="preserve"> </w:t>
      </w:r>
      <w:r>
        <w:t>section</w:t>
      </w:r>
      <w:r>
        <w:rPr>
          <w:spacing w:val="-15"/>
        </w:rPr>
        <w:t xml:space="preserve"> </w:t>
      </w:r>
      <w:r>
        <w:t>demonstrates</w:t>
      </w:r>
      <w:r>
        <w:rPr>
          <w:spacing w:val="-15"/>
        </w:rPr>
        <w:t xml:space="preserve"> </w:t>
      </w:r>
      <w:r>
        <w:t>how</w:t>
      </w:r>
      <w:r>
        <w:rPr>
          <w:spacing w:val="-16"/>
        </w:rPr>
        <w:t xml:space="preserve"> </w:t>
      </w:r>
      <w:r>
        <w:t>the</w:t>
      </w:r>
      <w:r>
        <w:rPr>
          <w:spacing w:val="-15"/>
        </w:rPr>
        <w:t xml:space="preserve"> </w:t>
      </w:r>
      <w:r>
        <w:t>proposed</w:t>
      </w:r>
      <w:r>
        <w:rPr>
          <w:spacing w:val="-15"/>
        </w:rPr>
        <w:t xml:space="preserve"> </w:t>
      </w:r>
      <w:r>
        <w:t>RL-based</w:t>
      </w:r>
      <w:r>
        <w:rPr>
          <w:spacing w:val="-16"/>
        </w:rPr>
        <w:t xml:space="preserve"> </w:t>
      </w:r>
      <w:r>
        <w:t>traffic</w:t>
      </w:r>
      <w:r>
        <w:rPr>
          <w:spacing w:val="-17"/>
        </w:rPr>
        <w:t xml:space="preserve"> </w:t>
      </w:r>
      <w:r>
        <w:t>signal</w:t>
      </w:r>
      <w:r>
        <w:rPr>
          <w:spacing w:val="-14"/>
        </w:rPr>
        <w:t xml:space="preserve"> </w:t>
      </w:r>
      <w:r>
        <w:t>control- ler can be practically applied within a simulation-based experimental framework, while also outlining the key requirements and considerations for transitioning to- ward real-world deployment. The focus on a single intersection ensures methodo- logical clarity and experimental validity, while the underlying architecture remains compatible with future extensions to larger and more complex traffic networks.</w:t>
      </w:r>
    </w:p>
    <w:p w14:paraId="761C3482">
      <w:pPr>
        <w:pStyle w:val="5"/>
        <w:spacing w:before="17" w:after="1"/>
        <w:ind w:left="0"/>
        <w:rPr>
          <w:sz w:val="20"/>
        </w:rPr>
      </w:pPr>
    </w:p>
    <w:tbl>
      <w:tblPr>
        <w:tblStyle w:val="4"/>
        <w:tblW w:w="0" w:type="auto"/>
        <w:tblInd w:w="15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28"/>
        <w:gridCol w:w="3343"/>
        <w:gridCol w:w="3655"/>
      </w:tblGrid>
      <w:tr w14:paraId="5D5E24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3" w:hRule="atLeast"/>
        </w:trPr>
        <w:tc>
          <w:tcPr>
            <w:tcW w:w="2328" w:type="dxa"/>
          </w:tcPr>
          <w:p w14:paraId="64F469C2">
            <w:pPr>
              <w:pStyle w:val="12"/>
              <w:spacing w:before="98"/>
              <w:ind w:left="376"/>
              <w:jc w:val="left"/>
              <w:rPr>
                <w:b/>
                <w:sz w:val="28"/>
              </w:rPr>
            </w:pPr>
            <w:r>
              <w:rPr>
                <w:b/>
                <w:spacing w:val="-2"/>
                <w:sz w:val="28"/>
              </w:rPr>
              <w:t>Requirement</w:t>
            </w:r>
          </w:p>
        </w:tc>
        <w:tc>
          <w:tcPr>
            <w:tcW w:w="3343" w:type="dxa"/>
          </w:tcPr>
          <w:p w14:paraId="5E01088D">
            <w:pPr>
              <w:pStyle w:val="12"/>
              <w:spacing w:before="98"/>
              <w:ind w:left="1201" w:right="289" w:hanging="896"/>
              <w:jc w:val="left"/>
              <w:rPr>
                <w:b/>
                <w:sz w:val="28"/>
              </w:rPr>
            </w:pPr>
            <w:r>
              <w:rPr>
                <w:b/>
                <w:sz w:val="28"/>
              </w:rPr>
              <w:t>Proposed</w:t>
            </w:r>
            <w:r>
              <w:rPr>
                <w:b/>
                <w:spacing w:val="-17"/>
                <w:sz w:val="28"/>
              </w:rPr>
              <w:t xml:space="preserve"> </w:t>
            </w:r>
            <w:r>
              <w:rPr>
                <w:b/>
                <w:sz w:val="28"/>
              </w:rPr>
              <w:t>Technology</w:t>
            </w:r>
            <w:r>
              <w:rPr>
                <w:b/>
                <w:spacing w:val="-17"/>
                <w:sz w:val="28"/>
              </w:rPr>
              <w:t xml:space="preserve"> </w:t>
            </w:r>
            <w:r>
              <w:rPr>
                <w:b/>
                <w:sz w:val="28"/>
              </w:rPr>
              <w:t xml:space="preserve">/ </w:t>
            </w:r>
            <w:r>
              <w:rPr>
                <w:b/>
                <w:spacing w:val="-2"/>
                <w:sz w:val="28"/>
              </w:rPr>
              <w:t>Method</w:t>
            </w:r>
          </w:p>
        </w:tc>
        <w:tc>
          <w:tcPr>
            <w:tcW w:w="3655" w:type="dxa"/>
          </w:tcPr>
          <w:p w14:paraId="2A10ED16">
            <w:pPr>
              <w:pStyle w:val="12"/>
              <w:spacing w:before="98"/>
              <w:ind w:left="568"/>
              <w:jc w:val="left"/>
              <w:rPr>
                <w:b/>
                <w:sz w:val="28"/>
              </w:rPr>
            </w:pPr>
            <w:r>
              <w:rPr>
                <w:b/>
                <w:sz w:val="28"/>
              </w:rPr>
              <w:t>Supporting</w:t>
            </w:r>
            <w:r>
              <w:rPr>
                <w:b/>
                <w:spacing w:val="-11"/>
                <w:sz w:val="28"/>
              </w:rPr>
              <w:t xml:space="preserve"> </w:t>
            </w:r>
            <w:r>
              <w:rPr>
                <w:b/>
                <w:spacing w:val="-2"/>
                <w:sz w:val="28"/>
              </w:rPr>
              <w:t>Evidence</w:t>
            </w:r>
          </w:p>
        </w:tc>
      </w:tr>
      <w:tr w14:paraId="3CDD7C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4" w:hRule="atLeast"/>
        </w:trPr>
        <w:tc>
          <w:tcPr>
            <w:tcW w:w="2328" w:type="dxa"/>
          </w:tcPr>
          <w:p w14:paraId="297C88FB">
            <w:pPr>
              <w:pStyle w:val="12"/>
              <w:ind w:left="100"/>
              <w:jc w:val="left"/>
              <w:rPr>
                <w:sz w:val="28"/>
              </w:rPr>
            </w:pPr>
            <w:r>
              <w:rPr>
                <w:spacing w:val="-2"/>
                <w:sz w:val="28"/>
              </w:rPr>
              <w:t>Micro-simulation environment</w:t>
            </w:r>
          </w:p>
        </w:tc>
        <w:tc>
          <w:tcPr>
            <w:tcW w:w="3343" w:type="dxa"/>
          </w:tcPr>
          <w:p w14:paraId="047FCF8B">
            <w:pPr>
              <w:pStyle w:val="12"/>
              <w:ind w:left="98" w:right="56"/>
              <w:jc w:val="left"/>
              <w:rPr>
                <w:sz w:val="28"/>
              </w:rPr>
            </w:pPr>
            <w:r>
              <w:rPr>
                <w:sz w:val="28"/>
              </w:rPr>
              <w:t>SUMO</w:t>
            </w:r>
            <w:r>
              <w:rPr>
                <w:spacing w:val="-14"/>
                <w:sz w:val="28"/>
              </w:rPr>
              <w:t xml:space="preserve"> </w:t>
            </w:r>
            <w:r>
              <w:rPr>
                <w:sz w:val="28"/>
              </w:rPr>
              <w:t>with</w:t>
            </w:r>
            <w:r>
              <w:rPr>
                <w:spacing w:val="-11"/>
                <w:sz w:val="28"/>
              </w:rPr>
              <w:t xml:space="preserve"> </w:t>
            </w:r>
            <w:r>
              <w:rPr>
                <w:sz w:val="28"/>
              </w:rPr>
              <w:t>TraCI</w:t>
            </w:r>
            <w:r>
              <w:rPr>
                <w:spacing w:val="-14"/>
                <w:sz w:val="28"/>
              </w:rPr>
              <w:t xml:space="preserve"> </w:t>
            </w:r>
            <w:r>
              <w:rPr>
                <w:sz w:val="28"/>
              </w:rPr>
              <w:t xml:space="preserve">inter- </w:t>
            </w:r>
            <w:r>
              <w:rPr>
                <w:spacing w:val="-4"/>
                <w:sz w:val="28"/>
              </w:rPr>
              <w:t>face</w:t>
            </w:r>
          </w:p>
        </w:tc>
        <w:tc>
          <w:tcPr>
            <w:tcW w:w="3655" w:type="dxa"/>
          </w:tcPr>
          <w:p w14:paraId="462CF7C2">
            <w:pPr>
              <w:pStyle w:val="12"/>
              <w:ind w:left="98"/>
              <w:jc w:val="left"/>
              <w:rPr>
                <w:sz w:val="28"/>
              </w:rPr>
            </w:pPr>
            <w:r>
              <w:rPr>
                <w:sz w:val="28"/>
              </w:rPr>
              <w:t>Enables</w:t>
            </w:r>
            <w:r>
              <w:rPr>
                <w:spacing w:val="-18"/>
                <w:sz w:val="28"/>
              </w:rPr>
              <w:t xml:space="preserve"> </w:t>
            </w:r>
            <w:r>
              <w:rPr>
                <w:sz w:val="28"/>
              </w:rPr>
              <w:t>real-time</w:t>
            </w:r>
            <w:r>
              <w:rPr>
                <w:spacing w:val="-17"/>
                <w:sz w:val="28"/>
              </w:rPr>
              <w:t xml:space="preserve"> </w:t>
            </w:r>
            <w:r>
              <w:rPr>
                <w:sz w:val="28"/>
              </w:rPr>
              <w:t xml:space="preserve">state-action </w:t>
            </w:r>
            <w:r>
              <w:rPr>
                <w:spacing w:val="-2"/>
                <w:sz w:val="28"/>
              </w:rPr>
              <w:t>interaction</w:t>
            </w:r>
          </w:p>
        </w:tc>
      </w:tr>
      <w:tr w14:paraId="423B19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3" w:hRule="atLeast"/>
        </w:trPr>
        <w:tc>
          <w:tcPr>
            <w:tcW w:w="2328" w:type="dxa"/>
          </w:tcPr>
          <w:p w14:paraId="4CF59A52">
            <w:pPr>
              <w:pStyle w:val="12"/>
              <w:ind w:left="100"/>
              <w:jc w:val="left"/>
              <w:rPr>
                <w:sz w:val="28"/>
              </w:rPr>
            </w:pPr>
            <w:r>
              <w:rPr>
                <w:sz w:val="28"/>
              </w:rPr>
              <w:t>Real-world</w:t>
            </w:r>
            <w:r>
              <w:rPr>
                <w:spacing w:val="-18"/>
                <w:sz w:val="28"/>
              </w:rPr>
              <w:t xml:space="preserve"> </w:t>
            </w:r>
            <w:r>
              <w:rPr>
                <w:sz w:val="28"/>
              </w:rPr>
              <w:t xml:space="preserve">traffic </w:t>
            </w:r>
            <w:r>
              <w:rPr>
                <w:spacing w:val="-2"/>
                <w:sz w:val="28"/>
              </w:rPr>
              <w:t>sensing</w:t>
            </w:r>
          </w:p>
        </w:tc>
        <w:tc>
          <w:tcPr>
            <w:tcW w:w="3343" w:type="dxa"/>
          </w:tcPr>
          <w:p w14:paraId="23FAC601">
            <w:pPr>
              <w:pStyle w:val="12"/>
              <w:ind w:left="98" w:right="56"/>
              <w:jc w:val="left"/>
              <w:rPr>
                <w:sz w:val="28"/>
              </w:rPr>
            </w:pPr>
            <w:r>
              <w:rPr>
                <w:sz w:val="28"/>
              </w:rPr>
              <w:t>Inductive</w:t>
            </w:r>
            <w:r>
              <w:rPr>
                <w:spacing w:val="-18"/>
                <w:sz w:val="28"/>
              </w:rPr>
              <w:t xml:space="preserve"> </w:t>
            </w:r>
            <w:r>
              <w:rPr>
                <w:sz w:val="28"/>
              </w:rPr>
              <w:t>loops,</w:t>
            </w:r>
            <w:r>
              <w:rPr>
                <w:spacing w:val="-17"/>
                <w:sz w:val="28"/>
              </w:rPr>
              <w:t xml:space="preserve"> </w:t>
            </w:r>
            <w:r>
              <w:rPr>
                <w:sz w:val="28"/>
              </w:rPr>
              <w:t xml:space="preserve">CCTV, </w:t>
            </w:r>
            <w:r>
              <w:rPr>
                <w:spacing w:val="-4"/>
                <w:sz w:val="28"/>
              </w:rPr>
              <w:t>V2X</w:t>
            </w:r>
          </w:p>
        </w:tc>
        <w:tc>
          <w:tcPr>
            <w:tcW w:w="3655" w:type="dxa"/>
          </w:tcPr>
          <w:p w14:paraId="43AA03A7">
            <w:pPr>
              <w:pStyle w:val="12"/>
              <w:ind w:left="98"/>
              <w:jc w:val="left"/>
              <w:rPr>
                <w:sz w:val="28"/>
              </w:rPr>
            </w:pPr>
            <w:r>
              <w:rPr>
                <w:sz w:val="28"/>
              </w:rPr>
              <w:t>Widely</w:t>
            </w:r>
            <w:r>
              <w:rPr>
                <w:spacing w:val="-14"/>
                <w:sz w:val="28"/>
              </w:rPr>
              <w:t xml:space="preserve"> </w:t>
            </w:r>
            <w:r>
              <w:rPr>
                <w:sz w:val="28"/>
              </w:rPr>
              <w:t>adopted</w:t>
            </w:r>
            <w:r>
              <w:rPr>
                <w:spacing w:val="-11"/>
                <w:sz w:val="28"/>
              </w:rPr>
              <w:t xml:space="preserve"> </w:t>
            </w:r>
            <w:r>
              <w:rPr>
                <w:sz w:val="28"/>
              </w:rPr>
              <w:t>in</w:t>
            </w:r>
            <w:r>
              <w:rPr>
                <w:spacing w:val="-14"/>
                <w:sz w:val="28"/>
              </w:rPr>
              <w:t xml:space="preserve"> </w:t>
            </w:r>
            <w:r>
              <w:rPr>
                <w:sz w:val="28"/>
              </w:rPr>
              <w:t>intelligent transportation systems</w:t>
            </w:r>
          </w:p>
        </w:tc>
      </w:tr>
      <w:tr w14:paraId="6341BD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4" w:hRule="atLeast"/>
        </w:trPr>
        <w:tc>
          <w:tcPr>
            <w:tcW w:w="2328" w:type="dxa"/>
          </w:tcPr>
          <w:p w14:paraId="50FBE74B">
            <w:pPr>
              <w:pStyle w:val="12"/>
              <w:ind w:left="100" w:right="284"/>
              <w:jc w:val="left"/>
              <w:rPr>
                <w:sz w:val="28"/>
              </w:rPr>
            </w:pPr>
            <w:r>
              <w:rPr>
                <w:sz w:val="28"/>
              </w:rPr>
              <w:t>Pilot</w:t>
            </w:r>
            <w:r>
              <w:rPr>
                <w:spacing w:val="-18"/>
                <w:sz w:val="28"/>
              </w:rPr>
              <w:t xml:space="preserve"> </w:t>
            </w:r>
            <w:r>
              <w:rPr>
                <w:sz w:val="28"/>
              </w:rPr>
              <w:t xml:space="preserve">deployment </w:t>
            </w:r>
            <w:r>
              <w:rPr>
                <w:spacing w:val="-2"/>
                <w:sz w:val="28"/>
              </w:rPr>
              <w:t>evidence</w:t>
            </w:r>
          </w:p>
        </w:tc>
        <w:tc>
          <w:tcPr>
            <w:tcW w:w="3343" w:type="dxa"/>
          </w:tcPr>
          <w:p w14:paraId="550E7999">
            <w:pPr>
              <w:pStyle w:val="12"/>
              <w:ind w:left="98" w:right="56"/>
              <w:jc w:val="left"/>
              <w:rPr>
                <w:sz w:val="28"/>
              </w:rPr>
            </w:pPr>
            <w:r>
              <w:rPr>
                <w:sz w:val="28"/>
              </w:rPr>
              <w:t>A2C-based</w:t>
            </w:r>
            <w:r>
              <w:rPr>
                <w:spacing w:val="-18"/>
                <w:sz w:val="28"/>
              </w:rPr>
              <w:t xml:space="preserve"> </w:t>
            </w:r>
            <w:r>
              <w:rPr>
                <w:sz w:val="28"/>
              </w:rPr>
              <w:t>controller</w:t>
            </w:r>
            <w:r>
              <w:rPr>
                <w:spacing w:val="-17"/>
                <w:sz w:val="28"/>
              </w:rPr>
              <w:t xml:space="preserve"> </w:t>
            </w:r>
            <w:r>
              <w:rPr>
                <w:sz w:val="28"/>
              </w:rPr>
              <w:t>in Bangalore (JP Nagar)</w:t>
            </w:r>
          </w:p>
        </w:tc>
        <w:tc>
          <w:tcPr>
            <w:tcW w:w="3655" w:type="dxa"/>
          </w:tcPr>
          <w:p w14:paraId="73E28F89">
            <w:pPr>
              <w:pStyle w:val="12"/>
              <w:ind w:left="98"/>
              <w:jc w:val="left"/>
              <w:rPr>
                <w:sz w:val="28"/>
              </w:rPr>
            </w:pPr>
            <w:r>
              <w:rPr>
                <w:sz w:val="28"/>
              </w:rPr>
              <w:t>Demonstrated</w:t>
            </w:r>
            <w:r>
              <w:rPr>
                <w:spacing w:val="-12"/>
                <w:sz w:val="28"/>
              </w:rPr>
              <w:t xml:space="preserve"> </w:t>
            </w:r>
            <w:r>
              <w:rPr>
                <w:sz w:val="28"/>
              </w:rPr>
              <w:t>~50%</w:t>
            </w:r>
            <w:r>
              <w:rPr>
                <w:spacing w:val="-12"/>
                <w:sz w:val="28"/>
              </w:rPr>
              <w:t xml:space="preserve"> </w:t>
            </w:r>
            <w:r>
              <w:rPr>
                <w:sz w:val="28"/>
              </w:rPr>
              <w:t>queue</w:t>
            </w:r>
            <w:r>
              <w:rPr>
                <w:spacing w:val="-12"/>
                <w:sz w:val="28"/>
              </w:rPr>
              <w:t xml:space="preserve"> </w:t>
            </w:r>
            <w:r>
              <w:rPr>
                <w:sz w:val="28"/>
              </w:rPr>
              <w:t xml:space="preserve">re- </w:t>
            </w:r>
            <w:r>
              <w:rPr>
                <w:spacing w:val="-2"/>
                <w:sz w:val="28"/>
              </w:rPr>
              <w:t>duction</w:t>
            </w:r>
          </w:p>
        </w:tc>
      </w:tr>
      <w:tr w14:paraId="2C1692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4" w:hRule="atLeast"/>
        </w:trPr>
        <w:tc>
          <w:tcPr>
            <w:tcW w:w="2328" w:type="dxa"/>
          </w:tcPr>
          <w:p w14:paraId="44E2D40D">
            <w:pPr>
              <w:pStyle w:val="12"/>
              <w:ind w:left="100"/>
              <w:jc w:val="left"/>
              <w:rPr>
                <w:sz w:val="28"/>
              </w:rPr>
            </w:pPr>
            <w:r>
              <w:rPr>
                <w:sz w:val="28"/>
              </w:rPr>
              <w:t>Occlusion</w:t>
            </w:r>
            <w:r>
              <w:rPr>
                <w:spacing w:val="-18"/>
                <w:sz w:val="28"/>
              </w:rPr>
              <w:t xml:space="preserve"> </w:t>
            </w:r>
            <w:r>
              <w:rPr>
                <w:sz w:val="28"/>
              </w:rPr>
              <w:t xml:space="preserve">han- </w:t>
            </w:r>
            <w:r>
              <w:rPr>
                <w:spacing w:val="-2"/>
                <w:sz w:val="28"/>
              </w:rPr>
              <w:t>dling</w:t>
            </w:r>
          </w:p>
        </w:tc>
        <w:tc>
          <w:tcPr>
            <w:tcW w:w="3343" w:type="dxa"/>
          </w:tcPr>
          <w:p w14:paraId="7238E90D">
            <w:pPr>
              <w:pStyle w:val="12"/>
              <w:ind w:left="98" w:right="56"/>
              <w:jc w:val="left"/>
              <w:rPr>
                <w:sz w:val="28"/>
              </w:rPr>
            </w:pPr>
            <w:r>
              <w:rPr>
                <w:sz w:val="28"/>
              </w:rPr>
              <w:t>Phantom</w:t>
            </w:r>
            <w:r>
              <w:rPr>
                <w:spacing w:val="-18"/>
                <w:sz w:val="28"/>
              </w:rPr>
              <w:t xml:space="preserve"> </w:t>
            </w:r>
            <w:r>
              <w:rPr>
                <w:sz w:val="28"/>
              </w:rPr>
              <w:t>road</w:t>
            </w:r>
            <w:r>
              <w:rPr>
                <w:spacing w:val="-17"/>
                <w:sz w:val="28"/>
              </w:rPr>
              <w:t xml:space="preserve"> </w:t>
            </w:r>
            <w:r>
              <w:rPr>
                <w:sz w:val="28"/>
              </w:rPr>
              <w:t>users, POMDP modeling</w:t>
            </w:r>
          </w:p>
        </w:tc>
        <w:tc>
          <w:tcPr>
            <w:tcW w:w="3655" w:type="dxa"/>
          </w:tcPr>
          <w:p w14:paraId="6D2F761E">
            <w:pPr>
              <w:pStyle w:val="12"/>
              <w:ind w:left="98"/>
              <w:jc w:val="left"/>
              <w:rPr>
                <w:sz w:val="28"/>
              </w:rPr>
            </w:pPr>
            <w:r>
              <w:rPr>
                <w:sz w:val="28"/>
              </w:rPr>
              <w:t>Supports</w:t>
            </w:r>
            <w:r>
              <w:rPr>
                <w:spacing w:val="-17"/>
                <w:sz w:val="28"/>
              </w:rPr>
              <w:t xml:space="preserve"> </w:t>
            </w:r>
            <w:r>
              <w:rPr>
                <w:sz w:val="28"/>
              </w:rPr>
              <w:t>partially</w:t>
            </w:r>
            <w:r>
              <w:rPr>
                <w:spacing w:val="-17"/>
                <w:sz w:val="28"/>
              </w:rPr>
              <w:t xml:space="preserve"> </w:t>
            </w:r>
            <w:r>
              <w:rPr>
                <w:sz w:val="28"/>
              </w:rPr>
              <w:t xml:space="preserve">observable </w:t>
            </w:r>
            <w:r>
              <w:rPr>
                <w:spacing w:val="-2"/>
                <w:sz w:val="28"/>
              </w:rPr>
              <w:t>environments</w:t>
            </w:r>
          </w:p>
        </w:tc>
      </w:tr>
    </w:tbl>
    <w:p w14:paraId="0E188495">
      <w:pPr>
        <w:spacing w:before="234"/>
        <w:ind w:left="1602" w:right="754" w:hanging="860"/>
        <w:jc w:val="left"/>
        <w:rPr>
          <w:i/>
          <w:sz w:val="28"/>
        </w:rPr>
      </w:pPr>
      <w:r>
        <w:rPr>
          <w:i/>
          <w:sz w:val="28"/>
        </w:rPr>
        <w:t>Table</w:t>
      </w:r>
      <w:r>
        <w:rPr>
          <w:i/>
          <w:spacing w:val="-2"/>
          <w:sz w:val="28"/>
        </w:rPr>
        <w:t xml:space="preserve"> </w:t>
      </w:r>
      <w:r>
        <w:rPr>
          <w:i/>
          <w:sz w:val="28"/>
        </w:rPr>
        <w:t>-</w:t>
      </w:r>
      <w:r>
        <w:rPr>
          <w:i/>
          <w:spacing w:val="-5"/>
          <w:sz w:val="28"/>
        </w:rPr>
        <w:t xml:space="preserve"> </w:t>
      </w:r>
      <w:r>
        <w:rPr>
          <w:i/>
          <w:sz w:val="28"/>
        </w:rPr>
        <w:t>Summarizes</w:t>
      </w:r>
      <w:r>
        <w:rPr>
          <w:i/>
          <w:spacing w:val="-6"/>
          <w:sz w:val="28"/>
        </w:rPr>
        <w:t xml:space="preserve"> </w:t>
      </w:r>
      <w:r>
        <w:rPr>
          <w:i/>
          <w:sz w:val="28"/>
        </w:rPr>
        <w:t>the</w:t>
      </w:r>
      <w:r>
        <w:rPr>
          <w:i/>
          <w:spacing w:val="-2"/>
          <w:sz w:val="28"/>
        </w:rPr>
        <w:t xml:space="preserve"> </w:t>
      </w:r>
      <w:r>
        <w:rPr>
          <w:i/>
          <w:sz w:val="28"/>
        </w:rPr>
        <w:t>key</w:t>
      </w:r>
      <w:r>
        <w:rPr>
          <w:i/>
          <w:spacing w:val="-2"/>
          <w:sz w:val="28"/>
        </w:rPr>
        <w:t xml:space="preserve"> </w:t>
      </w:r>
      <w:r>
        <w:rPr>
          <w:i/>
          <w:sz w:val="28"/>
        </w:rPr>
        <w:t>components</w:t>
      </w:r>
      <w:r>
        <w:rPr>
          <w:i/>
          <w:spacing w:val="-2"/>
          <w:sz w:val="28"/>
        </w:rPr>
        <w:t xml:space="preserve"> </w:t>
      </w:r>
      <w:r>
        <w:rPr>
          <w:i/>
          <w:sz w:val="28"/>
        </w:rPr>
        <w:t>required</w:t>
      </w:r>
      <w:r>
        <w:rPr>
          <w:i/>
          <w:spacing w:val="-2"/>
          <w:sz w:val="28"/>
        </w:rPr>
        <w:t xml:space="preserve"> </w:t>
      </w:r>
      <w:r>
        <w:rPr>
          <w:i/>
          <w:sz w:val="28"/>
        </w:rPr>
        <w:t>to</w:t>
      </w:r>
      <w:r>
        <w:rPr>
          <w:i/>
          <w:spacing w:val="-5"/>
          <w:sz w:val="28"/>
        </w:rPr>
        <w:t xml:space="preserve"> </w:t>
      </w:r>
      <w:r>
        <w:rPr>
          <w:i/>
          <w:sz w:val="28"/>
        </w:rPr>
        <w:t>bridge</w:t>
      </w:r>
      <w:r>
        <w:rPr>
          <w:i/>
          <w:spacing w:val="-2"/>
          <w:sz w:val="28"/>
        </w:rPr>
        <w:t xml:space="preserve"> </w:t>
      </w:r>
      <w:r>
        <w:rPr>
          <w:i/>
          <w:sz w:val="28"/>
        </w:rPr>
        <w:t>the</w:t>
      </w:r>
      <w:r>
        <w:rPr>
          <w:i/>
          <w:spacing w:val="-2"/>
          <w:sz w:val="28"/>
        </w:rPr>
        <w:t xml:space="preserve"> </w:t>
      </w:r>
      <w:r>
        <w:rPr>
          <w:i/>
          <w:sz w:val="28"/>
        </w:rPr>
        <w:t>proposed simulation-based model with practical urban deployment.</w:t>
      </w:r>
    </w:p>
    <w:p w14:paraId="694DF51A">
      <w:pPr>
        <w:pStyle w:val="2"/>
        <w:numPr>
          <w:ilvl w:val="0"/>
          <w:numId w:val="37"/>
        </w:numPr>
        <w:tabs>
          <w:tab w:val="left" w:pos="418"/>
        </w:tabs>
        <w:spacing w:before="244" w:after="0" w:line="240" w:lineRule="auto"/>
        <w:ind w:left="418" w:right="0" w:hanging="280"/>
        <w:jc w:val="both"/>
      </w:pPr>
      <w:bookmarkStart w:id="174" w:name="2. Strengths and Limitations &#13;"/>
      <w:bookmarkEnd w:id="174"/>
      <w:bookmarkStart w:id="175" w:name="_bookmark86"/>
      <w:bookmarkEnd w:id="175"/>
      <w:r>
        <w:t>Strengths</w:t>
      </w:r>
      <w:r>
        <w:rPr>
          <w:spacing w:val="-7"/>
        </w:rPr>
        <w:t xml:space="preserve"> </w:t>
      </w:r>
      <w:r>
        <w:t>and</w:t>
      </w:r>
      <w:r>
        <w:rPr>
          <w:spacing w:val="-6"/>
        </w:rPr>
        <w:t xml:space="preserve"> </w:t>
      </w:r>
      <w:r>
        <w:rPr>
          <w:spacing w:val="-2"/>
        </w:rPr>
        <w:t>Limitations</w:t>
      </w:r>
    </w:p>
    <w:p w14:paraId="20DB2BC6">
      <w:pPr>
        <w:pStyle w:val="5"/>
        <w:spacing w:before="244"/>
        <w:ind w:right="148"/>
        <w:jc w:val="both"/>
      </w:pPr>
      <w:r>
        <w:t>The</w:t>
      </w:r>
      <w:r>
        <w:rPr>
          <w:spacing w:val="-8"/>
        </w:rPr>
        <w:t xml:space="preserve"> </w:t>
      </w:r>
      <w:r>
        <w:t>proposed</w:t>
      </w:r>
      <w:r>
        <w:rPr>
          <w:spacing w:val="-10"/>
        </w:rPr>
        <w:t xml:space="preserve"> </w:t>
      </w:r>
      <w:r>
        <w:t>Reinforcement</w:t>
      </w:r>
      <w:r>
        <w:rPr>
          <w:spacing w:val="-6"/>
        </w:rPr>
        <w:t xml:space="preserve"> </w:t>
      </w:r>
      <w:r>
        <w:t>Learning</w:t>
      </w:r>
      <w:r>
        <w:rPr>
          <w:spacing w:val="-9"/>
        </w:rPr>
        <w:t xml:space="preserve"> </w:t>
      </w:r>
      <w:r>
        <w:t>(RL)–based</w:t>
      </w:r>
      <w:r>
        <w:rPr>
          <w:spacing w:val="-12"/>
        </w:rPr>
        <w:t xml:space="preserve"> </w:t>
      </w:r>
      <w:r>
        <w:t>traffic</w:t>
      </w:r>
      <w:r>
        <w:rPr>
          <w:spacing w:val="-11"/>
        </w:rPr>
        <w:t xml:space="preserve"> </w:t>
      </w:r>
      <w:r>
        <w:t>signal</w:t>
      </w:r>
      <w:r>
        <w:rPr>
          <w:spacing w:val="-12"/>
        </w:rPr>
        <w:t xml:space="preserve"> </w:t>
      </w:r>
      <w:r>
        <w:t>control</w:t>
      </w:r>
      <w:r>
        <w:rPr>
          <w:spacing w:val="-10"/>
        </w:rPr>
        <w:t xml:space="preserve"> </w:t>
      </w:r>
      <w:r>
        <w:t>framework presents several notable strengths when compared with traditional signal control strategies. At the same time, it also exhibits inherent limitations, particularly when considering</w:t>
      </w:r>
      <w:r>
        <w:rPr>
          <w:spacing w:val="-13"/>
        </w:rPr>
        <w:t xml:space="preserve"> </w:t>
      </w:r>
      <w:r>
        <w:t>scalability</w:t>
      </w:r>
      <w:r>
        <w:rPr>
          <w:spacing w:val="-15"/>
        </w:rPr>
        <w:t xml:space="preserve"> </w:t>
      </w:r>
      <w:r>
        <w:t>and</w:t>
      </w:r>
      <w:r>
        <w:rPr>
          <w:spacing w:val="-12"/>
        </w:rPr>
        <w:t xml:space="preserve"> </w:t>
      </w:r>
      <w:r>
        <w:t>real-world</w:t>
      </w:r>
      <w:r>
        <w:rPr>
          <w:spacing w:val="-13"/>
        </w:rPr>
        <w:t xml:space="preserve"> </w:t>
      </w:r>
      <w:r>
        <w:t>deployment</w:t>
      </w:r>
      <w:r>
        <w:rPr>
          <w:spacing w:val="-12"/>
        </w:rPr>
        <w:t xml:space="preserve"> </w:t>
      </w:r>
      <w:r>
        <w:t>beyond</w:t>
      </w:r>
      <w:r>
        <w:rPr>
          <w:spacing w:val="-13"/>
        </w:rPr>
        <w:t xml:space="preserve"> </w:t>
      </w:r>
      <w:r>
        <w:t>a</w:t>
      </w:r>
      <w:r>
        <w:rPr>
          <w:spacing w:val="-16"/>
        </w:rPr>
        <w:t xml:space="preserve"> </w:t>
      </w:r>
      <w:r>
        <w:t>single</w:t>
      </w:r>
      <w:r>
        <w:rPr>
          <w:spacing w:val="-13"/>
        </w:rPr>
        <w:t xml:space="preserve"> </w:t>
      </w:r>
      <w:r>
        <w:t>isolated</w:t>
      </w:r>
      <w:r>
        <w:rPr>
          <w:spacing w:val="-14"/>
        </w:rPr>
        <w:t xml:space="preserve"> </w:t>
      </w:r>
      <w:r>
        <w:t xml:space="preserve">intersec- </w:t>
      </w:r>
      <w:r>
        <w:rPr>
          <w:spacing w:val="-2"/>
        </w:rPr>
        <w:t>tion.</w:t>
      </w:r>
    </w:p>
    <w:p w14:paraId="3B23880F">
      <w:pPr>
        <w:pStyle w:val="2"/>
        <w:numPr>
          <w:ilvl w:val="1"/>
          <w:numId w:val="37"/>
        </w:numPr>
        <w:tabs>
          <w:tab w:val="left" w:pos="630"/>
        </w:tabs>
        <w:spacing w:before="286" w:after="0" w:line="240" w:lineRule="auto"/>
        <w:ind w:left="630" w:right="0" w:hanging="492"/>
        <w:jc w:val="both"/>
      </w:pPr>
      <w:bookmarkStart w:id="176" w:name="_bookmark87"/>
      <w:bookmarkEnd w:id="176"/>
      <w:bookmarkStart w:id="177" w:name="2.1. Strengths&#13;"/>
      <w:bookmarkEnd w:id="177"/>
      <w:r>
        <w:rPr>
          <w:spacing w:val="-2"/>
        </w:rPr>
        <w:t>Strengths</w:t>
      </w:r>
    </w:p>
    <w:p w14:paraId="1058B690">
      <w:pPr>
        <w:pStyle w:val="5"/>
        <w:spacing w:before="103"/>
        <w:ind w:right="147"/>
        <w:jc w:val="both"/>
      </w:pPr>
      <w:r>
        <w:t>A</w:t>
      </w:r>
      <w:r>
        <w:rPr>
          <w:spacing w:val="-2"/>
        </w:rPr>
        <w:t xml:space="preserve"> </w:t>
      </w:r>
      <w:r>
        <w:t>key</w:t>
      </w:r>
      <w:r>
        <w:rPr>
          <w:spacing w:val="-2"/>
        </w:rPr>
        <w:t xml:space="preserve"> </w:t>
      </w:r>
      <w:r>
        <w:t>strength</w:t>
      </w:r>
      <w:r>
        <w:rPr>
          <w:spacing w:val="-2"/>
        </w:rPr>
        <w:t xml:space="preserve"> </w:t>
      </w:r>
      <w:r>
        <w:t>of</w:t>
      </w:r>
      <w:r>
        <w:rPr>
          <w:spacing w:val="-2"/>
        </w:rPr>
        <w:t xml:space="preserve"> </w:t>
      </w:r>
      <w:r>
        <w:t>the</w:t>
      </w:r>
      <w:r>
        <w:rPr>
          <w:spacing w:val="-2"/>
        </w:rPr>
        <w:t xml:space="preserve"> </w:t>
      </w:r>
      <w:r>
        <w:t>proposed</w:t>
      </w:r>
      <w:r>
        <w:rPr>
          <w:spacing w:val="-2"/>
        </w:rPr>
        <w:t xml:space="preserve"> </w:t>
      </w:r>
      <w:r>
        <w:t>approach</w:t>
      </w:r>
      <w:r>
        <w:rPr>
          <w:spacing w:val="-2"/>
        </w:rPr>
        <w:t xml:space="preserve"> </w:t>
      </w:r>
      <w:r>
        <w:t>is</w:t>
      </w:r>
      <w:r>
        <w:rPr>
          <w:spacing w:val="-2"/>
        </w:rPr>
        <w:t xml:space="preserve"> </w:t>
      </w:r>
      <w:r>
        <w:t>its</w:t>
      </w:r>
      <w:r>
        <w:rPr>
          <w:spacing w:val="-2"/>
        </w:rPr>
        <w:t xml:space="preserve"> </w:t>
      </w:r>
      <w:r>
        <w:t>model-free</w:t>
      </w:r>
      <w:r>
        <w:rPr>
          <w:spacing w:val="-5"/>
        </w:rPr>
        <w:t xml:space="preserve"> </w:t>
      </w:r>
      <w:r>
        <w:t>adaptability.</w:t>
      </w:r>
      <w:r>
        <w:rPr>
          <w:spacing w:val="-2"/>
        </w:rPr>
        <w:t xml:space="preserve"> </w:t>
      </w:r>
      <w:r>
        <w:t>Unlike</w:t>
      </w:r>
      <w:r>
        <w:rPr>
          <w:spacing w:val="-2"/>
        </w:rPr>
        <w:t xml:space="preserve"> </w:t>
      </w:r>
      <w:r>
        <w:t>clas- sical traffic control systems that depend on explicitly defined</w:t>
      </w:r>
      <w:r>
        <w:rPr>
          <w:spacing w:val="-2"/>
        </w:rPr>
        <w:t xml:space="preserve"> </w:t>
      </w:r>
      <w:r>
        <w:t>mathematical models of</w:t>
      </w:r>
      <w:r>
        <w:rPr>
          <w:spacing w:val="-18"/>
        </w:rPr>
        <w:t xml:space="preserve"> </w:t>
      </w:r>
      <w:r>
        <w:t>traffic</w:t>
      </w:r>
      <w:r>
        <w:rPr>
          <w:spacing w:val="-17"/>
        </w:rPr>
        <w:t xml:space="preserve"> </w:t>
      </w:r>
      <w:r>
        <w:t>flow—often</w:t>
      </w:r>
      <w:r>
        <w:rPr>
          <w:spacing w:val="-18"/>
        </w:rPr>
        <w:t xml:space="preserve"> </w:t>
      </w:r>
      <w:r>
        <w:t>requiring</w:t>
      </w:r>
      <w:r>
        <w:rPr>
          <w:spacing w:val="-17"/>
        </w:rPr>
        <w:t xml:space="preserve"> </w:t>
      </w:r>
      <w:r>
        <w:t>extensive</w:t>
      </w:r>
      <w:r>
        <w:rPr>
          <w:spacing w:val="-18"/>
        </w:rPr>
        <w:t xml:space="preserve"> </w:t>
      </w:r>
      <w:r>
        <w:t>calibration</w:t>
      </w:r>
      <w:r>
        <w:rPr>
          <w:spacing w:val="-17"/>
        </w:rPr>
        <w:t xml:space="preserve"> </w:t>
      </w:r>
      <w:r>
        <w:t>and</w:t>
      </w:r>
      <w:r>
        <w:rPr>
          <w:spacing w:val="-18"/>
        </w:rPr>
        <w:t xml:space="preserve"> </w:t>
      </w:r>
      <w:r>
        <w:t>prone</w:t>
      </w:r>
      <w:r>
        <w:rPr>
          <w:spacing w:val="-17"/>
        </w:rPr>
        <w:t xml:space="preserve"> </w:t>
      </w:r>
      <w:r>
        <w:t>to</w:t>
      </w:r>
      <w:r>
        <w:rPr>
          <w:spacing w:val="-18"/>
        </w:rPr>
        <w:t xml:space="preserve"> </w:t>
      </w:r>
      <w:r>
        <w:t>modeling</w:t>
      </w:r>
      <w:r>
        <w:rPr>
          <w:spacing w:val="-17"/>
        </w:rPr>
        <w:t xml:space="preserve"> </w:t>
      </w:r>
      <w:r>
        <w:t>errors— RL agents learn</w:t>
      </w:r>
      <w:r>
        <w:rPr>
          <w:spacing w:val="-1"/>
        </w:rPr>
        <w:t xml:space="preserve"> </w:t>
      </w:r>
      <w:r>
        <w:t>optimal signal timing policies directly</w:t>
      </w:r>
      <w:r>
        <w:rPr>
          <w:spacing w:val="-1"/>
        </w:rPr>
        <w:t xml:space="preserve"> </w:t>
      </w:r>
      <w:r>
        <w:t>through interaction with</w:t>
      </w:r>
      <w:r>
        <w:rPr>
          <w:spacing w:val="-1"/>
        </w:rPr>
        <w:t xml:space="preserve"> </w:t>
      </w:r>
      <w:r>
        <w:t>the environment. This allows the controller to adapt autonomously to changing traffic conditions without prior knowledge of traffic dynamics.</w:t>
      </w:r>
    </w:p>
    <w:p w14:paraId="6D0AD6C5">
      <w:pPr>
        <w:pStyle w:val="5"/>
        <w:spacing w:before="238"/>
        <w:ind w:right="148"/>
        <w:jc w:val="both"/>
      </w:pPr>
      <w:r>
        <w:t xml:space="preserve">Another significant advantage is the model’s superior performance in dynamic and non-uniform traffic scenarios. Numerous studies demonstrate that RL-based con- </w:t>
      </w:r>
      <w:r>
        <w:rPr>
          <w:spacing w:val="-2"/>
        </w:rPr>
        <w:t>trollers,</w:t>
      </w:r>
      <w:r>
        <w:rPr>
          <w:spacing w:val="-5"/>
        </w:rPr>
        <w:t xml:space="preserve"> </w:t>
      </w:r>
      <w:r>
        <w:rPr>
          <w:spacing w:val="-2"/>
        </w:rPr>
        <w:t>including</w:t>
      </w:r>
      <w:r>
        <w:rPr>
          <w:spacing w:val="-1"/>
        </w:rPr>
        <w:t xml:space="preserve"> </w:t>
      </w:r>
      <w:r>
        <w:rPr>
          <w:spacing w:val="-2"/>
        </w:rPr>
        <w:t>DQN</w:t>
      </w:r>
      <w:r>
        <w:rPr>
          <w:spacing w:val="-7"/>
        </w:rPr>
        <w:t xml:space="preserve"> </w:t>
      </w:r>
      <w:r>
        <w:rPr>
          <w:spacing w:val="-2"/>
        </w:rPr>
        <w:t>and</w:t>
      </w:r>
      <w:r>
        <w:rPr>
          <w:spacing w:val="1"/>
        </w:rPr>
        <w:t xml:space="preserve"> </w:t>
      </w:r>
      <w:r>
        <w:rPr>
          <w:spacing w:val="-2"/>
        </w:rPr>
        <w:t>A2C, consistently</w:t>
      </w:r>
      <w:r>
        <w:rPr>
          <w:spacing w:val="-4"/>
        </w:rPr>
        <w:t xml:space="preserve"> </w:t>
      </w:r>
      <w:r>
        <w:rPr>
          <w:spacing w:val="-2"/>
        </w:rPr>
        <w:t>outperform</w:t>
      </w:r>
      <w:r>
        <w:rPr>
          <w:spacing w:val="-9"/>
        </w:rPr>
        <w:t xml:space="preserve"> </w:t>
      </w:r>
      <w:r>
        <w:rPr>
          <w:spacing w:val="-2"/>
        </w:rPr>
        <w:t>traditional fixed-time</w:t>
      </w:r>
      <w:r>
        <w:rPr>
          <w:spacing w:val="-1"/>
        </w:rPr>
        <w:t xml:space="preserve"> </w:t>
      </w:r>
      <w:r>
        <w:rPr>
          <w:spacing w:val="-5"/>
        </w:rPr>
        <w:t>and</w:t>
      </w:r>
    </w:p>
    <w:p w14:paraId="34D2BEA1">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24925327">
      <w:pPr>
        <w:pStyle w:val="5"/>
        <w:spacing w:before="69"/>
        <w:ind w:right="149"/>
        <w:jc w:val="both"/>
      </w:pPr>
      <w:r>
        <w:t>Round</w:t>
      </w:r>
      <w:r>
        <w:rPr>
          <w:spacing w:val="-3"/>
        </w:rPr>
        <w:t xml:space="preserve"> </w:t>
      </w:r>
      <w:r>
        <w:t>Robin</w:t>
      </w:r>
      <w:r>
        <w:rPr>
          <w:spacing w:val="-3"/>
        </w:rPr>
        <w:t xml:space="preserve"> </w:t>
      </w:r>
      <w:r>
        <w:t>baselines</w:t>
      </w:r>
      <w:r>
        <w:rPr>
          <w:spacing w:val="-3"/>
        </w:rPr>
        <w:t xml:space="preserve"> </w:t>
      </w:r>
      <w:r>
        <w:t>when</w:t>
      </w:r>
      <w:r>
        <w:rPr>
          <w:spacing w:val="-3"/>
        </w:rPr>
        <w:t xml:space="preserve"> </w:t>
      </w:r>
      <w:r>
        <w:t>traffic</w:t>
      </w:r>
      <w:r>
        <w:rPr>
          <w:spacing w:val="-3"/>
        </w:rPr>
        <w:t xml:space="preserve"> </w:t>
      </w:r>
      <w:r>
        <w:t>demand</w:t>
      </w:r>
      <w:r>
        <w:rPr>
          <w:spacing w:val="-4"/>
        </w:rPr>
        <w:t xml:space="preserve"> </w:t>
      </w:r>
      <w:r>
        <w:t>is</w:t>
      </w:r>
      <w:r>
        <w:rPr>
          <w:spacing w:val="-3"/>
        </w:rPr>
        <w:t xml:space="preserve"> </w:t>
      </w:r>
      <w:r>
        <w:t>asymmetric</w:t>
      </w:r>
      <w:r>
        <w:rPr>
          <w:spacing w:val="-3"/>
        </w:rPr>
        <w:t xml:space="preserve"> </w:t>
      </w:r>
      <w:r>
        <w:t>or</w:t>
      </w:r>
      <w:r>
        <w:rPr>
          <w:spacing w:val="-3"/>
        </w:rPr>
        <w:t xml:space="preserve"> </w:t>
      </w:r>
      <w:r>
        <w:t>time-varying.</w:t>
      </w:r>
      <w:r>
        <w:rPr>
          <w:spacing w:val="-3"/>
        </w:rPr>
        <w:t xml:space="preserve"> </w:t>
      </w:r>
      <w:r>
        <w:t>By</w:t>
      </w:r>
      <w:r>
        <w:rPr>
          <w:spacing w:val="-7"/>
        </w:rPr>
        <w:t xml:space="preserve"> </w:t>
      </w:r>
      <w:r>
        <w:t xml:space="preserve">op- timizing long-term cumulative rewards, the agent can efficiently clear uneven queues and respond to sudden traffic surges that static control schemes struggle to </w:t>
      </w:r>
      <w:r>
        <w:rPr>
          <w:spacing w:val="-2"/>
        </w:rPr>
        <w:t>handle.</w:t>
      </w:r>
    </w:p>
    <w:p w14:paraId="10AE1CEC">
      <w:pPr>
        <w:pStyle w:val="5"/>
        <w:spacing w:before="241"/>
        <w:ind w:right="148"/>
        <w:jc w:val="both"/>
      </w:pPr>
      <w:r>
        <w:t>Furthermore, the use of Deep Neural Networks as function approximators enables the</w:t>
      </w:r>
      <w:r>
        <w:rPr>
          <w:spacing w:val="-18"/>
        </w:rPr>
        <w:t xml:space="preserve"> </w:t>
      </w:r>
      <w:r>
        <w:t>controller</w:t>
      </w:r>
      <w:r>
        <w:rPr>
          <w:spacing w:val="-17"/>
        </w:rPr>
        <w:t xml:space="preserve"> </w:t>
      </w:r>
      <w:r>
        <w:t>to</w:t>
      </w:r>
      <w:r>
        <w:rPr>
          <w:spacing w:val="-18"/>
        </w:rPr>
        <w:t xml:space="preserve"> </w:t>
      </w:r>
      <w:r>
        <w:t>generalize</w:t>
      </w:r>
      <w:r>
        <w:rPr>
          <w:spacing w:val="-17"/>
        </w:rPr>
        <w:t xml:space="preserve"> </w:t>
      </w:r>
      <w:r>
        <w:t>across</w:t>
      </w:r>
      <w:r>
        <w:rPr>
          <w:spacing w:val="-18"/>
        </w:rPr>
        <w:t xml:space="preserve"> </w:t>
      </w:r>
      <w:r>
        <w:t>high-dimensional</w:t>
      </w:r>
      <w:r>
        <w:rPr>
          <w:spacing w:val="-17"/>
        </w:rPr>
        <w:t xml:space="preserve"> </w:t>
      </w:r>
      <w:r>
        <w:t>state</w:t>
      </w:r>
      <w:r>
        <w:rPr>
          <w:spacing w:val="-18"/>
        </w:rPr>
        <w:t xml:space="preserve"> </w:t>
      </w:r>
      <w:r>
        <w:t>spaces.</w:t>
      </w:r>
      <w:r>
        <w:rPr>
          <w:spacing w:val="-17"/>
        </w:rPr>
        <w:t xml:space="preserve"> </w:t>
      </w:r>
      <w:r>
        <w:t>This</w:t>
      </w:r>
      <w:r>
        <w:rPr>
          <w:spacing w:val="-18"/>
        </w:rPr>
        <w:t xml:space="preserve"> </w:t>
      </w:r>
      <w:r>
        <w:t xml:space="preserve">generalization capability allows the agent to infer effective actions in traffic situations that were not explicitly encountered during training, enhancing robustness within the opera- </w:t>
      </w:r>
      <w:bookmarkStart w:id="178" w:name="2.2. Limitations&#13;"/>
      <w:bookmarkEnd w:id="178"/>
      <w:bookmarkStart w:id="179" w:name="_bookmark88"/>
      <w:bookmarkEnd w:id="179"/>
      <w:r>
        <w:t>tional scope of a single intersection.</w:t>
      </w:r>
    </w:p>
    <w:p w14:paraId="732F21E8">
      <w:pPr>
        <w:pStyle w:val="2"/>
        <w:numPr>
          <w:ilvl w:val="1"/>
          <w:numId w:val="37"/>
        </w:numPr>
        <w:tabs>
          <w:tab w:val="left" w:pos="630"/>
        </w:tabs>
        <w:spacing w:before="282" w:after="0" w:line="240" w:lineRule="auto"/>
        <w:ind w:left="630" w:right="0" w:hanging="492"/>
        <w:jc w:val="left"/>
      </w:pPr>
      <w:r>
        <w:rPr>
          <w:spacing w:val="-2"/>
        </w:rPr>
        <w:t>Limitations</w:t>
      </w:r>
    </w:p>
    <w:p w14:paraId="20C75151">
      <w:pPr>
        <w:pStyle w:val="5"/>
        <w:spacing w:before="261"/>
        <w:ind w:right="149"/>
        <w:jc w:val="both"/>
      </w:pPr>
      <w:r>
        <w:t>Despite</w:t>
      </w:r>
      <w:r>
        <w:rPr>
          <w:spacing w:val="-6"/>
        </w:rPr>
        <w:t xml:space="preserve"> </w:t>
      </w:r>
      <w:r>
        <w:t>these</w:t>
      </w:r>
      <w:r>
        <w:rPr>
          <w:spacing w:val="-6"/>
        </w:rPr>
        <w:t xml:space="preserve"> </w:t>
      </w:r>
      <w:r>
        <w:t>strengths,</w:t>
      </w:r>
      <w:r>
        <w:rPr>
          <w:spacing w:val="-4"/>
        </w:rPr>
        <w:t xml:space="preserve"> </w:t>
      </w:r>
      <w:r>
        <w:t>the</w:t>
      </w:r>
      <w:r>
        <w:rPr>
          <w:spacing w:val="-8"/>
        </w:rPr>
        <w:t xml:space="preserve"> </w:t>
      </w:r>
      <w:r>
        <w:t>proposed</w:t>
      </w:r>
      <w:r>
        <w:rPr>
          <w:spacing w:val="-5"/>
        </w:rPr>
        <w:t xml:space="preserve"> </w:t>
      </w:r>
      <w:r>
        <w:t>RL</w:t>
      </w:r>
      <w:r>
        <w:rPr>
          <w:spacing w:val="-7"/>
        </w:rPr>
        <w:t xml:space="preserve"> </w:t>
      </w:r>
      <w:r>
        <w:t>framework</w:t>
      </w:r>
      <w:r>
        <w:rPr>
          <w:spacing w:val="-2"/>
        </w:rPr>
        <w:t xml:space="preserve"> </w:t>
      </w:r>
      <w:r>
        <w:t>faces</w:t>
      </w:r>
      <w:r>
        <w:rPr>
          <w:spacing w:val="-8"/>
        </w:rPr>
        <w:t xml:space="preserve"> </w:t>
      </w:r>
      <w:r>
        <w:t>several</w:t>
      </w:r>
      <w:r>
        <w:rPr>
          <w:spacing w:val="-6"/>
        </w:rPr>
        <w:t xml:space="preserve"> </w:t>
      </w:r>
      <w:r>
        <w:t>important</w:t>
      </w:r>
      <w:r>
        <w:rPr>
          <w:spacing w:val="-6"/>
        </w:rPr>
        <w:t xml:space="preserve"> </w:t>
      </w:r>
      <w:r>
        <w:t>limita- tions. One major challenge is its computational intensity. Deep Reinforcement Learning requires substantial computational resources and long training times, par- ticularly as the complexity of the state representation, neural network architecture, or traffic environment increases.</w:t>
      </w:r>
    </w:p>
    <w:p w14:paraId="7EB378CA">
      <w:pPr>
        <w:pStyle w:val="5"/>
        <w:spacing w:before="240"/>
        <w:ind w:right="148"/>
        <w:jc w:val="both"/>
      </w:pPr>
      <w:r>
        <w:t>Another limitation is the risk of catastrophic forgetting, especially in decentralized or partially observable settings. During training, agents may overwrite previously learned effective strategies by overfitting to recent experiences, leading to sudden performance degradation or unstable learning behavior.</w:t>
      </w:r>
    </w:p>
    <w:p w14:paraId="640D42DF">
      <w:pPr>
        <w:pStyle w:val="5"/>
        <w:spacing w:before="241"/>
        <w:ind w:right="148"/>
        <w:jc w:val="both"/>
      </w:pPr>
      <w:r>
        <w:t>In addition, RL-based controllers are sensitive to distributional shift. If real-world traffic demand patterns differ significantly from those encountered during training, the learned policy may fail to generalize effectively. Without sufficiently diverse training scenarios or online adaptation mechanisms, the agent may produce subop- timal or unreliable control decisions under unforeseen traffic conditions.</w:t>
      </w:r>
    </w:p>
    <w:p w14:paraId="5FC875DD">
      <w:pPr>
        <w:pStyle w:val="5"/>
        <w:spacing w:before="241"/>
        <w:ind w:right="148"/>
        <w:jc w:val="both"/>
      </w:pPr>
      <w:r>
        <w:t>Scalability</w:t>
      </w:r>
      <w:r>
        <w:rPr>
          <w:spacing w:val="-18"/>
        </w:rPr>
        <w:t xml:space="preserve"> </w:t>
      </w:r>
      <w:r>
        <w:t>represents</w:t>
      </w:r>
      <w:r>
        <w:rPr>
          <w:spacing w:val="-17"/>
        </w:rPr>
        <w:t xml:space="preserve"> </w:t>
      </w:r>
      <w:r>
        <w:t>a</w:t>
      </w:r>
      <w:r>
        <w:rPr>
          <w:spacing w:val="-15"/>
        </w:rPr>
        <w:t xml:space="preserve"> </w:t>
      </w:r>
      <w:r>
        <w:t>further</w:t>
      </w:r>
      <w:r>
        <w:rPr>
          <w:spacing w:val="-16"/>
        </w:rPr>
        <w:t xml:space="preserve"> </w:t>
      </w:r>
      <w:r>
        <w:t>and</w:t>
      </w:r>
      <w:r>
        <w:rPr>
          <w:spacing w:val="-17"/>
        </w:rPr>
        <w:t xml:space="preserve"> </w:t>
      </w:r>
      <w:r>
        <w:t>critical</w:t>
      </w:r>
      <w:r>
        <w:rPr>
          <w:spacing w:val="-17"/>
        </w:rPr>
        <w:t xml:space="preserve"> </w:t>
      </w:r>
      <w:r>
        <w:t>limitation</w:t>
      </w:r>
      <w:r>
        <w:rPr>
          <w:spacing w:val="-13"/>
        </w:rPr>
        <w:t xml:space="preserve"> </w:t>
      </w:r>
      <w:r>
        <w:t>when</w:t>
      </w:r>
      <w:r>
        <w:rPr>
          <w:spacing w:val="-15"/>
        </w:rPr>
        <w:t xml:space="preserve"> </w:t>
      </w:r>
      <w:r>
        <w:t>extending</w:t>
      </w:r>
      <w:r>
        <w:rPr>
          <w:spacing w:val="-16"/>
        </w:rPr>
        <w:t xml:space="preserve"> </w:t>
      </w:r>
      <w:r>
        <w:t>RL-based</w:t>
      </w:r>
      <w:r>
        <w:rPr>
          <w:spacing w:val="-16"/>
        </w:rPr>
        <w:t xml:space="preserve"> </w:t>
      </w:r>
      <w:r>
        <w:t>traf- fic signal control from a single intersection to large urban networks. In centralized control</w:t>
      </w:r>
      <w:r>
        <w:rPr>
          <w:spacing w:val="-9"/>
        </w:rPr>
        <w:t xml:space="preserve"> </w:t>
      </w:r>
      <w:r>
        <w:t>architectures,</w:t>
      </w:r>
      <w:r>
        <w:rPr>
          <w:spacing w:val="-11"/>
        </w:rPr>
        <w:t xml:space="preserve"> </w:t>
      </w:r>
      <w:r>
        <w:t>the</w:t>
      </w:r>
      <w:r>
        <w:rPr>
          <w:spacing w:val="-8"/>
        </w:rPr>
        <w:t xml:space="preserve"> </w:t>
      </w:r>
      <w:r>
        <w:t>joint</w:t>
      </w:r>
      <w:r>
        <w:rPr>
          <w:spacing w:val="-7"/>
        </w:rPr>
        <w:t xml:space="preserve"> </w:t>
      </w:r>
      <w:r>
        <w:t>state-action</w:t>
      </w:r>
      <w:r>
        <w:rPr>
          <w:spacing w:val="-9"/>
        </w:rPr>
        <w:t xml:space="preserve"> </w:t>
      </w:r>
      <w:r>
        <w:t>space</w:t>
      </w:r>
      <w:r>
        <w:rPr>
          <w:spacing w:val="-10"/>
        </w:rPr>
        <w:t xml:space="preserve"> </w:t>
      </w:r>
      <w:r>
        <w:t>grows</w:t>
      </w:r>
      <w:r>
        <w:rPr>
          <w:spacing w:val="-10"/>
        </w:rPr>
        <w:t xml:space="preserve"> </w:t>
      </w:r>
      <w:r>
        <w:t>exponentially</w:t>
      </w:r>
      <w:r>
        <w:rPr>
          <w:spacing w:val="-9"/>
        </w:rPr>
        <w:t xml:space="preserve"> </w:t>
      </w:r>
      <w:r>
        <w:t>with</w:t>
      </w:r>
      <w:r>
        <w:rPr>
          <w:spacing w:val="-8"/>
        </w:rPr>
        <w:t xml:space="preserve"> </w:t>
      </w:r>
      <w:r>
        <w:t>the</w:t>
      </w:r>
      <w:r>
        <w:rPr>
          <w:spacing w:val="-10"/>
        </w:rPr>
        <w:t xml:space="preserve"> </w:t>
      </w:r>
      <w:r>
        <w:t>num- ber of intersections, resulting in the well-known curse</w:t>
      </w:r>
      <w:r>
        <w:rPr>
          <w:spacing w:val="-1"/>
        </w:rPr>
        <w:t xml:space="preserve"> </w:t>
      </w:r>
      <w:r>
        <w:t>of dimensionality, which se- verely limits exploration efficiency and learning feasibility. Conversely, decentral- ized</w:t>
      </w:r>
      <w:r>
        <w:rPr>
          <w:spacing w:val="-5"/>
        </w:rPr>
        <w:t xml:space="preserve"> </w:t>
      </w:r>
      <w:r>
        <w:t>approaches,</w:t>
      </w:r>
      <w:r>
        <w:rPr>
          <w:spacing w:val="-6"/>
        </w:rPr>
        <w:t xml:space="preserve"> </w:t>
      </w:r>
      <w:r>
        <w:t>where</w:t>
      </w:r>
      <w:r>
        <w:rPr>
          <w:spacing w:val="-7"/>
        </w:rPr>
        <w:t xml:space="preserve"> </w:t>
      </w:r>
      <w:r>
        <w:t>each</w:t>
      </w:r>
      <w:r>
        <w:rPr>
          <w:spacing w:val="-6"/>
        </w:rPr>
        <w:t xml:space="preserve"> </w:t>
      </w:r>
      <w:r>
        <w:t>intersection</w:t>
      </w:r>
      <w:r>
        <w:rPr>
          <w:spacing w:val="-2"/>
        </w:rPr>
        <w:t xml:space="preserve"> </w:t>
      </w:r>
      <w:r>
        <w:t>is</w:t>
      </w:r>
      <w:r>
        <w:rPr>
          <w:spacing w:val="-7"/>
        </w:rPr>
        <w:t xml:space="preserve"> </w:t>
      </w:r>
      <w:r>
        <w:t>controlled</w:t>
      </w:r>
      <w:r>
        <w:rPr>
          <w:spacing w:val="-6"/>
        </w:rPr>
        <w:t xml:space="preserve"> </w:t>
      </w:r>
      <w:r>
        <w:t>by</w:t>
      </w:r>
      <w:r>
        <w:rPr>
          <w:spacing w:val="-7"/>
        </w:rPr>
        <w:t xml:space="preserve"> </w:t>
      </w:r>
      <w:r>
        <w:t>an</w:t>
      </w:r>
      <w:r>
        <w:rPr>
          <w:spacing w:val="-2"/>
        </w:rPr>
        <w:t xml:space="preserve"> </w:t>
      </w:r>
      <w:r>
        <w:t>independent</w:t>
      </w:r>
      <w:r>
        <w:rPr>
          <w:spacing w:val="-6"/>
        </w:rPr>
        <w:t xml:space="preserve"> </w:t>
      </w:r>
      <w:r>
        <w:t>agent,</w:t>
      </w:r>
      <w:r>
        <w:rPr>
          <w:spacing w:val="-7"/>
        </w:rPr>
        <w:t xml:space="preserve"> </w:t>
      </w:r>
      <w:r>
        <w:t>im- prove scalability but often suffer from non-stationarity and coordination issues, as agents</w:t>
      </w:r>
      <w:r>
        <w:rPr>
          <w:spacing w:val="-5"/>
        </w:rPr>
        <w:t xml:space="preserve"> </w:t>
      </w:r>
      <w:r>
        <w:t>typically</w:t>
      </w:r>
      <w:r>
        <w:rPr>
          <w:spacing w:val="-9"/>
        </w:rPr>
        <w:t xml:space="preserve"> </w:t>
      </w:r>
      <w:r>
        <w:t>lack</w:t>
      </w:r>
      <w:r>
        <w:rPr>
          <w:spacing w:val="-5"/>
        </w:rPr>
        <w:t xml:space="preserve"> </w:t>
      </w:r>
      <w:r>
        <w:t>awareness</w:t>
      </w:r>
      <w:r>
        <w:rPr>
          <w:spacing w:val="-2"/>
        </w:rPr>
        <w:t xml:space="preserve"> </w:t>
      </w:r>
      <w:r>
        <w:t>of</w:t>
      </w:r>
      <w:r>
        <w:rPr>
          <w:spacing w:val="-6"/>
        </w:rPr>
        <w:t xml:space="preserve"> </w:t>
      </w:r>
      <w:r>
        <w:t>neighboring</w:t>
      </w:r>
      <w:r>
        <w:rPr>
          <w:spacing w:val="-6"/>
        </w:rPr>
        <w:t xml:space="preserve"> </w:t>
      </w:r>
      <w:r>
        <w:t>decisions</w:t>
      </w:r>
      <w:r>
        <w:rPr>
          <w:spacing w:val="-2"/>
        </w:rPr>
        <w:t xml:space="preserve"> </w:t>
      </w:r>
      <w:r>
        <w:t>and</w:t>
      </w:r>
      <w:r>
        <w:rPr>
          <w:spacing w:val="-2"/>
        </w:rPr>
        <w:t xml:space="preserve"> </w:t>
      </w:r>
      <w:r>
        <w:t>may</w:t>
      </w:r>
      <w:r>
        <w:rPr>
          <w:spacing w:val="-6"/>
        </w:rPr>
        <w:t xml:space="preserve"> </w:t>
      </w:r>
      <w:r>
        <w:t>develop</w:t>
      </w:r>
      <w:r>
        <w:rPr>
          <w:spacing w:val="-6"/>
        </w:rPr>
        <w:t xml:space="preserve"> </w:t>
      </w:r>
      <w:r>
        <w:t>conflict- ing or selfish policies.</w:t>
      </w:r>
    </w:p>
    <w:p w14:paraId="41AC38FB">
      <w:pPr>
        <w:pStyle w:val="5"/>
        <w:spacing w:before="239"/>
        <w:ind w:right="148"/>
        <w:jc w:val="both"/>
      </w:pPr>
      <w:r>
        <w:t>To address these challenges, the literature proposes hybrid and hierarchical control frameworks, commonly categorized under</w:t>
      </w:r>
      <w:r>
        <w:rPr>
          <w:spacing w:val="-1"/>
        </w:rPr>
        <w:t xml:space="preserve"> </w:t>
      </w:r>
      <w:r>
        <w:t>Centralized Training,</w:t>
      </w:r>
      <w:r>
        <w:rPr>
          <w:spacing w:val="-1"/>
        </w:rPr>
        <w:t xml:space="preserve"> </w:t>
      </w:r>
      <w:r>
        <w:t>Decentralized Ex- ecution</w:t>
      </w:r>
      <w:r>
        <w:rPr>
          <w:spacing w:val="-6"/>
        </w:rPr>
        <w:t xml:space="preserve"> </w:t>
      </w:r>
      <w:r>
        <w:t>(CTDE).</w:t>
      </w:r>
      <w:r>
        <w:rPr>
          <w:spacing w:val="-2"/>
        </w:rPr>
        <w:t xml:space="preserve"> </w:t>
      </w:r>
      <w:r>
        <w:t>Within</w:t>
      </w:r>
      <w:r>
        <w:rPr>
          <w:spacing w:val="-4"/>
        </w:rPr>
        <w:t xml:space="preserve"> </w:t>
      </w:r>
      <w:r>
        <w:t>this</w:t>
      </w:r>
      <w:r>
        <w:rPr>
          <w:spacing w:val="-5"/>
        </w:rPr>
        <w:t xml:space="preserve"> </w:t>
      </w:r>
      <w:r>
        <w:t>paradigm,</w:t>
      </w:r>
      <w:r>
        <w:rPr>
          <w:spacing w:val="-5"/>
        </w:rPr>
        <w:t xml:space="preserve"> </w:t>
      </w:r>
      <w:r>
        <w:t>agents</w:t>
      </w:r>
      <w:r>
        <w:rPr>
          <w:spacing w:val="-5"/>
        </w:rPr>
        <w:t xml:space="preserve"> </w:t>
      </w:r>
      <w:r>
        <w:t>can</w:t>
      </w:r>
      <w:r>
        <w:rPr>
          <w:spacing w:val="-5"/>
        </w:rPr>
        <w:t xml:space="preserve"> </w:t>
      </w:r>
      <w:r>
        <w:t>leverage</w:t>
      </w:r>
      <w:r>
        <w:rPr>
          <w:spacing w:val="-6"/>
        </w:rPr>
        <w:t xml:space="preserve"> </w:t>
      </w:r>
      <w:r>
        <w:t>global</w:t>
      </w:r>
      <w:r>
        <w:rPr>
          <w:spacing w:val="-5"/>
        </w:rPr>
        <w:t xml:space="preserve"> </w:t>
      </w:r>
      <w:r>
        <w:t>information</w:t>
      </w:r>
      <w:r>
        <w:rPr>
          <w:spacing w:val="-4"/>
        </w:rPr>
        <w:t xml:space="preserve"> dur-</w:t>
      </w:r>
    </w:p>
    <w:p w14:paraId="68057447">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78BAD32D">
      <w:pPr>
        <w:pStyle w:val="5"/>
        <w:spacing w:before="69"/>
        <w:ind w:right="146"/>
        <w:jc w:val="both"/>
      </w:pPr>
      <w:r>
        <w:t>ing training while relying solely on local observations during deployment. Ap- proaches such as Value-Decomposition Networks (VDN) decompose the global value</w:t>
      </w:r>
      <w:r>
        <w:rPr>
          <w:spacing w:val="-11"/>
        </w:rPr>
        <w:t xml:space="preserve"> </w:t>
      </w:r>
      <w:r>
        <w:t>function</w:t>
      </w:r>
      <w:r>
        <w:rPr>
          <w:spacing w:val="-11"/>
        </w:rPr>
        <w:t xml:space="preserve"> </w:t>
      </w:r>
      <w:r>
        <w:t>into</w:t>
      </w:r>
      <w:r>
        <w:rPr>
          <w:spacing w:val="-13"/>
        </w:rPr>
        <w:t xml:space="preserve"> </w:t>
      </w:r>
      <w:r>
        <w:t>local</w:t>
      </w:r>
      <w:r>
        <w:rPr>
          <w:spacing w:val="-11"/>
        </w:rPr>
        <w:t xml:space="preserve"> </w:t>
      </w:r>
      <w:r>
        <w:t>components,</w:t>
      </w:r>
      <w:r>
        <w:rPr>
          <w:spacing w:val="-13"/>
        </w:rPr>
        <w:t xml:space="preserve"> </w:t>
      </w:r>
      <w:r>
        <w:t>ensuring</w:t>
      </w:r>
      <w:r>
        <w:rPr>
          <w:spacing w:val="-12"/>
        </w:rPr>
        <w:t xml:space="preserve"> </w:t>
      </w:r>
      <w:r>
        <w:t>cooperative</w:t>
      </w:r>
      <w:r>
        <w:rPr>
          <w:spacing w:val="-11"/>
        </w:rPr>
        <w:t xml:space="preserve"> </w:t>
      </w:r>
      <w:r>
        <w:t>behavior</w:t>
      </w:r>
      <w:r>
        <w:rPr>
          <w:spacing w:val="-13"/>
        </w:rPr>
        <w:t xml:space="preserve"> </w:t>
      </w:r>
      <w:r>
        <w:t>through</w:t>
      </w:r>
      <w:r>
        <w:rPr>
          <w:spacing w:val="-12"/>
        </w:rPr>
        <w:t xml:space="preserve"> </w:t>
      </w:r>
      <w:r>
        <w:t>the</w:t>
      </w:r>
      <w:r>
        <w:rPr>
          <w:spacing w:val="-12"/>
        </w:rPr>
        <w:t xml:space="preserve"> </w:t>
      </w:r>
      <w:r>
        <w:t>In- dividual-Global-Max</w:t>
      </w:r>
      <w:r>
        <w:rPr>
          <w:spacing w:val="-15"/>
        </w:rPr>
        <w:t xml:space="preserve"> </w:t>
      </w:r>
      <w:r>
        <w:t>(IGM)</w:t>
      </w:r>
      <w:r>
        <w:rPr>
          <w:spacing w:val="-12"/>
        </w:rPr>
        <w:t xml:space="preserve"> </w:t>
      </w:r>
      <w:r>
        <w:t>principle.</w:t>
      </w:r>
      <w:r>
        <w:rPr>
          <w:spacing w:val="-11"/>
        </w:rPr>
        <w:t xml:space="preserve"> </w:t>
      </w:r>
      <w:r>
        <w:t>Similarly,</w:t>
      </w:r>
      <w:r>
        <w:rPr>
          <w:spacing w:val="-14"/>
        </w:rPr>
        <w:t xml:space="preserve"> </w:t>
      </w:r>
      <w:r>
        <w:t>hierarchical</w:t>
      </w:r>
      <w:r>
        <w:rPr>
          <w:spacing w:val="-12"/>
        </w:rPr>
        <w:t xml:space="preserve"> </w:t>
      </w:r>
      <w:r>
        <w:t>control</w:t>
      </w:r>
      <w:r>
        <w:rPr>
          <w:spacing w:val="-12"/>
        </w:rPr>
        <w:t xml:space="preserve"> </w:t>
      </w:r>
      <w:r>
        <w:t xml:space="preserve">concepts—pi- oneered by classical systems like SCATS and SCOOT—use high-level controllers for regional coordination while delegating fine-grained signal optimization to local </w:t>
      </w:r>
      <w:r>
        <w:rPr>
          <w:spacing w:val="-2"/>
        </w:rPr>
        <w:t>agents.</w:t>
      </w:r>
    </w:p>
    <w:p w14:paraId="65B8DFEB">
      <w:pPr>
        <w:pStyle w:val="5"/>
        <w:spacing w:before="240"/>
        <w:ind w:right="149"/>
        <w:jc w:val="both"/>
      </w:pPr>
      <w:r>
        <w:t>It is important to emphasize that the scope of this project is intentionally limited to a single isolated intersection. Consequently, scalability issues are discussed from a theoretical and future-extension perspective rather than being explicitly addressed in the experimental implementation. Nonetheless, the proposed model provides a solid and extensible foundation for future research toward coordinated multi-inter- section and city-scale traffic signal control systems.</w:t>
      </w:r>
    </w:p>
    <w:p w14:paraId="7070AD15">
      <w:pPr>
        <w:pStyle w:val="2"/>
        <w:numPr>
          <w:ilvl w:val="0"/>
          <w:numId w:val="37"/>
        </w:numPr>
        <w:tabs>
          <w:tab w:val="left" w:pos="528"/>
        </w:tabs>
        <w:spacing w:before="245" w:after="0" w:line="240" w:lineRule="auto"/>
        <w:ind w:left="528" w:right="0" w:hanging="280"/>
        <w:jc w:val="left"/>
      </w:pPr>
      <w:bookmarkStart w:id="180" w:name="_bookmark89"/>
      <w:bookmarkEnd w:id="180"/>
      <w:bookmarkStart w:id="181" w:name="3. Discussion on Scalability&#13;"/>
      <w:bookmarkEnd w:id="181"/>
      <w:r>
        <w:t>Discussion</w:t>
      </w:r>
      <w:r>
        <w:rPr>
          <w:spacing w:val="-6"/>
        </w:rPr>
        <w:t xml:space="preserve"> </w:t>
      </w:r>
      <w:r>
        <w:t>on</w:t>
      </w:r>
      <w:r>
        <w:rPr>
          <w:spacing w:val="-6"/>
        </w:rPr>
        <w:t xml:space="preserve"> </w:t>
      </w:r>
      <w:r>
        <w:rPr>
          <w:spacing w:val="-2"/>
        </w:rPr>
        <w:t>Scalability</w:t>
      </w:r>
    </w:p>
    <w:p w14:paraId="577C6F04">
      <w:pPr>
        <w:pStyle w:val="5"/>
        <w:spacing w:before="245"/>
        <w:ind w:right="148"/>
        <w:jc w:val="both"/>
      </w:pPr>
      <w:r>
        <w:t>Scalability remains one of the most critical challenges in extending Reinforcement Learning–based traffic signal control from a single isolated intersection to large- scale urban road</w:t>
      </w:r>
      <w:r>
        <w:rPr>
          <w:spacing w:val="-1"/>
        </w:rPr>
        <w:t xml:space="preserve"> </w:t>
      </w:r>
      <w:r>
        <w:t>networks. As the number of controlled intersections increases,</w:t>
      </w:r>
      <w:r>
        <w:rPr>
          <w:spacing w:val="-1"/>
        </w:rPr>
        <w:t xml:space="preserve"> </w:t>
      </w:r>
      <w:r>
        <w:t>the design</w:t>
      </w:r>
      <w:r>
        <w:rPr>
          <w:spacing w:val="-6"/>
        </w:rPr>
        <w:t xml:space="preserve"> </w:t>
      </w:r>
      <w:r>
        <w:t>of</w:t>
      </w:r>
      <w:r>
        <w:rPr>
          <w:spacing w:val="-6"/>
        </w:rPr>
        <w:t xml:space="preserve"> </w:t>
      </w:r>
      <w:r>
        <w:t>the</w:t>
      </w:r>
      <w:r>
        <w:rPr>
          <w:spacing w:val="-5"/>
        </w:rPr>
        <w:t xml:space="preserve"> </w:t>
      </w:r>
      <w:r>
        <w:t>learning</w:t>
      </w:r>
      <w:r>
        <w:rPr>
          <w:spacing w:val="-9"/>
        </w:rPr>
        <w:t xml:space="preserve"> </w:t>
      </w:r>
      <w:r>
        <w:t>architecture</w:t>
      </w:r>
      <w:r>
        <w:rPr>
          <w:spacing w:val="-8"/>
        </w:rPr>
        <w:t xml:space="preserve"> </w:t>
      </w:r>
      <w:r>
        <w:t>has</w:t>
      </w:r>
      <w:r>
        <w:rPr>
          <w:spacing w:val="-5"/>
        </w:rPr>
        <w:t xml:space="preserve"> </w:t>
      </w:r>
      <w:r>
        <w:t>a</w:t>
      </w:r>
      <w:r>
        <w:rPr>
          <w:spacing w:val="-5"/>
        </w:rPr>
        <w:t xml:space="preserve"> </w:t>
      </w:r>
      <w:r>
        <w:t>decisive</w:t>
      </w:r>
      <w:r>
        <w:rPr>
          <w:spacing w:val="-5"/>
        </w:rPr>
        <w:t xml:space="preserve"> </w:t>
      </w:r>
      <w:r>
        <w:t>impact</w:t>
      </w:r>
      <w:r>
        <w:rPr>
          <w:spacing w:val="-5"/>
        </w:rPr>
        <w:t xml:space="preserve"> </w:t>
      </w:r>
      <w:r>
        <w:t>on</w:t>
      </w:r>
      <w:r>
        <w:rPr>
          <w:spacing w:val="-5"/>
        </w:rPr>
        <w:t xml:space="preserve"> </w:t>
      </w:r>
      <w:r>
        <w:t>both</w:t>
      </w:r>
      <w:r>
        <w:rPr>
          <w:spacing w:val="-8"/>
        </w:rPr>
        <w:t xml:space="preserve"> </w:t>
      </w:r>
      <w:r>
        <w:t>computational</w:t>
      </w:r>
      <w:r>
        <w:rPr>
          <w:spacing w:val="-2"/>
        </w:rPr>
        <w:t xml:space="preserve"> </w:t>
      </w:r>
      <w:r>
        <w:t>fea- sibility and policy stability.</w:t>
      </w:r>
    </w:p>
    <w:p w14:paraId="145339E4">
      <w:pPr>
        <w:pStyle w:val="5"/>
        <w:spacing w:before="240"/>
        <w:ind w:right="148"/>
        <w:jc w:val="both"/>
      </w:pPr>
      <w:r>
        <w:t>In</w:t>
      </w:r>
      <w:r>
        <w:rPr>
          <w:spacing w:val="-6"/>
        </w:rPr>
        <w:t xml:space="preserve"> </w:t>
      </w:r>
      <w:r>
        <w:t>centralized</w:t>
      </w:r>
      <w:r>
        <w:rPr>
          <w:spacing w:val="-10"/>
        </w:rPr>
        <w:t xml:space="preserve"> </w:t>
      </w:r>
      <w:r>
        <w:t>control</w:t>
      </w:r>
      <w:r>
        <w:rPr>
          <w:spacing w:val="-11"/>
        </w:rPr>
        <w:t xml:space="preserve"> </w:t>
      </w:r>
      <w:r>
        <w:t>paradigms,</w:t>
      </w:r>
      <w:r>
        <w:rPr>
          <w:spacing w:val="-8"/>
        </w:rPr>
        <w:t xml:space="preserve"> </w:t>
      </w:r>
      <w:r>
        <w:t>a</w:t>
      </w:r>
      <w:r>
        <w:rPr>
          <w:spacing w:val="-8"/>
        </w:rPr>
        <w:t xml:space="preserve"> </w:t>
      </w:r>
      <w:r>
        <w:t>single</w:t>
      </w:r>
      <w:r>
        <w:rPr>
          <w:spacing w:val="-6"/>
        </w:rPr>
        <w:t xml:space="preserve"> </w:t>
      </w:r>
      <w:r>
        <w:t>agent</w:t>
      </w:r>
      <w:r>
        <w:rPr>
          <w:spacing w:val="-8"/>
        </w:rPr>
        <w:t xml:space="preserve"> </w:t>
      </w:r>
      <w:r>
        <w:t>is</w:t>
      </w:r>
      <w:r>
        <w:rPr>
          <w:spacing w:val="-8"/>
        </w:rPr>
        <w:t xml:space="preserve"> </w:t>
      </w:r>
      <w:r>
        <w:t>responsible</w:t>
      </w:r>
      <w:r>
        <w:rPr>
          <w:spacing w:val="-9"/>
        </w:rPr>
        <w:t xml:space="preserve"> </w:t>
      </w:r>
      <w:r>
        <w:t>for</w:t>
      </w:r>
      <w:r>
        <w:rPr>
          <w:spacing w:val="-9"/>
        </w:rPr>
        <w:t xml:space="preserve"> </w:t>
      </w:r>
      <w:r>
        <w:t>jointly</w:t>
      </w:r>
      <w:r>
        <w:rPr>
          <w:spacing w:val="-12"/>
        </w:rPr>
        <w:t xml:space="preserve"> </w:t>
      </w:r>
      <w:r>
        <w:t>controlling all intersections in the network. While this approach theoretically allows full coor- dination,</w:t>
      </w:r>
      <w:r>
        <w:rPr>
          <w:spacing w:val="-1"/>
        </w:rPr>
        <w:t xml:space="preserve"> </w:t>
      </w:r>
      <w:r>
        <w:t>it quickly</w:t>
      </w:r>
      <w:r>
        <w:rPr>
          <w:spacing w:val="-6"/>
        </w:rPr>
        <w:t xml:space="preserve"> </w:t>
      </w:r>
      <w:r>
        <w:t>becomes impractical</w:t>
      </w:r>
      <w:r>
        <w:rPr>
          <w:spacing w:val="-1"/>
        </w:rPr>
        <w:t xml:space="preserve"> </w:t>
      </w:r>
      <w:r>
        <w:t>due</w:t>
      </w:r>
      <w:r>
        <w:rPr>
          <w:spacing w:val="-1"/>
        </w:rPr>
        <w:t xml:space="preserve"> </w:t>
      </w:r>
      <w:r>
        <w:t>to</w:t>
      </w:r>
      <w:r>
        <w:rPr>
          <w:spacing w:val="-1"/>
        </w:rPr>
        <w:t xml:space="preserve"> </w:t>
      </w:r>
      <w:r>
        <w:t>the</w:t>
      </w:r>
      <w:r>
        <w:rPr>
          <w:spacing w:val="-1"/>
        </w:rPr>
        <w:t xml:space="preserve"> </w:t>
      </w:r>
      <w:r>
        <w:t>curse</w:t>
      </w:r>
      <w:r>
        <w:rPr>
          <w:spacing w:val="-1"/>
        </w:rPr>
        <w:t xml:space="preserve"> </w:t>
      </w:r>
      <w:r>
        <w:t>of</w:t>
      </w:r>
      <w:r>
        <w:rPr>
          <w:spacing w:val="-1"/>
        </w:rPr>
        <w:t xml:space="preserve"> </w:t>
      </w:r>
      <w:r>
        <w:t>dimensionality.</w:t>
      </w:r>
      <w:r>
        <w:rPr>
          <w:spacing w:val="-1"/>
        </w:rPr>
        <w:t xml:space="preserve"> </w:t>
      </w:r>
      <w:r>
        <w:t>Specif- ically,</w:t>
      </w:r>
      <w:r>
        <w:rPr>
          <w:spacing w:val="12"/>
        </w:rPr>
        <w:t xml:space="preserve"> </w:t>
      </w:r>
      <w:r>
        <w:t>if</w:t>
      </w:r>
      <w:r>
        <w:rPr>
          <w:spacing w:val="16"/>
        </w:rPr>
        <w:t xml:space="preserve"> </w:t>
      </w:r>
      <w:r>
        <w:t>each</w:t>
      </w:r>
      <w:r>
        <w:rPr>
          <w:spacing w:val="16"/>
        </w:rPr>
        <w:t xml:space="preserve"> </w:t>
      </w:r>
      <w:r>
        <w:t>intersection</w:t>
      </w:r>
      <w:r>
        <w:rPr>
          <w:spacing w:val="17"/>
        </w:rPr>
        <w:t xml:space="preserve"> </w:t>
      </w:r>
      <w:r>
        <w:t>has</w:t>
      </w:r>
      <w:r>
        <w:rPr>
          <w:spacing w:val="15"/>
        </w:rPr>
        <w:t xml:space="preserve"> </w:t>
      </w:r>
      <w:r>
        <w:t>a</w:t>
      </w:r>
      <w:r>
        <w:rPr>
          <w:spacing w:val="15"/>
        </w:rPr>
        <w:t xml:space="preserve"> </w:t>
      </w:r>
      <w:r>
        <w:t>state</w:t>
      </w:r>
      <w:r>
        <w:rPr>
          <w:spacing w:val="16"/>
        </w:rPr>
        <w:t xml:space="preserve"> </w:t>
      </w:r>
      <w:r>
        <w:t>space</w:t>
      </w:r>
      <w:r>
        <w:rPr>
          <w:spacing w:val="14"/>
        </w:rPr>
        <w:t xml:space="preserve"> </w:t>
      </w:r>
      <w:r>
        <w:t>of</w:t>
      </w:r>
      <w:r>
        <w:rPr>
          <w:spacing w:val="16"/>
        </w:rPr>
        <w:t xml:space="preserve"> </w:t>
      </w:r>
      <w:r>
        <w:t>size</w:t>
      </w:r>
      <w:r>
        <w:rPr>
          <w:spacing w:val="16"/>
        </w:rPr>
        <w:t xml:space="preserve"> </w:t>
      </w:r>
      <w:r>
        <w:rPr>
          <w:rFonts w:ascii="Cambria Math" w:hAnsi="Cambria Math"/>
        </w:rPr>
        <w:t>∣</w:t>
      </w:r>
      <w:r>
        <w:t>S</w:t>
      </w:r>
      <w:r>
        <w:rPr>
          <w:rFonts w:ascii="Cambria Math" w:hAnsi="Cambria Math"/>
        </w:rPr>
        <w:t>∣</w:t>
      </w:r>
      <w:r>
        <w:rPr>
          <w:rFonts w:ascii="Cambria Math" w:hAnsi="Cambria Math"/>
          <w:spacing w:val="23"/>
        </w:rPr>
        <w:t xml:space="preserve"> </w:t>
      </w:r>
      <w:r>
        <w:t>and</w:t>
      </w:r>
      <w:r>
        <w:rPr>
          <w:spacing w:val="18"/>
        </w:rPr>
        <w:t xml:space="preserve"> </w:t>
      </w:r>
      <w:r>
        <w:t>an</w:t>
      </w:r>
      <w:r>
        <w:rPr>
          <w:spacing w:val="16"/>
        </w:rPr>
        <w:t xml:space="preserve"> </w:t>
      </w:r>
      <w:r>
        <w:t>action</w:t>
      </w:r>
      <w:r>
        <w:rPr>
          <w:spacing w:val="16"/>
        </w:rPr>
        <w:t xml:space="preserve"> </w:t>
      </w:r>
      <w:r>
        <w:t>space</w:t>
      </w:r>
      <w:r>
        <w:rPr>
          <w:spacing w:val="15"/>
        </w:rPr>
        <w:t xml:space="preserve"> </w:t>
      </w:r>
      <w:r>
        <w:t>of</w:t>
      </w:r>
      <w:r>
        <w:rPr>
          <w:spacing w:val="15"/>
        </w:rPr>
        <w:t xml:space="preserve"> </w:t>
      </w:r>
      <w:r>
        <w:rPr>
          <w:spacing w:val="-4"/>
        </w:rPr>
        <w:t>size</w:t>
      </w:r>
    </w:p>
    <w:p w14:paraId="7964C5BB">
      <w:pPr>
        <w:pStyle w:val="5"/>
        <w:spacing w:before="2"/>
        <w:ind w:right="149"/>
        <w:jc w:val="both"/>
      </w:pPr>
      <w:r>
        <w:rPr>
          <w:rFonts w:ascii="Cambria Math" w:hAnsi="Cambria Math"/>
        </w:rPr>
        <w:t>∣</w:t>
      </w:r>
      <w:r>
        <w:t>A</w:t>
      </w:r>
      <w:r>
        <w:rPr>
          <w:rFonts w:ascii="Cambria Math" w:hAnsi="Cambria Math"/>
        </w:rPr>
        <w:t>∣</w:t>
      </w:r>
      <w:r>
        <w:t xml:space="preserve">, the joint state-action space grows exponentially as </w:t>
      </w:r>
      <w:r>
        <w:rPr>
          <w:rFonts w:ascii="Cambria Math" w:hAnsi="Cambria Math"/>
        </w:rPr>
        <w:t>∣</w:t>
      </w:r>
      <w:r>
        <w:t>S</w:t>
      </w:r>
      <w:r>
        <w:rPr>
          <w:rFonts w:ascii="Cambria Math" w:hAnsi="Cambria Math"/>
        </w:rPr>
        <w:t>∣</w:t>
      </w:r>
      <w:r>
        <w:t xml:space="preserve">N and </w:t>
      </w:r>
      <w:r>
        <w:rPr>
          <w:rFonts w:ascii="Cambria Math" w:hAnsi="Cambria Math"/>
        </w:rPr>
        <w:t>∣</w:t>
      </w:r>
      <w:r>
        <w:t>A</w:t>
      </w:r>
      <w:r>
        <w:rPr>
          <w:rFonts w:ascii="Cambria Math" w:hAnsi="Cambria Math"/>
        </w:rPr>
        <w:t>∣</w:t>
      </w:r>
      <w:r>
        <w:t>N, where N is the</w:t>
      </w:r>
      <w:r>
        <w:rPr>
          <w:spacing w:val="-16"/>
        </w:rPr>
        <w:t xml:space="preserve"> </w:t>
      </w:r>
      <w:r>
        <w:t>number</w:t>
      </w:r>
      <w:r>
        <w:rPr>
          <w:spacing w:val="-14"/>
        </w:rPr>
        <w:t xml:space="preserve"> </w:t>
      </w:r>
      <w:r>
        <w:t>of</w:t>
      </w:r>
      <w:r>
        <w:rPr>
          <w:spacing w:val="-15"/>
        </w:rPr>
        <w:t xml:space="preserve"> </w:t>
      </w:r>
      <w:r>
        <w:t>intersections.</w:t>
      </w:r>
      <w:r>
        <w:rPr>
          <w:spacing w:val="-14"/>
        </w:rPr>
        <w:t xml:space="preserve"> </w:t>
      </w:r>
      <w:r>
        <w:t>Such</w:t>
      </w:r>
      <w:r>
        <w:rPr>
          <w:spacing w:val="-16"/>
        </w:rPr>
        <w:t xml:space="preserve"> </w:t>
      </w:r>
      <w:r>
        <w:t>exponential</w:t>
      </w:r>
      <w:r>
        <w:rPr>
          <w:spacing w:val="-17"/>
        </w:rPr>
        <w:t xml:space="preserve"> </w:t>
      </w:r>
      <w:r>
        <w:t>growth</w:t>
      </w:r>
      <w:r>
        <w:rPr>
          <w:spacing w:val="-17"/>
        </w:rPr>
        <w:t xml:space="preserve"> </w:t>
      </w:r>
      <w:r>
        <w:t>renders</w:t>
      </w:r>
      <w:r>
        <w:rPr>
          <w:spacing w:val="-17"/>
        </w:rPr>
        <w:t xml:space="preserve"> </w:t>
      </w:r>
      <w:r>
        <w:t>exploration</w:t>
      </w:r>
      <w:r>
        <w:rPr>
          <w:spacing w:val="-17"/>
        </w:rPr>
        <w:t xml:space="preserve"> </w:t>
      </w:r>
      <w:r>
        <w:t>inefficient and</w:t>
      </w:r>
      <w:r>
        <w:rPr>
          <w:spacing w:val="-18"/>
        </w:rPr>
        <w:t xml:space="preserve"> </w:t>
      </w:r>
      <w:r>
        <w:t>often</w:t>
      </w:r>
      <w:r>
        <w:rPr>
          <w:spacing w:val="-17"/>
        </w:rPr>
        <w:t xml:space="preserve"> </w:t>
      </w:r>
      <w:r>
        <w:t>leads</w:t>
      </w:r>
      <w:r>
        <w:rPr>
          <w:spacing w:val="-18"/>
        </w:rPr>
        <w:t xml:space="preserve"> </w:t>
      </w:r>
      <w:r>
        <w:t>to</w:t>
      </w:r>
      <w:r>
        <w:rPr>
          <w:spacing w:val="-17"/>
        </w:rPr>
        <w:t xml:space="preserve"> </w:t>
      </w:r>
      <w:r>
        <w:t>unstable</w:t>
      </w:r>
      <w:r>
        <w:rPr>
          <w:spacing w:val="-16"/>
        </w:rPr>
        <w:t xml:space="preserve"> </w:t>
      </w:r>
      <w:r>
        <w:t>reward</w:t>
      </w:r>
      <w:r>
        <w:rPr>
          <w:spacing w:val="-16"/>
        </w:rPr>
        <w:t xml:space="preserve"> </w:t>
      </w:r>
      <w:r>
        <w:t>signals</w:t>
      </w:r>
      <w:r>
        <w:rPr>
          <w:spacing w:val="-16"/>
        </w:rPr>
        <w:t xml:space="preserve"> </w:t>
      </w:r>
      <w:r>
        <w:t>and</w:t>
      </w:r>
      <w:r>
        <w:rPr>
          <w:spacing w:val="-18"/>
        </w:rPr>
        <w:t xml:space="preserve"> </w:t>
      </w:r>
      <w:r>
        <w:t>poor</w:t>
      </w:r>
      <w:r>
        <w:rPr>
          <w:spacing w:val="-17"/>
        </w:rPr>
        <w:t xml:space="preserve"> </w:t>
      </w:r>
      <w:r>
        <w:t>generalization,</w:t>
      </w:r>
      <w:r>
        <w:rPr>
          <w:spacing w:val="-17"/>
        </w:rPr>
        <w:t xml:space="preserve"> </w:t>
      </w:r>
      <w:r>
        <w:t>particularly</w:t>
      </w:r>
      <w:r>
        <w:rPr>
          <w:spacing w:val="-18"/>
        </w:rPr>
        <w:t xml:space="preserve"> </w:t>
      </w:r>
      <w:r>
        <w:t>when traffic demand fluctuates across space and time.</w:t>
      </w:r>
    </w:p>
    <w:p w14:paraId="1C5A4805">
      <w:pPr>
        <w:pStyle w:val="5"/>
        <w:spacing w:before="239"/>
        <w:ind w:right="149"/>
        <w:jc w:val="both"/>
      </w:pPr>
      <w:r>
        <w:t>To</w:t>
      </w:r>
      <w:r>
        <w:rPr>
          <w:spacing w:val="-12"/>
        </w:rPr>
        <w:t xml:space="preserve"> </w:t>
      </w:r>
      <w:r>
        <w:t>mitigate</w:t>
      </w:r>
      <w:r>
        <w:rPr>
          <w:spacing w:val="-15"/>
        </w:rPr>
        <w:t xml:space="preserve"> </w:t>
      </w:r>
      <w:r>
        <w:t>this</w:t>
      </w:r>
      <w:r>
        <w:rPr>
          <w:spacing w:val="-13"/>
        </w:rPr>
        <w:t xml:space="preserve"> </w:t>
      </w:r>
      <w:r>
        <w:t>issue,</w:t>
      </w:r>
      <w:r>
        <w:rPr>
          <w:spacing w:val="-15"/>
        </w:rPr>
        <w:t xml:space="preserve"> </w:t>
      </w:r>
      <w:r>
        <w:t>many</w:t>
      </w:r>
      <w:r>
        <w:rPr>
          <w:spacing w:val="-18"/>
        </w:rPr>
        <w:t xml:space="preserve"> </w:t>
      </w:r>
      <w:r>
        <w:t>studies</w:t>
      </w:r>
      <w:r>
        <w:rPr>
          <w:spacing w:val="-13"/>
        </w:rPr>
        <w:t xml:space="preserve"> </w:t>
      </w:r>
      <w:r>
        <w:t>adopt</w:t>
      </w:r>
      <w:r>
        <w:rPr>
          <w:spacing w:val="-13"/>
        </w:rPr>
        <w:t xml:space="preserve"> </w:t>
      </w:r>
      <w:r>
        <w:t>decentralized</w:t>
      </w:r>
      <w:r>
        <w:rPr>
          <w:spacing w:val="-16"/>
        </w:rPr>
        <w:t xml:space="preserve"> </w:t>
      </w:r>
      <w:r>
        <w:t>control</w:t>
      </w:r>
      <w:r>
        <w:rPr>
          <w:spacing w:val="-14"/>
        </w:rPr>
        <w:t xml:space="preserve"> </w:t>
      </w:r>
      <w:r>
        <w:t>architectures,</w:t>
      </w:r>
      <w:r>
        <w:rPr>
          <w:spacing w:val="-15"/>
        </w:rPr>
        <w:t xml:space="preserve"> </w:t>
      </w:r>
      <w:r>
        <w:t>where each</w:t>
      </w:r>
      <w:r>
        <w:rPr>
          <w:spacing w:val="-17"/>
        </w:rPr>
        <w:t xml:space="preserve"> </w:t>
      </w:r>
      <w:r>
        <w:t>intersection</w:t>
      </w:r>
      <w:r>
        <w:rPr>
          <w:spacing w:val="-17"/>
        </w:rPr>
        <w:t xml:space="preserve"> </w:t>
      </w:r>
      <w:r>
        <w:t>is</w:t>
      </w:r>
      <w:r>
        <w:rPr>
          <w:spacing w:val="-16"/>
        </w:rPr>
        <w:t xml:space="preserve"> </w:t>
      </w:r>
      <w:r>
        <w:t>controlled</w:t>
      </w:r>
      <w:r>
        <w:rPr>
          <w:spacing w:val="-17"/>
        </w:rPr>
        <w:t xml:space="preserve"> </w:t>
      </w:r>
      <w:r>
        <w:t>by</w:t>
      </w:r>
      <w:r>
        <w:rPr>
          <w:spacing w:val="-17"/>
        </w:rPr>
        <w:t xml:space="preserve"> </w:t>
      </w:r>
      <w:r>
        <w:t>an</w:t>
      </w:r>
      <w:r>
        <w:rPr>
          <w:spacing w:val="-15"/>
        </w:rPr>
        <w:t xml:space="preserve"> </w:t>
      </w:r>
      <w:r>
        <w:t>independent</w:t>
      </w:r>
      <w:r>
        <w:rPr>
          <w:spacing w:val="-15"/>
        </w:rPr>
        <w:t xml:space="preserve"> </w:t>
      </w:r>
      <w:r>
        <w:t>RL</w:t>
      </w:r>
      <w:r>
        <w:rPr>
          <w:spacing w:val="-17"/>
        </w:rPr>
        <w:t xml:space="preserve"> </w:t>
      </w:r>
      <w:r>
        <w:t>agent.</w:t>
      </w:r>
      <w:r>
        <w:rPr>
          <w:spacing w:val="-14"/>
        </w:rPr>
        <w:t xml:space="preserve"> </w:t>
      </w:r>
      <w:r>
        <w:t>This</w:t>
      </w:r>
      <w:r>
        <w:rPr>
          <w:spacing w:val="-17"/>
        </w:rPr>
        <w:t xml:space="preserve"> </w:t>
      </w:r>
      <w:r>
        <w:t>design</w:t>
      </w:r>
      <w:r>
        <w:rPr>
          <w:spacing w:val="-17"/>
        </w:rPr>
        <w:t xml:space="preserve"> </w:t>
      </w:r>
      <w:r>
        <w:t>significantly improves scalability by reducing the dimensionality of each agent’s learning prob- lem. However, decentralized approaches introduce a new challenge known as non- stationarity. Because each agent continuously updates its policy, the environment perceived</w:t>
      </w:r>
      <w:r>
        <w:rPr>
          <w:spacing w:val="-1"/>
        </w:rPr>
        <w:t xml:space="preserve"> </w:t>
      </w:r>
      <w:r>
        <w:t>by</w:t>
      </w:r>
      <w:r>
        <w:rPr>
          <w:spacing w:val="-8"/>
        </w:rPr>
        <w:t xml:space="preserve"> </w:t>
      </w:r>
      <w:r>
        <w:t>any</w:t>
      </w:r>
      <w:r>
        <w:rPr>
          <w:spacing w:val="-8"/>
        </w:rPr>
        <w:t xml:space="preserve"> </w:t>
      </w:r>
      <w:r>
        <w:t>single</w:t>
      </w:r>
      <w:r>
        <w:rPr>
          <w:spacing w:val="-4"/>
        </w:rPr>
        <w:t xml:space="preserve"> </w:t>
      </w:r>
      <w:r>
        <w:t>agent</w:t>
      </w:r>
      <w:r>
        <w:rPr>
          <w:spacing w:val="-1"/>
        </w:rPr>
        <w:t xml:space="preserve"> </w:t>
      </w:r>
      <w:r>
        <w:t>changes</w:t>
      </w:r>
      <w:r>
        <w:rPr>
          <w:spacing w:val="-4"/>
        </w:rPr>
        <w:t xml:space="preserve"> </w:t>
      </w:r>
      <w:r>
        <w:t>over</w:t>
      </w:r>
      <w:r>
        <w:rPr>
          <w:spacing w:val="-6"/>
        </w:rPr>
        <w:t xml:space="preserve"> </w:t>
      </w:r>
      <w:r>
        <w:t>time</w:t>
      </w:r>
      <w:r>
        <w:rPr>
          <w:spacing w:val="-2"/>
        </w:rPr>
        <w:t xml:space="preserve"> </w:t>
      </w:r>
      <w:r>
        <w:t>as</w:t>
      </w:r>
      <w:r>
        <w:rPr>
          <w:spacing w:val="-1"/>
        </w:rPr>
        <w:t xml:space="preserve"> </w:t>
      </w:r>
      <w:r>
        <w:t>neighboring</w:t>
      </w:r>
      <w:r>
        <w:rPr>
          <w:spacing w:val="-4"/>
        </w:rPr>
        <w:t xml:space="preserve"> </w:t>
      </w:r>
      <w:r>
        <w:t>agents</w:t>
      </w:r>
      <w:r>
        <w:rPr>
          <w:spacing w:val="-4"/>
        </w:rPr>
        <w:t xml:space="preserve"> </w:t>
      </w:r>
      <w:r>
        <w:t>learn</w:t>
      </w:r>
      <w:r>
        <w:rPr>
          <w:spacing w:val="-4"/>
        </w:rPr>
        <w:t xml:space="preserve"> </w:t>
      </w:r>
      <w:r>
        <w:t>simul- taneously. This dynamic interaction often leads to unstable learning behavior and may</w:t>
      </w:r>
      <w:r>
        <w:rPr>
          <w:spacing w:val="-8"/>
        </w:rPr>
        <w:t xml:space="preserve"> </w:t>
      </w:r>
      <w:r>
        <w:t>result</w:t>
      </w:r>
      <w:r>
        <w:rPr>
          <w:spacing w:val="-4"/>
        </w:rPr>
        <w:t xml:space="preserve"> </w:t>
      </w:r>
      <w:r>
        <w:t>in</w:t>
      </w:r>
      <w:r>
        <w:rPr>
          <w:spacing w:val="-4"/>
        </w:rPr>
        <w:t xml:space="preserve"> </w:t>
      </w:r>
      <w:r>
        <w:t>conflicting</w:t>
      </w:r>
      <w:r>
        <w:rPr>
          <w:spacing w:val="-6"/>
        </w:rPr>
        <w:t xml:space="preserve"> </w:t>
      </w:r>
      <w:r>
        <w:t>or</w:t>
      </w:r>
      <w:r>
        <w:rPr>
          <w:spacing w:val="-5"/>
        </w:rPr>
        <w:t xml:space="preserve"> </w:t>
      </w:r>
      <w:r>
        <w:t>selfish</w:t>
      </w:r>
      <w:r>
        <w:rPr>
          <w:spacing w:val="-8"/>
        </w:rPr>
        <w:t xml:space="preserve"> </w:t>
      </w:r>
      <w:r>
        <w:t>policies.</w:t>
      </w:r>
      <w:r>
        <w:rPr>
          <w:spacing w:val="-10"/>
        </w:rPr>
        <w:t xml:space="preserve"> </w:t>
      </w:r>
      <w:r>
        <w:t>Moreover,</w:t>
      </w:r>
      <w:r>
        <w:rPr>
          <w:spacing w:val="-8"/>
        </w:rPr>
        <w:t xml:space="preserve"> </w:t>
      </w:r>
      <w:r>
        <w:t>decentralized</w:t>
      </w:r>
      <w:r>
        <w:rPr>
          <w:spacing w:val="-5"/>
        </w:rPr>
        <w:t xml:space="preserve"> </w:t>
      </w:r>
      <w:r>
        <w:t>agents</w:t>
      </w:r>
      <w:r>
        <w:rPr>
          <w:spacing w:val="-7"/>
        </w:rPr>
        <w:t xml:space="preserve"> </w:t>
      </w:r>
      <w:r>
        <w:t>are</w:t>
      </w:r>
      <w:r>
        <w:rPr>
          <w:spacing w:val="-6"/>
        </w:rPr>
        <w:t xml:space="preserve"> </w:t>
      </w:r>
      <w:r>
        <w:t>par- ticularly susceptible to catastrophic forgetting, where locally greedy updates over- write</w:t>
      </w:r>
      <w:r>
        <w:rPr>
          <w:spacing w:val="-3"/>
        </w:rPr>
        <w:t xml:space="preserve"> </w:t>
      </w:r>
      <w:r>
        <w:t>previously</w:t>
      </w:r>
      <w:r>
        <w:rPr>
          <w:spacing w:val="-3"/>
        </w:rPr>
        <w:t xml:space="preserve"> </w:t>
      </w:r>
      <w:r>
        <w:t>successful</w:t>
      </w:r>
      <w:r>
        <w:rPr>
          <w:spacing w:val="-6"/>
        </w:rPr>
        <w:t xml:space="preserve"> </w:t>
      </w:r>
      <w:r>
        <w:t>strategies</w:t>
      </w:r>
      <w:r>
        <w:rPr>
          <w:spacing w:val="-3"/>
        </w:rPr>
        <w:t xml:space="preserve"> </w:t>
      </w:r>
      <w:r>
        <w:t>due</w:t>
      </w:r>
      <w:r>
        <w:rPr>
          <w:spacing w:val="-3"/>
        </w:rPr>
        <w:t xml:space="preserve"> </w:t>
      </w:r>
      <w:r>
        <w:t>to</w:t>
      </w:r>
      <w:r>
        <w:rPr>
          <w:spacing w:val="-3"/>
        </w:rPr>
        <w:t xml:space="preserve"> </w:t>
      </w:r>
      <w:r>
        <w:t>the</w:t>
      </w:r>
      <w:r>
        <w:rPr>
          <w:spacing w:val="-3"/>
        </w:rPr>
        <w:t xml:space="preserve"> </w:t>
      </w:r>
      <w:r>
        <w:t>absence</w:t>
      </w:r>
      <w:r>
        <w:rPr>
          <w:spacing w:val="-6"/>
        </w:rPr>
        <w:t xml:space="preserve"> </w:t>
      </w:r>
      <w:r>
        <w:t>of</w:t>
      </w:r>
      <w:r>
        <w:rPr>
          <w:spacing w:val="-3"/>
        </w:rPr>
        <w:t xml:space="preserve"> </w:t>
      </w:r>
      <w:r>
        <w:t>global</w:t>
      </w:r>
      <w:r>
        <w:rPr>
          <w:spacing w:val="-3"/>
        </w:rPr>
        <w:t xml:space="preserve"> </w:t>
      </w:r>
      <w:r>
        <w:t>coordination</w:t>
      </w:r>
      <w:r>
        <w:rPr>
          <w:spacing w:val="-3"/>
        </w:rPr>
        <w:t xml:space="preserve"> </w:t>
      </w:r>
      <w:r>
        <w:t xml:space="preserve">sig- </w:t>
      </w:r>
      <w:r>
        <w:rPr>
          <w:spacing w:val="-2"/>
        </w:rPr>
        <w:t>nals.</w:t>
      </w:r>
    </w:p>
    <w:p w14:paraId="6814BA41">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4244634C">
      <w:pPr>
        <w:pStyle w:val="5"/>
        <w:spacing w:before="69"/>
        <w:ind w:right="148"/>
        <w:jc w:val="both"/>
      </w:pPr>
      <w:r>
        <w:t>To balance the trade-off between scalability and coordination, recent research has focused on hybrid architectures based on the Centralized Training, Decentralized Execution</w:t>
      </w:r>
      <w:r>
        <w:rPr>
          <w:spacing w:val="-2"/>
        </w:rPr>
        <w:t xml:space="preserve"> </w:t>
      </w:r>
      <w:r>
        <w:t>(CTDE)</w:t>
      </w:r>
      <w:r>
        <w:rPr>
          <w:spacing w:val="-5"/>
        </w:rPr>
        <w:t xml:space="preserve"> </w:t>
      </w:r>
      <w:r>
        <w:t>paradigm.</w:t>
      </w:r>
      <w:r>
        <w:rPr>
          <w:spacing w:val="-2"/>
        </w:rPr>
        <w:t xml:space="preserve"> </w:t>
      </w:r>
      <w:r>
        <w:t>In</w:t>
      </w:r>
      <w:r>
        <w:rPr>
          <w:spacing w:val="-2"/>
        </w:rPr>
        <w:t xml:space="preserve"> </w:t>
      </w:r>
      <w:r>
        <w:t>this</w:t>
      </w:r>
      <w:r>
        <w:rPr>
          <w:spacing w:val="-2"/>
        </w:rPr>
        <w:t xml:space="preserve"> </w:t>
      </w:r>
      <w:r>
        <w:t>framework,</w:t>
      </w:r>
      <w:r>
        <w:rPr>
          <w:spacing w:val="-2"/>
        </w:rPr>
        <w:t xml:space="preserve"> </w:t>
      </w:r>
      <w:r>
        <w:t>agents</w:t>
      </w:r>
      <w:r>
        <w:rPr>
          <w:spacing w:val="-2"/>
        </w:rPr>
        <w:t xml:space="preserve"> </w:t>
      </w:r>
      <w:r>
        <w:t>are</w:t>
      </w:r>
      <w:r>
        <w:rPr>
          <w:spacing w:val="-2"/>
        </w:rPr>
        <w:t xml:space="preserve"> </w:t>
      </w:r>
      <w:r>
        <w:t>trained</w:t>
      </w:r>
      <w:r>
        <w:rPr>
          <w:spacing w:val="-2"/>
        </w:rPr>
        <w:t xml:space="preserve"> </w:t>
      </w:r>
      <w:r>
        <w:t>using</w:t>
      </w:r>
      <w:r>
        <w:rPr>
          <w:spacing w:val="-2"/>
        </w:rPr>
        <w:t xml:space="preserve"> </w:t>
      </w:r>
      <w:r>
        <w:t>global</w:t>
      </w:r>
      <w:r>
        <w:rPr>
          <w:spacing w:val="-2"/>
        </w:rPr>
        <w:t xml:space="preserve"> </w:t>
      </w:r>
      <w:r>
        <w:t>in- formation—such as joint states or rewards—while relying solely on local observa- tions during deployment. A prominent example of this approach is the Value-De- composition Network (VDN), which decomposes the global action-value function into</w:t>
      </w:r>
      <w:r>
        <w:rPr>
          <w:spacing w:val="-1"/>
        </w:rPr>
        <w:t xml:space="preserve"> </w:t>
      </w:r>
      <w:r>
        <w:t>a</w:t>
      </w:r>
      <w:r>
        <w:rPr>
          <w:spacing w:val="-1"/>
        </w:rPr>
        <w:t xml:space="preserve"> </w:t>
      </w:r>
      <w:r>
        <w:t>sum</w:t>
      </w:r>
      <w:r>
        <w:rPr>
          <w:spacing w:val="-5"/>
        </w:rPr>
        <w:t xml:space="preserve"> </w:t>
      </w:r>
      <w:r>
        <w:t>of</w:t>
      </w:r>
      <w:r>
        <w:rPr>
          <w:spacing w:val="-1"/>
        </w:rPr>
        <w:t xml:space="preserve"> </w:t>
      </w:r>
      <w:r>
        <w:t>individual</w:t>
      </w:r>
      <w:r>
        <w:rPr>
          <w:spacing w:val="-1"/>
        </w:rPr>
        <w:t xml:space="preserve"> </w:t>
      </w:r>
      <w:r>
        <w:t>agent</w:t>
      </w:r>
      <w:r>
        <w:rPr>
          <w:spacing w:val="-1"/>
        </w:rPr>
        <w:t xml:space="preserve"> </w:t>
      </w:r>
      <w:r>
        <w:t>value</w:t>
      </w:r>
      <w:r>
        <w:rPr>
          <w:spacing w:val="-1"/>
        </w:rPr>
        <w:t xml:space="preserve"> </w:t>
      </w:r>
      <w:r>
        <w:t>functions.</w:t>
      </w:r>
      <w:r>
        <w:rPr>
          <w:spacing w:val="-1"/>
        </w:rPr>
        <w:t xml:space="preserve"> </w:t>
      </w:r>
      <w:r>
        <w:t>By</w:t>
      </w:r>
      <w:r>
        <w:rPr>
          <w:spacing w:val="-4"/>
        </w:rPr>
        <w:t xml:space="preserve"> </w:t>
      </w:r>
      <w:r>
        <w:t>enforcing</w:t>
      </w:r>
      <w:r>
        <w:rPr>
          <w:spacing w:val="-1"/>
        </w:rPr>
        <w:t xml:space="preserve"> </w:t>
      </w:r>
      <w:r>
        <w:t>the</w:t>
      </w:r>
      <w:r>
        <w:rPr>
          <w:spacing w:val="-2"/>
        </w:rPr>
        <w:t xml:space="preserve"> </w:t>
      </w:r>
      <w:r>
        <w:t>Individual-Global- Max</w:t>
      </w:r>
      <w:r>
        <w:rPr>
          <w:spacing w:val="-11"/>
        </w:rPr>
        <w:t xml:space="preserve"> </w:t>
      </w:r>
      <w:r>
        <w:t>(IGM)</w:t>
      </w:r>
      <w:r>
        <w:rPr>
          <w:spacing w:val="-13"/>
        </w:rPr>
        <w:t xml:space="preserve"> </w:t>
      </w:r>
      <w:r>
        <w:t>principle,</w:t>
      </w:r>
      <w:r>
        <w:rPr>
          <w:spacing w:val="-15"/>
        </w:rPr>
        <w:t xml:space="preserve"> </w:t>
      </w:r>
      <w:r>
        <w:t>VDN</w:t>
      </w:r>
      <w:r>
        <w:rPr>
          <w:spacing w:val="-14"/>
        </w:rPr>
        <w:t xml:space="preserve"> </w:t>
      </w:r>
      <w:r>
        <w:t>ensures</w:t>
      </w:r>
      <w:r>
        <w:rPr>
          <w:spacing w:val="-12"/>
        </w:rPr>
        <w:t xml:space="preserve"> </w:t>
      </w:r>
      <w:r>
        <w:t>that</w:t>
      </w:r>
      <w:r>
        <w:rPr>
          <w:spacing w:val="-11"/>
        </w:rPr>
        <w:t xml:space="preserve"> </w:t>
      </w:r>
      <w:r>
        <w:t>maximizing</w:t>
      </w:r>
      <w:r>
        <w:rPr>
          <w:spacing w:val="-10"/>
        </w:rPr>
        <w:t xml:space="preserve"> </w:t>
      </w:r>
      <w:r>
        <w:t>local</w:t>
      </w:r>
      <w:r>
        <w:rPr>
          <w:spacing w:val="-14"/>
        </w:rPr>
        <w:t xml:space="preserve"> </w:t>
      </w:r>
      <w:r>
        <w:t>Q-values</w:t>
      </w:r>
      <w:r>
        <w:rPr>
          <w:spacing w:val="-12"/>
        </w:rPr>
        <w:t xml:space="preserve"> </w:t>
      </w:r>
      <w:r>
        <w:t>also</w:t>
      </w:r>
      <w:r>
        <w:rPr>
          <w:spacing w:val="-11"/>
        </w:rPr>
        <w:t xml:space="preserve"> </w:t>
      </w:r>
      <w:r>
        <w:t>maximizes the global objective, enabling cooperative behavior without centralized execution.</w:t>
      </w:r>
    </w:p>
    <w:p w14:paraId="08B7F75D">
      <w:pPr>
        <w:pStyle w:val="5"/>
        <w:spacing w:before="239"/>
        <w:ind w:right="147"/>
        <w:jc w:val="both"/>
      </w:pPr>
      <w:r>
        <w:t>Empirical</w:t>
      </w:r>
      <w:r>
        <w:rPr>
          <w:spacing w:val="-1"/>
        </w:rPr>
        <w:t xml:space="preserve"> </w:t>
      </w:r>
      <w:r>
        <w:t>evaluations</w:t>
      </w:r>
      <w:r>
        <w:rPr>
          <w:spacing w:val="-1"/>
        </w:rPr>
        <w:t xml:space="preserve"> </w:t>
      </w:r>
      <w:r>
        <w:t>on real-world</w:t>
      </w:r>
      <w:r>
        <w:rPr>
          <w:spacing w:val="-1"/>
        </w:rPr>
        <w:t xml:space="preserve"> </w:t>
      </w:r>
      <w:r>
        <w:t>traffic</w:t>
      </w:r>
      <w:r>
        <w:rPr>
          <w:spacing w:val="-1"/>
        </w:rPr>
        <w:t xml:space="preserve"> </w:t>
      </w:r>
      <w:r>
        <w:t>datasets provide</w:t>
      </w:r>
      <w:r>
        <w:rPr>
          <w:spacing w:val="-1"/>
        </w:rPr>
        <w:t xml:space="preserve"> </w:t>
      </w:r>
      <w:r>
        <w:t>strong</w:t>
      </w:r>
      <w:r>
        <w:rPr>
          <w:spacing w:val="-1"/>
        </w:rPr>
        <w:t xml:space="preserve"> </w:t>
      </w:r>
      <w:r>
        <w:t>evidence</w:t>
      </w:r>
      <w:r>
        <w:rPr>
          <w:spacing w:val="-1"/>
        </w:rPr>
        <w:t xml:space="preserve"> </w:t>
      </w:r>
      <w:r>
        <w:t>for</w:t>
      </w:r>
      <w:r>
        <w:rPr>
          <w:spacing w:val="-1"/>
        </w:rPr>
        <w:t xml:space="preserve"> </w:t>
      </w:r>
      <w:r>
        <w:t>the scalability of CTDE-based approaches. On the Jinan12 network (12 intersections), value-decomposition</w:t>
      </w:r>
      <w:r>
        <w:rPr>
          <w:spacing w:val="-3"/>
        </w:rPr>
        <w:t xml:space="preserve"> </w:t>
      </w:r>
      <w:r>
        <w:t>methods</w:t>
      </w:r>
      <w:r>
        <w:rPr>
          <w:spacing w:val="-3"/>
        </w:rPr>
        <w:t xml:space="preserve"> </w:t>
      </w:r>
      <w:r>
        <w:t>achieved</w:t>
      </w:r>
      <w:r>
        <w:rPr>
          <w:spacing w:val="-3"/>
        </w:rPr>
        <w:t xml:space="preserve"> </w:t>
      </w:r>
      <w:r>
        <w:t>lower</w:t>
      </w:r>
      <w:r>
        <w:rPr>
          <w:spacing w:val="-3"/>
        </w:rPr>
        <w:t xml:space="preserve"> </w:t>
      </w:r>
      <w:r>
        <w:t>average</w:t>
      </w:r>
      <w:r>
        <w:rPr>
          <w:spacing w:val="-3"/>
        </w:rPr>
        <w:t xml:space="preserve"> </w:t>
      </w:r>
      <w:r>
        <w:t>waiting</w:t>
      </w:r>
      <w:r>
        <w:rPr>
          <w:spacing w:val="-1"/>
        </w:rPr>
        <w:t xml:space="preserve"> </w:t>
      </w:r>
      <w:r>
        <w:t>times</w:t>
      </w:r>
      <w:r>
        <w:rPr>
          <w:spacing w:val="-3"/>
        </w:rPr>
        <w:t xml:space="preserve"> </w:t>
      </w:r>
      <w:r>
        <w:t>than</w:t>
      </w:r>
      <w:r>
        <w:rPr>
          <w:spacing w:val="-3"/>
        </w:rPr>
        <w:t xml:space="preserve"> </w:t>
      </w:r>
      <w:r>
        <w:t>both</w:t>
      </w:r>
      <w:r>
        <w:rPr>
          <w:spacing w:val="-3"/>
        </w:rPr>
        <w:t xml:space="preserve"> </w:t>
      </w:r>
      <w:r>
        <w:t>cen- tralized</w:t>
      </w:r>
      <w:r>
        <w:rPr>
          <w:spacing w:val="-9"/>
        </w:rPr>
        <w:t xml:space="preserve"> </w:t>
      </w:r>
      <w:r>
        <w:t>and</w:t>
      </w:r>
      <w:r>
        <w:rPr>
          <w:spacing w:val="-9"/>
        </w:rPr>
        <w:t xml:space="preserve"> </w:t>
      </w:r>
      <w:r>
        <w:t>fully</w:t>
      </w:r>
      <w:r>
        <w:rPr>
          <w:spacing w:val="-14"/>
        </w:rPr>
        <w:t xml:space="preserve"> </w:t>
      </w:r>
      <w:r>
        <w:t>decentralized</w:t>
      </w:r>
      <w:r>
        <w:rPr>
          <w:spacing w:val="-8"/>
        </w:rPr>
        <w:t xml:space="preserve"> </w:t>
      </w:r>
      <w:r>
        <w:t>baselines.</w:t>
      </w:r>
      <w:r>
        <w:rPr>
          <w:spacing w:val="-9"/>
        </w:rPr>
        <w:t xml:space="preserve"> </w:t>
      </w:r>
      <w:r>
        <w:t>More</w:t>
      </w:r>
      <w:r>
        <w:rPr>
          <w:spacing w:val="-8"/>
        </w:rPr>
        <w:t xml:space="preserve"> </w:t>
      </w:r>
      <w:r>
        <w:t>notably,</w:t>
      </w:r>
      <w:r>
        <w:rPr>
          <w:spacing w:val="-12"/>
        </w:rPr>
        <w:t xml:space="preserve"> </w:t>
      </w:r>
      <w:r>
        <w:t>on</w:t>
      </w:r>
      <w:r>
        <w:rPr>
          <w:spacing w:val="-7"/>
        </w:rPr>
        <w:t xml:space="preserve"> </w:t>
      </w:r>
      <w:r>
        <w:t>the</w:t>
      </w:r>
      <w:r>
        <w:rPr>
          <w:spacing w:val="-9"/>
        </w:rPr>
        <w:t xml:space="preserve"> </w:t>
      </w:r>
      <w:r>
        <w:t>Hangzhou16</w:t>
      </w:r>
      <w:r>
        <w:rPr>
          <w:spacing w:val="-8"/>
        </w:rPr>
        <w:t xml:space="preserve"> </w:t>
      </w:r>
      <w:r>
        <w:t>dataset (16</w:t>
      </w:r>
      <w:r>
        <w:rPr>
          <w:spacing w:val="-14"/>
        </w:rPr>
        <w:t xml:space="preserve"> </w:t>
      </w:r>
      <w:r>
        <w:t>intersections),</w:t>
      </w:r>
      <w:r>
        <w:rPr>
          <w:spacing w:val="-14"/>
        </w:rPr>
        <w:t xml:space="preserve"> </w:t>
      </w:r>
      <w:r>
        <w:t>VDN</w:t>
      </w:r>
      <w:r>
        <w:rPr>
          <w:spacing w:val="-17"/>
        </w:rPr>
        <w:t xml:space="preserve"> </w:t>
      </w:r>
      <w:r>
        <w:t>demonstrated</w:t>
      </w:r>
      <w:r>
        <w:rPr>
          <w:spacing w:val="-16"/>
        </w:rPr>
        <w:t xml:space="preserve"> </w:t>
      </w:r>
      <w:r>
        <w:t>superior</w:t>
      </w:r>
      <w:r>
        <w:rPr>
          <w:spacing w:val="-15"/>
        </w:rPr>
        <w:t xml:space="preserve"> </w:t>
      </w:r>
      <w:r>
        <w:t>stability</w:t>
      </w:r>
      <w:r>
        <w:rPr>
          <w:spacing w:val="-16"/>
        </w:rPr>
        <w:t xml:space="preserve"> </w:t>
      </w:r>
      <w:r>
        <w:t>and</w:t>
      </w:r>
      <w:r>
        <w:rPr>
          <w:spacing w:val="-11"/>
        </w:rPr>
        <w:t xml:space="preserve"> </w:t>
      </w:r>
      <w:r>
        <w:t>efficiency,</w:t>
      </w:r>
      <w:r>
        <w:rPr>
          <w:spacing w:val="-14"/>
        </w:rPr>
        <w:t xml:space="preserve"> </w:t>
      </w:r>
      <w:r>
        <w:t>reducing</w:t>
      </w:r>
      <w:r>
        <w:rPr>
          <w:spacing w:val="-15"/>
        </w:rPr>
        <w:t xml:space="preserve"> </w:t>
      </w:r>
      <w:r>
        <w:t>cu- mulative waiting times by orders of magnitude compared to decentralized DQN- based</w:t>
      </w:r>
      <w:r>
        <w:rPr>
          <w:spacing w:val="-3"/>
        </w:rPr>
        <w:t xml:space="preserve"> </w:t>
      </w:r>
      <w:r>
        <w:t>controllers</w:t>
      </w:r>
      <w:r>
        <w:rPr>
          <w:spacing w:val="-3"/>
        </w:rPr>
        <w:t xml:space="preserve"> </w:t>
      </w:r>
      <w:r>
        <w:t>(approximately</w:t>
      </w:r>
      <w:r>
        <w:rPr>
          <w:spacing w:val="-7"/>
        </w:rPr>
        <w:t xml:space="preserve"> </w:t>
      </w:r>
      <w:r>
        <w:t>9,776</w:t>
      </w:r>
      <w:r>
        <w:rPr>
          <w:spacing w:val="-3"/>
        </w:rPr>
        <w:t xml:space="preserve"> </w:t>
      </w:r>
      <w:r>
        <w:t>seconds</w:t>
      </w:r>
      <w:r>
        <w:rPr>
          <w:spacing w:val="-3"/>
        </w:rPr>
        <w:t xml:space="preserve"> </w:t>
      </w:r>
      <w:r>
        <w:t>versus</w:t>
      </w:r>
      <w:r>
        <w:rPr>
          <w:spacing w:val="-3"/>
        </w:rPr>
        <w:t xml:space="preserve"> </w:t>
      </w:r>
      <w:r>
        <w:t>544,909</w:t>
      </w:r>
      <w:r>
        <w:rPr>
          <w:spacing w:val="-3"/>
        </w:rPr>
        <w:t xml:space="preserve"> </w:t>
      </w:r>
      <w:r>
        <w:t>seconds).</w:t>
      </w:r>
      <w:r>
        <w:rPr>
          <w:spacing w:val="-3"/>
        </w:rPr>
        <w:t xml:space="preserve"> </w:t>
      </w:r>
      <w:r>
        <w:t>These</w:t>
      </w:r>
      <w:r>
        <w:rPr>
          <w:spacing w:val="-6"/>
        </w:rPr>
        <w:t xml:space="preserve"> </w:t>
      </w:r>
      <w:r>
        <w:t>re- sults highlight the ability of hybrid methods to prevent the performance collapses commonly observed in purely decentralized systems.</w:t>
      </w:r>
    </w:p>
    <w:p w14:paraId="0BE186B5">
      <w:pPr>
        <w:pStyle w:val="5"/>
        <w:spacing w:before="242"/>
        <w:ind w:right="149"/>
        <w:jc w:val="both"/>
      </w:pPr>
      <w:r>
        <w:t>For even larger traffic networks, the literature suggests that hierarchical control frameworks become essential. In such architectures, high-level controllers operate on longer</w:t>
      </w:r>
      <w:r>
        <w:rPr>
          <w:spacing w:val="-1"/>
        </w:rPr>
        <w:t xml:space="preserve"> </w:t>
      </w:r>
      <w:r>
        <w:t>time</w:t>
      </w:r>
      <w:r>
        <w:rPr>
          <w:spacing w:val="-1"/>
        </w:rPr>
        <w:t xml:space="preserve"> </w:t>
      </w:r>
      <w:r>
        <w:t>scales</w:t>
      </w:r>
      <w:r>
        <w:rPr>
          <w:spacing w:val="-1"/>
        </w:rPr>
        <w:t xml:space="preserve"> </w:t>
      </w:r>
      <w:r>
        <w:t>to coordinate regional</w:t>
      </w:r>
      <w:r>
        <w:rPr>
          <w:spacing w:val="-1"/>
        </w:rPr>
        <w:t xml:space="preserve"> </w:t>
      </w:r>
      <w:r>
        <w:t>traffic</w:t>
      </w:r>
      <w:r>
        <w:rPr>
          <w:spacing w:val="-1"/>
        </w:rPr>
        <w:t xml:space="preserve"> </w:t>
      </w:r>
      <w:r>
        <w:t>flow,</w:t>
      </w:r>
      <w:r>
        <w:rPr>
          <w:spacing w:val="-1"/>
        </w:rPr>
        <w:t xml:space="preserve"> </w:t>
      </w:r>
      <w:r>
        <w:t>while low-level</w:t>
      </w:r>
      <w:r>
        <w:rPr>
          <w:spacing w:val="-1"/>
        </w:rPr>
        <w:t xml:space="preserve"> </w:t>
      </w:r>
      <w:r>
        <w:t>agents fo- cus on fine-grained signal timing at individual intersections. This separation of re- sponsibilities</w:t>
      </w:r>
      <w:r>
        <w:rPr>
          <w:spacing w:val="-8"/>
        </w:rPr>
        <w:t xml:space="preserve"> </w:t>
      </w:r>
      <w:r>
        <w:t>mirrors</w:t>
      </w:r>
      <w:r>
        <w:rPr>
          <w:spacing w:val="-11"/>
        </w:rPr>
        <w:t xml:space="preserve"> </w:t>
      </w:r>
      <w:r>
        <w:t>successful</w:t>
      </w:r>
      <w:r>
        <w:rPr>
          <w:spacing w:val="-10"/>
        </w:rPr>
        <w:t xml:space="preserve"> </w:t>
      </w:r>
      <w:r>
        <w:t>classical</w:t>
      </w:r>
      <w:r>
        <w:rPr>
          <w:spacing w:val="-11"/>
        </w:rPr>
        <w:t xml:space="preserve"> </w:t>
      </w:r>
      <w:r>
        <w:t>systems</w:t>
      </w:r>
      <w:r>
        <w:rPr>
          <w:spacing w:val="-8"/>
        </w:rPr>
        <w:t xml:space="preserve"> </w:t>
      </w:r>
      <w:r>
        <w:t>such</w:t>
      </w:r>
      <w:r>
        <w:rPr>
          <w:spacing w:val="-9"/>
        </w:rPr>
        <w:t xml:space="preserve"> </w:t>
      </w:r>
      <w:r>
        <w:t>as</w:t>
      </w:r>
      <w:r>
        <w:rPr>
          <w:spacing w:val="-9"/>
        </w:rPr>
        <w:t xml:space="preserve"> </w:t>
      </w:r>
      <w:r>
        <w:t>SCATS</w:t>
      </w:r>
      <w:r>
        <w:rPr>
          <w:spacing w:val="-8"/>
        </w:rPr>
        <w:t xml:space="preserve"> </w:t>
      </w:r>
      <w:r>
        <w:t>and</w:t>
      </w:r>
      <w:r>
        <w:rPr>
          <w:spacing w:val="-8"/>
        </w:rPr>
        <w:t xml:space="preserve"> </w:t>
      </w:r>
      <w:r>
        <w:t>SCOOT,</w:t>
      </w:r>
      <w:r>
        <w:rPr>
          <w:spacing w:val="-8"/>
        </w:rPr>
        <w:t xml:space="preserve"> </w:t>
      </w:r>
      <w:r>
        <w:t xml:space="preserve">and provides a promising direction for integrating RL-based controllers into city-scale </w:t>
      </w:r>
      <w:r>
        <w:rPr>
          <w:spacing w:val="-2"/>
        </w:rPr>
        <w:t>deployments.</w:t>
      </w:r>
    </w:p>
    <w:p w14:paraId="70523F7B">
      <w:pPr>
        <w:pStyle w:val="5"/>
        <w:spacing w:before="240"/>
        <w:ind w:right="149"/>
        <w:jc w:val="both"/>
      </w:pPr>
      <w:r>
        <w:t>It</w:t>
      </w:r>
      <w:r>
        <w:rPr>
          <w:spacing w:val="-3"/>
        </w:rPr>
        <w:t xml:space="preserve"> </w:t>
      </w:r>
      <w:r>
        <w:t>should</w:t>
      </w:r>
      <w:r>
        <w:rPr>
          <w:spacing w:val="-3"/>
        </w:rPr>
        <w:t xml:space="preserve"> </w:t>
      </w:r>
      <w:r>
        <w:t>be</w:t>
      </w:r>
      <w:r>
        <w:rPr>
          <w:spacing w:val="-3"/>
        </w:rPr>
        <w:t xml:space="preserve"> </w:t>
      </w:r>
      <w:r>
        <w:t>emphasized</w:t>
      </w:r>
      <w:r>
        <w:rPr>
          <w:spacing w:val="-6"/>
        </w:rPr>
        <w:t xml:space="preserve"> </w:t>
      </w:r>
      <w:r>
        <w:t>that</w:t>
      </w:r>
      <w:r>
        <w:rPr>
          <w:spacing w:val="-3"/>
        </w:rPr>
        <w:t xml:space="preserve"> </w:t>
      </w:r>
      <w:r>
        <w:t>the</w:t>
      </w:r>
      <w:r>
        <w:rPr>
          <w:spacing w:val="-3"/>
        </w:rPr>
        <w:t xml:space="preserve"> </w:t>
      </w:r>
      <w:r>
        <w:t>current</w:t>
      </w:r>
      <w:r>
        <w:rPr>
          <w:spacing w:val="-3"/>
        </w:rPr>
        <w:t xml:space="preserve"> </w:t>
      </w:r>
      <w:r>
        <w:t>project</w:t>
      </w:r>
      <w:r>
        <w:rPr>
          <w:spacing w:val="-3"/>
        </w:rPr>
        <w:t xml:space="preserve"> </w:t>
      </w:r>
      <w:r>
        <w:t>focuses</w:t>
      </w:r>
      <w:r>
        <w:rPr>
          <w:spacing w:val="-3"/>
        </w:rPr>
        <w:t xml:space="preserve"> </w:t>
      </w:r>
      <w:r>
        <w:t>exclusively</w:t>
      </w:r>
      <w:r>
        <w:rPr>
          <w:spacing w:val="-6"/>
        </w:rPr>
        <w:t xml:space="preserve"> </w:t>
      </w:r>
      <w:r>
        <w:t>on</w:t>
      </w:r>
      <w:r>
        <w:rPr>
          <w:spacing w:val="-3"/>
        </w:rPr>
        <w:t xml:space="preserve"> </w:t>
      </w:r>
      <w:r>
        <w:t>a</w:t>
      </w:r>
      <w:r>
        <w:rPr>
          <w:spacing w:val="-6"/>
        </w:rPr>
        <w:t xml:space="preserve"> </w:t>
      </w:r>
      <w:r>
        <w:t>single</w:t>
      </w:r>
      <w:r>
        <w:rPr>
          <w:spacing w:val="-3"/>
        </w:rPr>
        <w:t xml:space="preserve"> </w:t>
      </w:r>
      <w:r>
        <w:t>iso- lated intersection, and therefore does not directly address scalability in its imple- mentation.</w:t>
      </w:r>
      <w:r>
        <w:rPr>
          <w:spacing w:val="-16"/>
        </w:rPr>
        <w:t xml:space="preserve"> </w:t>
      </w:r>
      <w:r>
        <w:t>Nonetheless,</w:t>
      </w:r>
      <w:r>
        <w:rPr>
          <w:spacing w:val="-16"/>
        </w:rPr>
        <w:t xml:space="preserve"> </w:t>
      </w:r>
      <w:r>
        <w:t>the</w:t>
      </w:r>
      <w:r>
        <w:rPr>
          <w:spacing w:val="-15"/>
        </w:rPr>
        <w:t xml:space="preserve"> </w:t>
      </w:r>
      <w:r>
        <w:t>discussion</w:t>
      </w:r>
      <w:r>
        <w:rPr>
          <w:spacing w:val="-15"/>
        </w:rPr>
        <w:t xml:space="preserve"> </w:t>
      </w:r>
      <w:r>
        <w:t>above</w:t>
      </w:r>
      <w:r>
        <w:rPr>
          <w:spacing w:val="-18"/>
        </w:rPr>
        <w:t xml:space="preserve"> </w:t>
      </w:r>
      <w:r>
        <w:t>situates</w:t>
      </w:r>
      <w:r>
        <w:rPr>
          <w:spacing w:val="-17"/>
        </w:rPr>
        <w:t xml:space="preserve"> </w:t>
      </w:r>
      <w:r>
        <w:t>the</w:t>
      </w:r>
      <w:r>
        <w:rPr>
          <w:spacing w:val="-16"/>
        </w:rPr>
        <w:t xml:space="preserve"> </w:t>
      </w:r>
      <w:r>
        <w:t>proposed</w:t>
      </w:r>
      <w:r>
        <w:rPr>
          <w:spacing w:val="-15"/>
        </w:rPr>
        <w:t xml:space="preserve"> </w:t>
      </w:r>
      <w:r>
        <w:t>model</w:t>
      </w:r>
      <w:r>
        <w:rPr>
          <w:spacing w:val="-15"/>
        </w:rPr>
        <w:t xml:space="preserve"> </w:t>
      </w:r>
      <w:r>
        <w:t>within</w:t>
      </w:r>
      <w:r>
        <w:rPr>
          <w:spacing w:val="-16"/>
        </w:rPr>
        <w:t xml:space="preserve"> </w:t>
      </w:r>
      <w:r>
        <w:t>the broader</w:t>
      </w:r>
      <w:r>
        <w:rPr>
          <w:spacing w:val="-9"/>
        </w:rPr>
        <w:t xml:space="preserve"> </w:t>
      </w:r>
      <w:r>
        <w:t>research</w:t>
      </w:r>
      <w:r>
        <w:rPr>
          <w:spacing w:val="-7"/>
        </w:rPr>
        <w:t xml:space="preserve"> </w:t>
      </w:r>
      <w:r>
        <w:t>landscape</w:t>
      </w:r>
      <w:r>
        <w:rPr>
          <w:spacing w:val="-9"/>
        </w:rPr>
        <w:t xml:space="preserve"> </w:t>
      </w:r>
      <w:r>
        <w:t>and</w:t>
      </w:r>
      <w:r>
        <w:rPr>
          <w:spacing w:val="-9"/>
        </w:rPr>
        <w:t xml:space="preserve"> </w:t>
      </w:r>
      <w:r>
        <w:t>demonstrates</w:t>
      </w:r>
      <w:r>
        <w:rPr>
          <w:spacing w:val="-7"/>
        </w:rPr>
        <w:t xml:space="preserve"> </w:t>
      </w:r>
      <w:r>
        <w:t>that</w:t>
      </w:r>
      <w:r>
        <w:rPr>
          <w:spacing w:val="-7"/>
        </w:rPr>
        <w:t xml:space="preserve"> </w:t>
      </w:r>
      <w:r>
        <w:t>single-intersection</w:t>
      </w:r>
      <w:r>
        <w:rPr>
          <w:spacing w:val="-9"/>
        </w:rPr>
        <w:t xml:space="preserve"> </w:t>
      </w:r>
      <w:r>
        <w:t>RL</w:t>
      </w:r>
      <w:r>
        <w:rPr>
          <w:spacing w:val="-10"/>
        </w:rPr>
        <w:t xml:space="preserve"> </w:t>
      </w:r>
      <w:r>
        <w:t>controllers represent a critical foundational component. Future extensions of this work could naturally build upon this foundation by incorporating decentralized, CTDE-based, or</w:t>
      </w:r>
      <w:r>
        <w:rPr>
          <w:spacing w:val="-11"/>
        </w:rPr>
        <w:t xml:space="preserve"> </w:t>
      </w:r>
      <w:r>
        <w:t>hierarchical</w:t>
      </w:r>
      <w:r>
        <w:rPr>
          <w:spacing w:val="-11"/>
        </w:rPr>
        <w:t xml:space="preserve"> </w:t>
      </w:r>
      <w:r>
        <w:t>multi-agent</w:t>
      </w:r>
      <w:r>
        <w:rPr>
          <w:spacing w:val="-11"/>
        </w:rPr>
        <w:t xml:space="preserve"> </w:t>
      </w:r>
      <w:r>
        <w:t>reinforcement</w:t>
      </w:r>
      <w:r>
        <w:rPr>
          <w:spacing w:val="-12"/>
        </w:rPr>
        <w:t xml:space="preserve"> </w:t>
      </w:r>
      <w:r>
        <w:t>learning</w:t>
      </w:r>
      <w:r>
        <w:rPr>
          <w:spacing w:val="-13"/>
        </w:rPr>
        <w:t xml:space="preserve"> </w:t>
      </w:r>
      <w:r>
        <w:t>frameworks</w:t>
      </w:r>
      <w:r>
        <w:rPr>
          <w:spacing w:val="-9"/>
        </w:rPr>
        <w:t xml:space="preserve"> </w:t>
      </w:r>
      <w:r>
        <w:t>for</w:t>
      </w:r>
      <w:r>
        <w:rPr>
          <w:spacing w:val="-13"/>
        </w:rPr>
        <w:t xml:space="preserve"> </w:t>
      </w:r>
      <w:r>
        <w:t>large-scale</w:t>
      </w:r>
      <w:r>
        <w:rPr>
          <w:spacing w:val="-14"/>
        </w:rPr>
        <w:t xml:space="preserve"> </w:t>
      </w:r>
      <w:r>
        <w:t>urban traffic control.</w:t>
      </w:r>
    </w:p>
    <w:p w14:paraId="419320D5">
      <w:pPr>
        <w:pStyle w:val="5"/>
        <w:spacing w:after="0"/>
        <w:jc w:val="both"/>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pPr>
    </w:p>
    <w:p w14:paraId="225C67A9">
      <w:pPr>
        <w:pStyle w:val="2"/>
        <w:spacing w:before="74"/>
        <w:ind w:left="138" w:firstLine="0"/>
      </w:pPr>
      <w:bookmarkStart w:id="182" w:name="REFERENCES&#13;"/>
      <w:bookmarkEnd w:id="182"/>
      <w:bookmarkStart w:id="183" w:name="_bookmark90"/>
      <w:bookmarkEnd w:id="183"/>
      <w:r>
        <w:rPr>
          <w:spacing w:val="-2"/>
        </w:rPr>
        <w:t>REFERENCES</w:t>
      </w:r>
    </w:p>
    <w:p w14:paraId="405366C6">
      <w:pPr>
        <w:spacing w:before="19" w:line="259" w:lineRule="auto"/>
        <w:ind w:left="138" w:right="147" w:firstLine="0"/>
        <w:jc w:val="both"/>
        <w:rPr>
          <w:sz w:val="28"/>
        </w:rPr>
      </w:pPr>
      <w:r>
        <w:rPr>
          <w:sz w:val="28"/>
        </w:rPr>
        <w:t>[1].</w:t>
      </w:r>
      <w:r>
        <w:rPr>
          <w:spacing w:val="-12"/>
          <w:sz w:val="28"/>
        </w:rPr>
        <w:t xml:space="preserve"> </w:t>
      </w:r>
      <w:r>
        <w:rPr>
          <w:sz w:val="28"/>
        </w:rPr>
        <w:t>Vidali,</w:t>
      </w:r>
      <w:r>
        <w:rPr>
          <w:spacing w:val="-9"/>
          <w:sz w:val="28"/>
        </w:rPr>
        <w:t xml:space="preserve"> </w:t>
      </w:r>
      <w:r>
        <w:rPr>
          <w:sz w:val="28"/>
        </w:rPr>
        <w:t>A.</w:t>
      </w:r>
      <w:r>
        <w:rPr>
          <w:spacing w:val="-12"/>
          <w:sz w:val="28"/>
        </w:rPr>
        <w:t xml:space="preserve"> </w:t>
      </w:r>
      <w:r>
        <w:rPr>
          <w:sz w:val="28"/>
        </w:rPr>
        <w:t>(n.d.).</w:t>
      </w:r>
      <w:r>
        <w:rPr>
          <w:spacing w:val="-14"/>
          <w:sz w:val="28"/>
        </w:rPr>
        <w:t xml:space="preserve"> </w:t>
      </w:r>
      <w:r>
        <w:rPr>
          <w:i/>
          <w:sz w:val="28"/>
        </w:rPr>
        <w:t>Deep</w:t>
      </w:r>
      <w:r>
        <w:rPr>
          <w:i/>
          <w:spacing w:val="-10"/>
          <w:sz w:val="28"/>
        </w:rPr>
        <w:t xml:space="preserve"> </w:t>
      </w:r>
      <w:r>
        <w:rPr>
          <w:i/>
          <w:sz w:val="28"/>
        </w:rPr>
        <w:t>Q-Learning</w:t>
      </w:r>
      <w:r>
        <w:rPr>
          <w:i/>
          <w:spacing w:val="-10"/>
          <w:sz w:val="28"/>
        </w:rPr>
        <w:t xml:space="preserve"> </w:t>
      </w:r>
      <w:r>
        <w:rPr>
          <w:i/>
          <w:sz w:val="28"/>
        </w:rPr>
        <w:t>Agent</w:t>
      </w:r>
      <w:r>
        <w:rPr>
          <w:i/>
          <w:spacing w:val="-11"/>
          <w:sz w:val="28"/>
        </w:rPr>
        <w:t xml:space="preserve"> </w:t>
      </w:r>
      <w:r>
        <w:rPr>
          <w:i/>
          <w:sz w:val="28"/>
        </w:rPr>
        <w:t>for</w:t>
      </w:r>
      <w:r>
        <w:rPr>
          <w:i/>
          <w:spacing w:val="-11"/>
          <w:sz w:val="28"/>
        </w:rPr>
        <w:t xml:space="preserve"> </w:t>
      </w:r>
      <w:r>
        <w:rPr>
          <w:i/>
          <w:sz w:val="28"/>
        </w:rPr>
        <w:t>Traffic</w:t>
      </w:r>
      <w:r>
        <w:rPr>
          <w:i/>
          <w:spacing w:val="-11"/>
          <w:sz w:val="28"/>
        </w:rPr>
        <w:t xml:space="preserve"> </w:t>
      </w:r>
      <w:r>
        <w:rPr>
          <w:i/>
          <w:sz w:val="28"/>
        </w:rPr>
        <w:t>Signal</w:t>
      </w:r>
      <w:r>
        <w:rPr>
          <w:i/>
          <w:spacing w:val="-13"/>
          <w:sz w:val="28"/>
        </w:rPr>
        <w:t xml:space="preserve"> </w:t>
      </w:r>
      <w:r>
        <w:rPr>
          <w:i/>
          <w:sz w:val="28"/>
        </w:rPr>
        <w:t>Control</w:t>
      </w:r>
      <w:r>
        <w:rPr>
          <w:i/>
          <w:spacing w:val="-11"/>
          <w:sz w:val="28"/>
        </w:rPr>
        <w:t xml:space="preserve"> </w:t>
      </w:r>
      <w:r>
        <w:rPr>
          <w:sz w:val="28"/>
        </w:rPr>
        <w:t>(Version</w:t>
      </w:r>
      <w:r>
        <w:rPr>
          <w:spacing w:val="-10"/>
          <w:sz w:val="28"/>
        </w:rPr>
        <w:t xml:space="preserve"> </w:t>
      </w:r>
      <w:r>
        <w:rPr>
          <w:sz w:val="28"/>
        </w:rPr>
        <w:t xml:space="preserve">[if available]) [Source code]. GitHub. </w:t>
      </w:r>
      <w:r>
        <w:fldChar w:fldCharType="begin"/>
      </w:r>
      <w:r>
        <w:instrText xml:space="preserve"> HYPERLINK "https://github.com/AndreaVidali/Deep-QLearning-Agent-for-Traffic-Signal-Control" \h </w:instrText>
      </w:r>
      <w:r>
        <w:fldChar w:fldCharType="separate"/>
      </w:r>
      <w:r>
        <w:rPr>
          <w:color w:val="0000FF"/>
          <w:sz w:val="28"/>
          <w:u w:val="single" w:color="0000FF"/>
        </w:rPr>
        <w:t>https://github.com/AndreaVidali/Deep-QLearn-</w:t>
      </w:r>
      <w:r>
        <w:rPr>
          <w:color w:val="0000FF"/>
          <w:sz w:val="28"/>
          <w:u w:val="single" w:color="0000FF"/>
        </w:rPr>
        <w:fldChar w:fldCharType="end"/>
      </w:r>
      <w:r>
        <w:rPr>
          <w:color w:val="0000FF"/>
          <w:sz w:val="28"/>
        </w:rPr>
        <w:t xml:space="preserve"> </w:t>
      </w:r>
      <w:r>
        <w:fldChar w:fldCharType="begin"/>
      </w:r>
      <w:r>
        <w:instrText xml:space="preserve"> HYPERLINK "https://github.com/AndreaVidali/Deep-QLearning-Agent-for-Traffic-Signal-Control" \h </w:instrText>
      </w:r>
      <w:r>
        <w:fldChar w:fldCharType="separate"/>
      </w:r>
      <w:r>
        <w:rPr>
          <w:color w:val="0000FF"/>
          <w:spacing w:val="-2"/>
          <w:sz w:val="28"/>
          <w:u w:val="single" w:color="0000FF"/>
        </w:rPr>
        <w:t>ing-Agent-for-Traffic-Signal-Control</w:t>
      </w:r>
      <w:r>
        <w:rPr>
          <w:color w:val="0000FF"/>
          <w:spacing w:val="-2"/>
          <w:sz w:val="28"/>
          <w:u w:val="single" w:color="0000FF"/>
        </w:rPr>
        <w:fldChar w:fldCharType="end"/>
      </w:r>
    </w:p>
    <w:p w14:paraId="2F9C520F">
      <w:pPr>
        <w:pStyle w:val="5"/>
        <w:spacing w:before="159" w:line="259" w:lineRule="auto"/>
        <w:ind w:right="147"/>
        <w:jc w:val="both"/>
      </w:pPr>
      <w:r>
        <w:t xml:space="preserve">[2]. Amsterdam-Internships. (n.d.). </w:t>
      </w:r>
      <w:r>
        <w:rPr>
          <w:i/>
        </w:rPr>
        <w:t xml:space="preserve">Self-Learning Traffic Lights </w:t>
      </w:r>
      <w:r>
        <w:t xml:space="preserve">[Source code]. GitHub. </w:t>
      </w:r>
      <w:r>
        <w:fldChar w:fldCharType="begin"/>
      </w:r>
      <w:r>
        <w:instrText xml:space="preserve"> HYPERLINK "https://github.com/Amsterdam-Internships/Self-Learning-Traffic-Lights" \h </w:instrText>
      </w:r>
      <w:r>
        <w:fldChar w:fldCharType="separate"/>
      </w:r>
      <w:r>
        <w:rPr>
          <w:color w:val="0000FF"/>
          <w:u w:val="single" w:color="0000FF"/>
        </w:rPr>
        <w:t>https://github.com/Amsterdam-Internships/Self-Learning-Traffic-Lights</w:t>
      </w:r>
      <w:r>
        <w:rPr>
          <w:color w:val="0000FF"/>
          <w:u w:val="single" w:color="0000FF"/>
        </w:rPr>
        <w:fldChar w:fldCharType="end"/>
      </w:r>
    </w:p>
    <w:p w14:paraId="2866B4A5">
      <w:pPr>
        <w:spacing w:before="159" w:line="259" w:lineRule="auto"/>
        <w:ind w:left="138" w:right="150" w:firstLine="0"/>
        <w:jc w:val="both"/>
        <w:rPr>
          <w:sz w:val="28"/>
        </w:rPr>
      </w:pPr>
      <w:r>
        <w:rPr>
          <w:sz w:val="28"/>
        </w:rPr>
        <w:t>[3].</w:t>
      </w:r>
      <w:r>
        <w:rPr>
          <w:spacing w:val="-4"/>
          <w:sz w:val="28"/>
        </w:rPr>
        <w:t xml:space="preserve"> </w:t>
      </w:r>
      <w:r>
        <w:rPr>
          <w:sz w:val="28"/>
        </w:rPr>
        <w:t>Brenner,</w:t>
      </w:r>
      <w:r>
        <w:rPr>
          <w:spacing w:val="-4"/>
          <w:sz w:val="28"/>
        </w:rPr>
        <w:t xml:space="preserve"> </w:t>
      </w:r>
      <w:r>
        <w:rPr>
          <w:sz w:val="28"/>
        </w:rPr>
        <w:t>M.</w:t>
      </w:r>
      <w:r>
        <w:rPr>
          <w:spacing w:val="-7"/>
          <w:sz w:val="28"/>
        </w:rPr>
        <w:t xml:space="preserve"> </w:t>
      </w:r>
      <w:r>
        <w:rPr>
          <w:sz w:val="28"/>
        </w:rPr>
        <w:t>(n.d.).</w:t>
      </w:r>
      <w:r>
        <w:rPr>
          <w:spacing w:val="-6"/>
          <w:sz w:val="28"/>
        </w:rPr>
        <w:t xml:space="preserve"> </w:t>
      </w:r>
      <w:r>
        <w:rPr>
          <w:i/>
          <w:sz w:val="28"/>
        </w:rPr>
        <w:t>Multi-Agent</w:t>
      </w:r>
      <w:r>
        <w:rPr>
          <w:i/>
          <w:spacing w:val="-7"/>
          <w:sz w:val="28"/>
        </w:rPr>
        <w:t xml:space="preserve"> </w:t>
      </w:r>
      <w:r>
        <w:rPr>
          <w:i/>
          <w:sz w:val="28"/>
        </w:rPr>
        <w:t>Distributed</w:t>
      </w:r>
      <w:r>
        <w:rPr>
          <w:i/>
          <w:spacing w:val="-4"/>
          <w:sz w:val="28"/>
        </w:rPr>
        <w:t xml:space="preserve"> </w:t>
      </w:r>
      <w:r>
        <w:rPr>
          <w:i/>
          <w:sz w:val="28"/>
        </w:rPr>
        <w:t>PPO</w:t>
      </w:r>
      <w:r>
        <w:rPr>
          <w:i/>
          <w:spacing w:val="-4"/>
          <w:sz w:val="28"/>
        </w:rPr>
        <w:t xml:space="preserve"> </w:t>
      </w:r>
      <w:r>
        <w:rPr>
          <w:i/>
          <w:sz w:val="28"/>
        </w:rPr>
        <w:t>Traffic-Light</w:t>
      </w:r>
      <w:r>
        <w:rPr>
          <w:i/>
          <w:spacing w:val="-4"/>
          <w:sz w:val="28"/>
        </w:rPr>
        <w:t xml:space="preserve"> </w:t>
      </w:r>
      <w:r>
        <w:rPr>
          <w:i/>
          <w:sz w:val="28"/>
        </w:rPr>
        <w:t>Control</w:t>
      </w:r>
      <w:r>
        <w:rPr>
          <w:i/>
          <w:spacing w:val="-5"/>
          <w:sz w:val="28"/>
        </w:rPr>
        <w:t xml:space="preserve"> </w:t>
      </w:r>
      <w:r>
        <w:rPr>
          <w:sz w:val="28"/>
        </w:rPr>
        <w:t xml:space="preserve">[Source code]. GitHub. </w:t>
      </w:r>
      <w:r>
        <w:fldChar w:fldCharType="begin"/>
      </w:r>
      <w:r>
        <w:instrText xml:space="preserve"> HYPERLINK "https://github.com/maxbrenner-ai/Multi-Agent-Distributed-PPO-Traffc-light-control" \h </w:instrText>
      </w:r>
      <w:r>
        <w:fldChar w:fldCharType="separate"/>
      </w:r>
      <w:r>
        <w:rPr>
          <w:color w:val="0000FF"/>
          <w:sz w:val="28"/>
          <w:u w:val="single" w:color="0000FF"/>
        </w:rPr>
        <w:t>https://github.com/maxbrenner-ai/Multi-Agent-Distributed-PPO-</w:t>
      </w:r>
      <w:r>
        <w:rPr>
          <w:color w:val="0000FF"/>
          <w:sz w:val="28"/>
          <w:u w:val="single" w:color="0000FF"/>
        </w:rPr>
        <w:fldChar w:fldCharType="end"/>
      </w:r>
      <w:r>
        <w:rPr>
          <w:color w:val="0000FF"/>
          <w:sz w:val="28"/>
        </w:rPr>
        <w:t xml:space="preserve"> </w:t>
      </w:r>
      <w:r>
        <w:fldChar w:fldCharType="begin"/>
      </w:r>
      <w:r>
        <w:instrText xml:space="preserve"> HYPERLINK "https://github.com/maxbrenner-ai/Multi-Agent-Distributed-PPO-Traffc-light-control" \h </w:instrText>
      </w:r>
      <w:r>
        <w:fldChar w:fldCharType="separate"/>
      </w:r>
      <w:r>
        <w:rPr>
          <w:color w:val="0000FF"/>
          <w:spacing w:val="-2"/>
          <w:sz w:val="28"/>
          <w:u w:val="single" w:color="0000FF"/>
        </w:rPr>
        <w:t>Traffc-light-control</w:t>
      </w:r>
      <w:r>
        <w:rPr>
          <w:color w:val="0000FF"/>
          <w:spacing w:val="-2"/>
          <w:sz w:val="28"/>
          <w:u w:val="single" w:color="0000FF"/>
        </w:rPr>
        <w:fldChar w:fldCharType="end"/>
      </w:r>
    </w:p>
    <w:sectPr>
      <w:pgSz w:w="11910" w:h="16830"/>
      <w:pgMar w:top="1340" w:right="850" w:bottom="1100" w:left="1417" w:header="0" w:footer="914" w:gutter="0"/>
      <w:pgBorders w:offsetFrom="page">
        <w:top w:val="thickThinSmallGap" w:color="1F487C" w:sz="24" w:space="25"/>
        <w:left w:val="thickThinSmallGap" w:color="1F487C" w:sz="24" w:space="25"/>
        <w:bottom w:val="thinThickSmallGap" w:color="1F487C" w:sz="24" w:space="24"/>
        <w:right w:val="thinThickSmallGap" w:color="1F487C" w:sz="24" w:space="25"/>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Courier New">
    <w:panose1 w:val="02070309020205020404"/>
    <w:charset w:val="01"/>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1B642">
    <w:pPr>
      <w:pStyle w:val="5"/>
      <w:spacing w:line="14" w:lineRule="auto"/>
      <w:ind w:left="0"/>
      <w:rPr>
        <w:sz w:val="20"/>
      </w:rPr>
    </w:pPr>
    <w:r>
      <w:rPr>
        <w:sz w:val="20"/>
      </w:rPr>
      <mc:AlternateContent>
        <mc:Choice Requires="wps">
          <w:drawing>
            <wp:anchor distT="0" distB="0" distL="0" distR="0" simplePos="0" relativeHeight="251669504" behindDoc="1" locked="0" layoutInCell="1" allowOverlap="1">
              <wp:simplePos x="0" y="0"/>
              <wp:positionH relativeFrom="page">
                <wp:posOffset>6354445</wp:posOffset>
              </wp:positionH>
              <wp:positionV relativeFrom="page">
                <wp:posOffset>9964420</wp:posOffset>
              </wp:positionV>
              <wp:extent cx="616585"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616585" cy="194310"/>
                      </a:xfrm>
                      <a:prstGeom prst="rect">
                        <a:avLst/>
                      </a:prstGeom>
                    </wps:spPr>
                    <wps:txbx>
                      <w:txbxContent>
                        <w:p w14:paraId="0D71C82D">
                          <w:pPr>
                            <w:spacing w:before="10"/>
                            <w:ind w:left="20" w:right="0" w:firstLine="0"/>
                            <w:jc w:val="left"/>
                            <w:rPr>
                              <w:sz w:val="24"/>
                            </w:rPr>
                          </w:pPr>
                          <w:r>
                            <w:rPr>
                              <w:sz w:val="24"/>
                            </w:rPr>
                            <w:t>Page</w:t>
                          </w:r>
                          <w:r>
                            <w:rPr>
                              <w:spacing w:val="-4"/>
                              <w:sz w:val="24"/>
                            </w:rPr>
                            <w:t xml:space="preserve"> </w:t>
                          </w:r>
                          <w:r>
                            <w:rPr>
                              <w:sz w:val="24"/>
                            </w:rPr>
                            <w:t>|</w:t>
                          </w:r>
                          <w:r>
                            <w:rPr>
                              <w:spacing w:val="-5"/>
                              <w:sz w:val="24"/>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00.35pt;margin-top:784.6pt;height:15.3pt;width:48.55pt;mso-position-horizontal-relative:page;mso-position-vertical-relative:page;z-index:-251646976;mso-width-relative:page;mso-height-relative:page;" filled="f" stroked="f" coordsize="21600,21600" o:gfxdata="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bflOdoAAAAPAQAADwAAAAAAAAABACAAAAAiAAAAZHJzL2Rvd25yZXYueG1sUEsBAhQAFAAAAAgA&#10;h07iQPBza1CxAQAAcwMAAA4AAAAAAAAAAQAgAAAAKQEAAGRycy9lMm9Eb2MueG1sUEsFBgAAAAAG&#10;AAYAWQEAAEwFAAAAAA==&#10;">
              <v:fill on="f" focussize="0,0"/>
              <v:stroke on="f"/>
              <v:imagedata o:title=""/>
              <o:lock v:ext="edit" aspectratio="f"/>
              <v:textbox inset="0mm,0mm,0mm,0mm">
                <w:txbxContent>
                  <w:p w14:paraId="0D71C82D">
                    <w:pPr>
                      <w:spacing w:before="10"/>
                      <w:ind w:left="20" w:right="0" w:firstLine="0"/>
                      <w:jc w:val="left"/>
                      <w:rPr>
                        <w:sz w:val="24"/>
                      </w:rPr>
                    </w:pPr>
                    <w:r>
                      <w:rPr>
                        <w:sz w:val="24"/>
                      </w:rPr>
                      <w:t>Page</w:t>
                    </w:r>
                    <w:r>
                      <w:rPr>
                        <w:spacing w:val="-4"/>
                        <w:sz w:val="24"/>
                      </w:rPr>
                      <w:t xml:space="preserve"> </w:t>
                    </w:r>
                    <w:r>
                      <w:rPr>
                        <w:sz w:val="24"/>
                      </w:rPr>
                      <w:t>|</w:t>
                    </w:r>
                    <w:r>
                      <w:rPr>
                        <w:spacing w:val="-5"/>
                        <w:sz w:val="24"/>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AC5EC"/>
    <w:multiLevelType w:val="multilevel"/>
    <w:tmpl w:val="805AC5EC"/>
    <w:lvl w:ilvl="0" w:tentative="0">
      <w:start w:val="1"/>
      <w:numFmt w:val="lowerLetter"/>
      <w:lvlText w:val="%1)"/>
      <w:lvlJc w:val="left"/>
      <w:pPr>
        <w:ind w:left="443" w:hanging="305"/>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359" w:hanging="305"/>
      </w:pPr>
      <w:rPr>
        <w:rFonts w:hint="default"/>
        <w:lang w:val="en-US" w:eastAsia="en-US" w:bidi="ar-SA"/>
      </w:rPr>
    </w:lvl>
    <w:lvl w:ilvl="2" w:tentative="0">
      <w:start w:val="0"/>
      <w:numFmt w:val="bullet"/>
      <w:lvlText w:val="•"/>
      <w:lvlJc w:val="left"/>
      <w:pPr>
        <w:ind w:left="2279" w:hanging="305"/>
      </w:pPr>
      <w:rPr>
        <w:rFonts w:hint="default"/>
        <w:lang w:val="en-US" w:eastAsia="en-US" w:bidi="ar-SA"/>
      </w:rPr>
    </w:lvl>
    <w:lvl w:ilvl="3" w:tentative="0">
      <w:start w:val="0"/>
      <w:numFmt w:val="bullet"/>
      <w:lvlText w:val="•"/>
      <w:lvlJc w:val="left"/>
      <w:pPr>
        <w:ind w:left="3199" w:hanging="305"/>
      </w:pPr>
      <w:rPr>
        <w:rFonts w:hint="default"/>
        <w:lang w:val="en-US" w:eastAsia="en-US" w:bidi="ar-SA"/>
      </w:rPr>
    </w:lvl>
    <w:lvl w:ilvl="4" w:tentative="0">
      <w:start w:val="0"/>
      <w:numFmt w:val="bullet"/>
      <w:lvlText w:val="•"/>
      <w:lvlJc w:val="left"/>
      <w:pPr>
        <w:ind w:left="4119" w:hanging="305"/>
      </w:pPr>
      <w:rPr>
        <w:rFonts w:hint="default"/>
        <w:lang w:val="en-US" w:eastAsia="en-US" w:bidi="ar-SA"/>
      </w:rPr>
    </w:lvl>
    <w:lvl w:ilvl="5" w:tentative="0">
      <w:start w:val="0"/>
      <w:numFmt w:val="bullet"/>
      <w:lvlText w:val="•"/>
      <w:lvlJc w:val="left"/>
      <w:pPr>
        <w:ind w:left="5039" w:hanging="305"/>
      </w:pPr>
      <w:rPr>
        <w:rFonts w:hint="default"/>
        <w:lang w:val="en-US" w:eastAsia="en-US" w:bidi="ar-SA"/>
      </w:rPr>
    </w:lvl>
    <w:lvl w:ilvl="6" w:tentative="0">
      <w:start w:val="0"/>
      <w:numFmt w:val="bullet"/>
      <w:lvlText w:val="•"/>
      <w:lvlJc w:val="left"/>
      <w:pPr>
        <w:ind w:left="5959" w:hanging="305"/>
      </w:pPr>
      <w:rPr>
        <w:rFonts w:hint="default"/>
        <w:lang w:val="en-US" w:eastAsia="en-US" w:bidi="ar-SA"/>
      </w:rPr>
    </w:lvl>
    <w:lvl w:ilvl="7" w:tentative="0">
      <w:start w:val="0"/>
      <w:numFmt w:val="bullet"/>
      <w:lvlText w:val="•"/>
      <w:lvlJc w:val="left"/>
      <w:pPr>
        <w:ind w:left="6878" w:hanging="305"/>
      </w:pPr>
      <w:rPr>
        <w:rFonts w:hint="default"/>
        <w:lang w:val="en-US" w:eastAsia="en-US" w:bidi="ar-SA"/>
      </w:rPr>
    </w:lvl>
    <w:lvl w:ilvl="8" w:tentative="0">
      <w:start w:val="0"/>
      <w:numFmt w:val="bullet"/>
      <w:lvlText w:val="•"/>
      <w:lvlJc w:val="left"/>
      <w:pPr>
        <w:ind w:left="7798" w:hanging="305"/>
      </w:pPr>
      <w:rPr>
        <w:rFonts w:hint="default"/>
        <w:lang w:val="en-US" w:eastAsia="en-US" w:bidi="ar-SA"/>
      </w:rPr>
    </w:lvl>
  </w:abstractNum>
  <w:abstractNum w:abstractNumId="1">
    <w:nsid w:val="82C6D651"/>
    <w:multiLevelType w:val="multilevel"/>
    <w:tmpl w:val="82C6D651"/>
    <w:lvl w:ilvl="0" w:tentative="0">
      <w:start w:val="1"/>
      <w:numFmt w:val="decimal"/>
      <w:lvlText w:val="%1."/>
      <w:lvlJc w:val="left"/>
      <w:pPr>
        <w:ind w:left="85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737" w:hanging="360"/>
      </w:pPr>
      <w:rPr>
        <w:rFonts w:hint="default"/>
        <w:lang w:val="en-US" w:eastAsia="en-US" w:bidi="ar-SA"/>
      </w:rPr>
    </w:lvl>
    <w:lvl w:ilvl="2" w:tentative="0">
      <w:start w:val="0"/>
      <w:numFmt w:val="bullet"/>
      <w:lvlText w:val="•"/>
      <w:lvlJc w:val="left"/>
      <w:pPr>
        <w:ind w:left="2615" w:hanging="360"/>
      </w:pPr>
      <w:rPr>
        <w:rFonts w:hint="default"/>
        <w:lang w:val="en-US" w:eastAsia="en-US" w:bidi="ar-SA"/>
      </w:rPr>
    </w:lvl>
    <w:lvl w:ilvl="3" w:tentative="0">
      <w:start w:val="0"/>
      <w:numFmt w:val="bullet"/>
      <w:lvlText w:val="•"/>
      <w:lvlJc w:val="left"/>
      <w:pPr>
        <w:ind w:left="3493" w:hanging="360"/>
      </w:pPr>
      <w:rPr>
        <w:rFonts w:hint="default"/>
        <w:lang w:val="en-US" w:eastAsia="en-US" w:bidi="ar-SA"/>
      </w:rPr>
    </w:lvl>
    <w:lvl w:ilvl="4" w:tentative="0">
      <w:start w:val="0"/>
      <w:numFmt w:val="bullet"/>
      <w:lvlText w:val="•"/>
      <w:lvlJc w:val="left"/>
      <w:pPr>
        <w:ind w:left="4371" w:hanging="360"/>
      </w:pPr>
      <w:rPr>
        <w:rFonts w:hint="default"/>
        <w:lang w:val="en-US" w:eastAsia="en-US" w:bidi="ar-SA"/>
      </w:rPr>
    </w:lvl>
    <w:lvl w:ilvl="5" w:tentative="0">
      <w:start w:val="0"/>
      <w:numFmt w:val="bullet"/>
      <w:lvlText w:val="•"/>
      <w:lvlJc w:val="left"/>
      <w:pPr>
        <w:ind w:left="5249" w:hanging="360"/>
      </w:pPr>
      <w:rPr>
        <w:rFonts w:hint="default"/>
        <w:lang w:val="en-US" w:eastAsia="en-US" w:bidi="ar-SA"/>
      </w:rPr>
    </w:lvl>
    <w:lvl w:ilvl="6" w:tentative="0">
      <w:start w:val="0"/>
      <w:numFmt w:val="bullet"/>
      <w:lvlText w:val="•"/>
      <w:lvlJc w:val="left"/>
      <w:pPr>
        <w:ind w:left="6127" w:hanging="360"/>
      </w:pPr>
      <w:rPr>
        <w:rFonts w:hint="default"/>
        <w:lang w:val="en-US" w:eastAsia="en-US" w:bidi="ar-SA"/>
      </w:rPr>
    </w:lvl>
    <w:lvl w:ilvl="7" w:tentative="0">
      <w:start w:val="0"/>
      <w:numFmt w:val="bullet"/>
      <w:lvlText w:val="•"/>
      <w:lvlJc w:val="left"/>
      <w:pPr>
        <w:ind w:left="7004" w:hanging="360"/>
      </w:pPr>
      <w:rPr>
        <w:rFonts w:hint="default"/>
        <w:lang w:val="en-US" w:eastAsia="en-US" w:bidi="ar-SA"/>
      </w:rPr>
    </w:lvl>
    <w:lvl w:ilvl="8" w:tentative="0">
      <w:start w:val="0"/>
      <w:numFmt w:val="bullet"/>
      <w:lvlText w:val="•"/>
      <w:lvlJc w:val="left"/>
      <w:pPr>
        <w:ind w:left="7882" w:hanging="360"/>
      </w:pPr>
      <w:rPr>
        <w:rFonts w:hint="default"/>
        <w:lang w:val="en-US" w:eastAsia="en-US" w:bidi="ar-SA"/>
      </w:rPr>
    </w:lvl>
  </w:abstractNum>
  <w:abstractNum w:abstractNumId="2">
    <w:nsid w:val="86211075"/>
    <w:multiLevelType w:val="multilevel"/>
    <w:tmpl w:val="86211075"/>
    <w:lvl w:ilvl="0"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1737" w:hanging="360"/>
      </w:pPr>
      <w:rPr>
        <w:rFonts w:hint="default"/>
        <w:lang w:val="en-US" w:eastAsia="en-US" w:bidi="ar-SA"/>
      </w:rPr>
    </w:lvl>
    <w:lvl w:ilvl="2" w:tentative="0">
      <w:start w:val="0"/>
      <w:numFmt w:val="bullet"/>
      <w:lvlText w:val="•"/>
      <w:lvlJc w:val="left"/>
      <w:pPr>
        <w:ind w:left="2615" w:hanging="360"/>
      </w:pPr>
      <w:rPr>
        <w:rFonts w:hint="default"/>
        <w:lang w:val="en-US" w:eastAsia="en-US" w:bidi="ar-SA"/>
      </w:rPr>
    </w:lvl>
    <w:lvl w:ilvl="3" w:tentative="0">
      <w:start w:val="0"/>
      <w:numFmt w:val="bullet"/>
      <w:lvlText w:val="•"/>
      <w:lvlJc w:val="left"/>
      <w:pPr>
        <w:ind w:left="3493" w:hanging="360"/>
      </w:pPr>
      <w:rPr>
        <w:rFonts w:hint="default"/>
        <w:lang w:val="en-US" w:eastAsia="en-US" w:bidi="ar-SA"/>
      </w:rPr>
    </w:lvl>
    <w:lvl w:ilvl="4" w:tentative="0">
      <w:start w:val="0"/>
      <w:numFmt w:val="bullet"/>
      <w:lvlText w:val="•"/>
      <w:lvlJc w:val="left"/>
      <w:pPr>
        <w:ind w:left="4371" w:hanging="360"/>
      </w:pPr>
      <w:rPr>
        <w:rFonts w:hint="default"/>
        <w:lang w:val="en-US" w:eastAsia="en-US" w:bidi="ar-SA"/>
      </w:rPr>
    </w:lvl>
    <w:lvl w:ilvl="5" w:tentative="0">
      <w:start w:val="0"/>
      <w:numFmt w:val="bullet"/>
      <w:lvlText w:val="•"/>
      <w:lvlJc w:val="left"/>
      <w:pPr>
        <w:ind w:left="5249" w:hanging="360"/>
      </w:pPr>
      <w:rPr>
        <w:rFonts w:hint="default"/>
        <w:lang w:val="en-US" w:eastAsia="en-US" w:bidi="ar-SA"/>
      </w:rPr>
    </w:lvl>
    <w:lvl w:ilvl="6" w:tentative="0">
      <w:start w:val="0"/>
      <w:numFmt w:val="bullet"/>
      <w:lvlText w:val="•"/>
      <w:lvlJc w:val="left"/>
      <w:pPr>
        <w:ind w:left="6127" w:hanging="360"/>
      </w:pPr>
      <w:rPr>
        <w:rFonts w:hint="default"/>
        <w:lang w:val="en-US" w:eastAsia="en-US" w:bidi="ar-SA"/>
      </w:rPr>
    </w:lvl>
    <w:lvl w:ilvl="7" w:tentative="0">
      <w:start w:val="0"/>
      <w:numFmt w:val="bullet"/>
      <w:lvlText w:val="•"/>
      <w:lvlJc w:val="left"/>
      <w:pPr>
        <w:ind w:left="7004" w:hanging="360"/>
      </w:pPr>
      <w:rPr>
        <w:rFonts w:hint="default"/>
        <w:lang w:val="en-US" w:eastAsia="en-US" w:bidi="ar-SA"/>
      </w:rPr>
    </w:lvl>
    <w:lvl w:ilvl="8" w:tentative="0">
      <w:start w:val="0"/>
      <w:numFmt w:val="bullet"/>
      <w:lvlText w:val="•"/>
      <w:lvlJc w:val="left"/>
      <w:pPr>
        <w:ind w:left="7882" w:hanging="360"/>
      </w:pPr>
      <w:rPr>
        <w:rFonts w:hint="default"/>
        <w:lang w:val="en-US" w:eastAsia="en-US" w:bidi="ar-SA"/>
      </w:rPr>
    </w:lvl>
  </w:abstractNum>
  <w:abstractNum w:abstractNumId="3">
    <w:nsid w:val="94759CAB"/>
    <w:multiLevelType w:val="multilevel"/>
    <w:tmpl w:val="94759CAB"/>
    <w:lvl w:ilvl="0" w:tentative="0">
      <w:start w:val="1"/>
      <w:numFmt w:val="lowerLetter"/>
      <w:lvlText w:val="%1)"/>
      <w:lvlJc w:val="left"/>
      <w:pPr>
        <w:ind w:left="443" w:hanging="305"/>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359" w:hanging="305"/>
      </w:pPr>
      <w:rPr>
        <w:rFonts w:hint="default"/>
        <w:lang w:val="en-US" w:eastAsia="en-US" w:bidi="ar-SA"/>
      </w:rPr>
    </w:lvl>
    <w:lvl w:ilvl="2" w:tentative="0">
      <w:start w:val="0"/>
      <w:numFmt w:val="bullet"/>
      <w:lvlText w:val="•"/>
      <w:lvlJc w:val="left"/>
      <w:pPr>
        <w:ind w:left="2279" w:hanging="305"/>
      </w:pPr>
      <w:rPr>
        <w:rFonts w:hint="default"/>
        <w:lang w:val="en-US" w:eastAsia="en-US" w:bidi="ar-SA"/>
      </w:rPr>
    </w:lvl>
    <w:lvl w:ilvl="3" w:tentative="0">
      <w:start w:val="0"/>
      <w:numFmt w:val="bullet"/>
      <w:lvlText w:val="•"/>
      <w:lvlJc w:val="left"/>
      <w:pPr>
        <w:ind w:left="3199" w:hanging="305"/>
      </w:pPr>
      <w:rPr>
        <w:rFonts w:hint="default"/>
        <w:lang w:val="en-US" w:eastAsia="en-US" w:bidi="ar-SA"/>
      </w:rPr>
    </w:lvl>
    <w:lvl w:ilvl="4" w:tentative="0">
      <w:start w:val="0"/>
      <w:numFmt w:val="bullet"/>
      <w:lvlText w:val="•"/>
      <w:lvlJc w:val="left"/>
      <w:pPr>
        <w:ind w:left="4119" w:hanging="305"/>
      </w:pPr>
      <w:rPr>
        <w:rFonts w:hint="default"/>
        <w:lang w:val="en-US" w:eastAsia="en-US" w:bidi="ar-SA"/>
      </w:rPr>
    </w:lvl>
    <w:lvl w:ilvl="5" w:tentative="0">
      <w:start w:val="0"/>
      <w:numFmt w:val="bullet"/>
      <w:lvlText w:val="•"/>
      <w:lvlJc w:val="left"/>
      <w:pPr>
        <w:ind w:left="5039" w:hanging="305"/>
      </w:pPr>
      <w:rPr>
        <w:rFonts w:hint="default"/>
        <w:lang w:val="en-US" w:eastAsia="en-US" w:bidi="ar-SA"/>
      </w:rPr>
    </w:lvl>
    <w:lvl w:ilvl="6" w:tentative="0">
      <w:start w:val="0"/>
      <w:numFmt w:val="bullet"/>
      <w:lvlText w:val="•"/>
      <w:lvlJc w:val="left"/>
      <w:pPr>
        <w:ind w:left="5959" w:hanging="305"/>
      </w:pPr>
      <w:rPr>
        <w:rFonts w:hint="default"/>
        <w:lang w:val="en-US" w:eastAsia="en-US" w:bidi="ar-SA"/>
      </w:rPr>
    </w:lvl>
    <w:lvl w:ilvl="7" w:tentative="0">
      <w:start w:val="0"/>
      <w:numFmt w:val="bullet"/>
      <w:lvlText w:val="•"/>
      <w:lvlJc w:val="left"/>
      <w:pPr>
        <w:ind w:left="6878" w:hanging="305"/>
      </w:pPr>
      <w:rPr>
        <w:rFonts w:hint="default"/>
        <w:lang w:val="en-US" w:eastAsia="en-US" w:bidi="ar-SA"/>
      </w:rPr>
    </w:lvl>
    <w:lvl w:ilvl="8" w:tentative="0">
      <w:start w:val="0"/>
      <w:numFmt w:val="bullet"/>
      <w:lvlText w:val="•"/>
      <w:lvlJc w:val="left"/>
      <w:pPr>
        <w:ind w:left="7798" w:hanging="305"/>
      </w:pPr>
      <w:rPr>
        <w:rFonts w:hint="default"/>
        <w:lang w:val="en-US" w:eastAsia="en-US" w:bidi="ar-SA"/>
      </w:rPr>
    </w:lvl>
  </w:abstractNum>
  <w:abstractNum w:abstractNumId="4">
    <w:nsid w:val="94AC189C"/>
    <w:multiLevelType w:val="multilevel"/>
    <w:tmpl w:val="94AC189C"/>
    <w:lvl w:ilvl="0"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1737" w:hanging="360"/>
      </w:pPr>
      <w:rPr>
        <w:rFonts w:hint="default"/>
        <w:lang w:val="en-US" w:eastAsia="en-US" w:bidi="ar-SA"/>
      </w:rPr>
    </w:lvl>
    <w:lvl w:ilvl="2" w:tentative="0">
      <w:start w:val="0"/>
      <w:numFmt w:val="bullet"/>
      <w:lvlText w:val="•"/>
      <w:lvlJc w:val="left"/>
      <w:pPr>
        <w:ind w:left="2615" w:hanging="360"/>
      </w:pPr>
      <w:rPr>
        <w:rFonts w:hint="default"/>
        <w:lang w:val="en-US" w:eastAsia="en-US" w:bidi="ar-SA"/>
      </w:rPr>
    </w:lvl>
    <w:lvl w:ilvl="3" w:tentative="0">
      <w:start w:val="0"/>
      <w:numFmt w:val="bullet"/>
      <w:lvlText w:val="•"/>
      <w:lvlJc w:val="left"/>
      <w:pPr>
        <w:ind w:left="3493" w:hanging="360"/>
      </w:pPr>
      <w:rPr>
        <w:rFonts w:hint="default"/>
        <w:lang w:val="en-US" w:eastAsia="en-US" w:bidi="ar-SA"/>
      </w:rPr>
    </w:lvl>
    <w:lvl w:ilvl="4" w:tentative="0">
      <w:start w:val="0"/>
      <w:numFmt w:val="bullet"/>
      <w:lvlText w:val="•"/>
      <w:lvlJc w:val="left"/>
      <w:pPr>
        <w:ind w:left="4371" w:hanging="360"/>
      </w:pPr>
      <w:rPr>
        <w:rFonts w:hint="default"/>
        <w:lang w:val="en-US" w:eastAsia="en-US" w:bidi="ar-SA"/>
      </w:rPr>
    </w:lvl>
    <w:lvl w:ilvl="5" w:tentative="0">
      <w:start w:val="0"/>
      <w:numFmt w:val="bullet"/>
      <w:lvlText w:val="•"/>
      <w:lvlJc w:val="left"/>
      <w:pPr>
        <w:ind w:left="5249" w:hanging="360"/>
      </w:pPr>
      <w:rPr>
        <w:rFonts w:hint="default"/>
        <w:lang w:val="en-US" w:eastAsia="en-US" w:bidi="ar-SA"/>
      </w:rPr>
    </w:lvl>
    <w:lvl w:ilvl="6" w:tentative="0">
      <w:start w:val="0"/>
      <w:numFmt w:val="bullet"/>
      <w:lvlText w:val="•"/>
      <w:lvlJc w:val="left"/>
      <w:pPr>
        <w:ind w:left="6127" w:hanging="360"/>
      </w:pPr>
      <w:rPr>
        <w:rFonts w:hint="default"/>
        <w:lang w:val="en-US" w:eastAsia="en-US" w:bidi="ar-SA"/>
      </w:rPr>
    </w:lvl>
    <w:lvl w:ilvl="7" w:tentative="0">
      <w:start w:val="0"/>
      <w:numFmt w:val="bullet"/>
      <w:lvlText w:val="•"/>
      <w:lvlJc w:val="left"/>
      <w:pPr>
        <w:ind w:left="7004" w:hanging="360"/>
      </w:pPr>
      <w:rPr>
        <w:rFonts w:hint="default"/>
        <w:lang w:val="en-US" w:eastAsia="en-US" w:bidi="ar-SA"/>
      </w:rPr>
    </w:lvl>
    <w:lvl w:ilvl="8" w:tentative="0">
      <w:start w:val="0"/>
      <w:numFmt w:val="bullet"/>
      <w:lvlText w:val="•"/>
      <w:lvlJc w:val="left"/>
      <w:pPr>
        <w:ind w:left="7882" w:hanging="360"/>
      </w:pPr>
      <w:rPr>
        <w:rFonts w:hint="default"/>
        <w:lang w:val="en-US" w:eastAsia="en-US" w:bidi="ar-SA"/>
      </w:rPr>
    </w:lvl>
  </w:abstractNum>
  <w:abstractNum w:abstractNumId="5">
    <w:nsid w:val="9516B49F"/>
    <w:multiLevelType w:val="multilevel"/>
    <w:tmpl w:val="9516B49F"/>
    <w:lvl w:ilvl="0"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1737" w:hanging="360"/>
      </w:pPr>
      <w:rPr>
        <w:rFonts w:hint="default"/>
        <w:lang w:val="en-US" w:eastAsia="en-US" w:bidi="ar-SA"/>
      </w:rPr>
    </w:lvl>
    <w:lvl w:ilvl="2" w:tentative="0">
      <w:start w:val="0"/>
      <w:numFmt w:val="bullet"/>
      <w:lvlText w:val="•"/>
      <w:lvlJc w:val="left"/>
      <w:pPr>
        <w:ind w:left="2615" w:hanging="360"/>
      </w:pPr>
      <w:rPr>
        <w:rFonts w:hint="default"/>
        <w:lang w:val="en-US" w:eastAsia="en-US" w:bidi="ar-SA"/>
      </w:rPr>
    </w:lvl>
    <w:lvl w:ilvl="3" w:tentative="0">
      <w:start w:val="0"/>
      <w:numFmt w:val="bullet"/>
      <w:lvlText w:val="•"/>
      <w:lvlJc w:val="left"/>
      <w:pPr>
        <w:ind w:left="3493" w:hanging="360"/>
      </w:pPr>
      <w:rPr>
        <w:rFonts w:hint="default"/>
        <w:lang w:val="en-US" w:eastAsia="en-US" w:bidi="ar-SA"/>
      </w:rPr>
    </w:lvl>
    <w:lvl w:ilvl="4" w:tentative="0">
      <w:start w:val="0"/>
      <w:numFmt w:val="bullet"/>
      <w:lvlText w:val="•"/>
      <w:lvlJc w:val="left"/>
      <w:pPr>
        <w:ind w:left="4371" w:hanging="360"/>
      </w:pPr>
      <w:rPr>
        <w:rFonts w:hint="default"/>
        <w:lang w:val="en-US" w:eastAsia="en-US" w:bidi="ar-SA"/>
      </w:rPr>
    </w:lvl>
    <w:lvl w:ilvl="5" w:tentative="0">
      <w:start w:val="0"/>
      <w:numFmt w:val="bullet"/>
      <w:lvlText w:val="•"/>
      <w:lvlJc w:val="left"/>
      <w:pPr>
        <w:ind w:left="5249" w:hanging="360"/>
      </w:pPr>
      <w:rPr>
        <w:rFonts w:hint="default"/>
        <w:lang w:val="en-US" w:eastAsia="en-US" w:bidi="ar-SA"/>
      </w:rPr>
    </w:lvl>
    <w:lvl w:ilvl="6" w:tentative="0">
      <w:start w:val="0"/>
      <w:numFmt w:val="bullet"/>
      <w:lvlText w:val="•"/>
      <w:lvlJc w:val="left"/>
      <w:pPr>
        <w:ind w:left="6127" w:hanging="360"/>
      </w:pPr>
      <w:rPr>
        <w:rFonts w:hint="default"/>
        <w:lang w:val="en-US" w:eastAsia="en-US" w:bidi="ar-SA"/>
      </w:rPr>
    </w:lvl>
    <w:lvl w:ilvl="7" w:tentative="0">
      <w:start w:val="0"/>
      <w:numFmt w:val="bullet"/>
      <w:lvlText w:val="•"/>
      <w:lvlJc w:val="left"/>
      <w:pPr>
        <w:ind w:left="7004" w:hanging="360"/>
      </w:pPr>
      <w:rPr>
        <w:rFonts w:hint="default"/>
        <w:lang w:val="en-US" w:eastAsia="en-US" w:bidi="ar-SA"/>
      </w:rPr>
    </w:lvl>
    <w:lvl w:ilvl="8" w:tentative="0">
      <w:start w:val="0"/>
      <w:numFmt w:val="bullet"/>
      <w:lvlText w:val="•"/>
      <w:lvlJc w:val="left"/>
      <w:pPr>
        <w:ind w:left="7882" w:hanging="360"/>
      </w:pPr>
      <w:rPr>
        <w:rFonts w:hint="default"/>
        <w:lang w:val="en-US" w:eastAsia="en-US" w:bidi="ar-SA"/>
      </w:rPr>
    </w:lvl>
  </w:abstractNum>
  <w:abstractNum w:abstractNumId="6">
    <w:nsid w:val="95DD3897"/>
    <w:multiLevelType w:val="multilevel"/>
    <w:tmpl w:val="95DD3897"/>
    <w:lvl w:ilvl="0" w:tentative="0">
      <w:start w:val="1"/>
      <w:numFmt w:val="lowerLetter"/>
      <w:lvlText w:val="%1)"/>
      <w:lvlJc w:val="left"/>
      <w:pPr>
        <w:ind w:left="443" w:hanging="305"/>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359" w:hanging="305"/>
      </w:pPr>
      <w:rPr>
        <w:rFonts w:hint="default"/>
        <w:lang w:val="en-US" w:eastAsia="en-US" w:bidi="ar-SA"/>
      </w:rPr>
    </w:lvl>
    <w:lvl w:ilvl="2" w:tentative="0">
      <w:start w:val="0"/>
      <w:numFmt w:val="bullet"/>
      <w:lvlText w:val="•"/>
      <w:lvlJc w:val="left"/>
      <w:pPr>
        <w:ind w:left="2279" w:hanging="305"/>
      </w:pPr>
      <w:rPr>
        <w:rFonts w:hint="default"/>
        <w:lang w:val="en-US" w:eastAsia="en-US" w:bidi="ar-SA"/>
      </w:rPr>
    </w:lvl>
    <w:lvl w:ilvl="3" w:tentative="0">
      <w:start w:val="0"/>
      <w:numFmt w:val="bullet"/>
      <w:lvlText w:val="•"/>
      <w:lvlJc w:val="left"/>
      <w:pPr>
        <w:ind w:left="3199" w:hanging="305"/>
      </w:pPr>
      <w:rPr>
        <w:rFonts w:hint="default"/>
        <w:lang w:val="en-US" w:eastAsia="en-US" w:bidi="ar-SA"/>
      </w:rPr>
    </w:lvl>
    <w:lvl w:ilvl="4" w:tentative="0">
      <w:start w:val="0"/>
      <w:numFmt w:val="bullet"/>
      <w:lvlText w:val="•"/>
      <w:lvlJc w:val="left"/>
      <w:pPr>
        <w:ind w:left="4119" w:hanging="305"/>
      </w:pPr>
      <w:rPr>
        <w:rFonts w:hint="default"/>
        <w:lang w:val="en-US" w:eastAsia="en-US" w:bidi="ar-SA"/>
      </w:rPr>
    </w:lvl>
    <w:lvl w:ilvl="5" w:tentative="0">
      <w:start w:val="0"/>
      <w:numFmt w:val="bullet"/>
      <w:lvlText w:val="•"/>
      <w:lvlJc w:val="left"/>
      <w:pPr>
        <w:ind w:left="5039" w:hanging="305"/>
      </w:pPr>
      <w:rPr>
        <w:rFonts w:hint="default"/>
        <w:lang w:val="en-US" w:eastAsia="en-US" w:bidi="ar-SA"/>
      </w:rPr>
    </w:lvl>
    <w:lvl w:ilvl="6" w:tentative="0">
      <w:start w:val="0"/>
      <w:numFmt w:val="bullet"/>
      <w:lvlText w:val="•"/>
      <w:lvlJc w:val="left"/>
      <w:pPr>
        <w:ind w:left="5959" w:hanging="305"/>
      </w:pPr>
      <w:rPr>
        <w:rFonts w:hint="default"/>
        <w:lang w:val="en-US" w:eastAsia="en-US" w:bidi="ar-SA"/>
      </w:rPr>
    </w:lvl>
    <w:lvl w:ilvl="7" w:tentative="0">
      <w:start w:val="0"/>
      <w:numFmt w:val="bullet"/>
      <w:lvlText w:val="•"/>
      <w:lvlJc w:val="left"/>
      <w:pPr>
        <w:ind w:left="6878" w:hanging="305"/>
      </w:pPr>
      <w:rPr>
        <w:rFonts w:hint="default"/>
        <w:lang w:val="en-US" w:eastAsia="en-US" w:bidi="ar-SA"/>
      </w:rPr>
    </w:lvl>
    <w:lvl w:ilvl="8" w:tentative="0">
      <w:start w:val="0"/>
      <w:numFmt w:val="bullet"/>
      <w:lvlText w:val="•"/>
      <w:lvlJc w:val="left"/>
      <w:pPr>
        <w:ind w:left="7798" w:hanging="305"/>
      </w:pPr>
      <w:rPr>
        <w:rFonts w:hint="default"/>
        <w:lang w:val="en-US" w:eastAsia="en-US" w:bidi="ar-SA"/>
      </w:rPr>
    </w:lvl>
  </w:abstractNum>
  <w:abstractNum w:abstractNumId="7">
    <w:nsid w:val="99F332A9"/>
    <w:multiLevelType w:val="multilevel"/>
    <w:tmpl w:val="99F332A9"/>
    <w:lvl w:ilvl="0"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1737" w:hanging="360"/>
      </w:pPr>
      <w:rPr>
        <w:rFonts w:hint="default"/>
        <w:lang w:val="en-US" w:eastAsia="en-US" w:bidi="ar-SA"/>
      </w:rPr>
    </w:lvl>
    <w:lvl w:ilvl="2" w:tentative="0">
      <w:start w:val="0"/>
      <w:numFmt w:val="bullet"/>
      <w:lvlText w:val="•"/>
      <w:lvlJc w:val="left"/>
      <w:pPr>
        <w:ind w:left="2615" w:hanging="360"/>
      </w:pPr>
      <w:rPr>
        <w:rFonts w:hint="default"/>
        <w:lang w:val="en-US" w:eastAsia="en-US" w:bidi="ar-SA"/>
      </w:rPr>
    </w:lvl>
    <w:lvl w:ilvl="3" w:tentative="0">
      <w:start w:val="0"/>
      <w:numFmt w:val="bullet"/>
      <w:lvlText w:val="•"/>
      <w:lvlJc w:val="left"/>
      <w:pPr>
        <w:ind w:left="3493" w:hanging="360"/>
      </w:pPr>
      <w:rPr>
        <w:rFonts w:hint="default"/>
        <w:lang w:val="en-US" w:eastAsia="en-US" w:bidi="ar-SA"/>
      </w:rPr>
    </w:lvl>
    <w:lvl w:ilvl="4" w:tentative="0">
      <w:start w:val="0"/>
      <w:numFmt w:val="bullet"/>
      <w:lvlText w:val="•"/>
      <w:lvlJc w:val="left"/>
      <w:pPr>
        <w:ind w:left="4371" w:hanging="360"/>
      </w:pPr>
      <w:rPr>
        <w:rFonts w:hint="default"/>
        <w:lang w:val="en-US" w:eastAsia="en-US" w:bidi="ar-SA"/>
      </w:rPr>
    </w:lvl>
    <w:lvl w:ilvl="5" w:tentative="0">
      <w:start w:val="0"/>
      <w:numFmt w:val="bullet"/>
      <w:lvlText w:val="•"/>
      <w:lvlJc w:val="left"/>
      <w:pPr>
        <w:ind w:left="5249" w:hanging="360"/>
      </w:pPr>
      <w:rPr>
        <w:rFonts w:hint="default"/>
        <w:lang w:val="en-US" w:eastAsia="en-US" w:bidi="ar-SA"/>
      </w:rPr>
    </w:lvl>
    <w:lvl w:ilvl="6" w:tentative="0">
      <w:start w:val="0"/>
      <w:numFmt w:val="bullet"/>
      <w:lvlText w:val="•"/>
      <w:lvlJc w:val="left"/>
      <w:pPr>
        <w:ind w:left="6127" w:hanging="360"/>
      </w:pPr>
      <w:rPr>
        <w:rFonts w:hint="default"/>
        <w:lang w:val="en-US" w:eastAsia="en-US" w:bidi="ar-SA"/>
      </w:rPr>
    </w:lvl>
    <w:lvl w:ilvl="7" w:tentative="0">
      <w:start w:val="0"/>
      <w:numFmt w:val="bullet"/>
      <w:lvlText w:val="•"/>
      <w:lvlJc w:val="left"/>
      <w:pPr>
        <w:ind w:left="7004" w:hanging="360"/>
      </w:pPr>
      <w:rPr>
        <w:rFonts w:hint="default"/>
        <w:lang w:val="en-US" w:eastAsia="en-US" w:bidi="ar-SA"/>
      </w:rPr>
    </w:lvl>
    <w:lvl w:ilvl="8" w:tentative="0">
      <w:start w:val="0"/>
      <w:numFmt w:val="bullet"/>
      <w:lvlText w:val="•"/>
      <w:lvlJc w:val="left"/>
      <w:pPr>
        <w:ind w:left="7882" w:hanging="360"/>
      </w:pPr>
      <w:rPr>
        <w:rFonts w:hint="default"/>
        <w:lang w:val="en-US" w:eastAsia="en-US" w:bidi="ar-SA"/>
      </w:rPr>
    </w:lvl>
  </w:abstractNum>
  <w:abstractNum w:abstractNumId="8">
    <w:nsid w:val="9AE7CFFF"/>
    <w:multiLevelType w:val="multilevel"/>
    <w:tmpl w:val="9AE7CFFF"/>
    <w:lvl w:ilvl="0" w:tentative="0">
      <w:start w:val="2"/>
      <w:numFmt w:val="decimal"/>
      <w:lvlText w:val="%1"/>
      <w:lvlJc w:val="left"/>
      <w:pPr>
        <w:ind w:left="560" w:hanging="423"/>
        <w:jc w:val="left"/>
      </w:pPr>
      <w:rPr>
        <w:rFonts w:hint="default"/>
        <w:lang w:val="en-US" w:eastAsia="en-US" w:bidi="ar-SA"/>
      </w:rPr>
    </w:lvl>
    <w:lvl w:ilvl="1" w:tentative="0">
      <w:start w:val="1"/>
      <w:numFmt w:val="decimal"/>
      <w:lvlText w:val="%1.%2."/>
      <w:lvlJc w:val="left"/>
      <w:pPr>
        <w:ind w:left="560" w:hanging="423"/>
        <w:jc w:val="left"/>
      </w:pPr>
      <w:rPr>
        <w:rFonts w:hint="default" w:ascii="Times New Roman" w:hAnsi="Times New Roman" w:eastAsia="Times New Roman" w:cs="Times New Roman"/>
        <w:b/>
        <w:bCs/>
        <w:i w:val="0"/>
        <w:iCs w:val="0"/>
        <w:spacing w:val="0"/>
        <w:w w:val="100"/>
        <w:sz w:val="26"/>
        <w:szCs w:val="26"/>
        <w:lang w:val="en-US" w:eastAsia="en-US" w:bidi="ar-SA"/>
      </w:rPr>
    </w:lvl>
    <w:lvl w:ilvl="2" w:tentative="0">
      <w:start w:val="0"/>
      <w:numFmt w:val="bullet"/>
      <w:lvlText w:val="•"/>
      <w:lvlJc w:val="left"/>
      <w:pPr>
        <w:ind w:left="2375" w:hanging="423"/>
      </w:pPr>
      <w:rPr>
        <w:rFonts w:hint="default"/>
        <w:lang w:val="en-US" w:eastAsia="en-US" w:bidi="ar-SA"/>
      </w:rPr>
    </w:lvl>
    <w:lvl w:ilvl="3" w:tentative="0">
      <w:start w:val="0"/>
      <w:numFmt w:val="bullet"/>
      <w:lvlText w:val="•"/>
      <w:lvlJc w:val="left"/>
      <w:pPr>
        <w:ind w:left="3283" w:hanging="423"/>
      </w:pPr>
      <w:rPr>
        <w:rFonts w:hint="default"/>
        <w:lang w:val="en-US" w:eastAsia="en-US" w:bidi="ar-SA"/>
      </w:rPr>
    </w:lvl>
    <w:lvl w:ilvl="4" w:tentative="0">
      <w:start w:val="0"/>
      <w:numFmt w:val="bullet"/>
      <w:lvlText w:val="•"/>
      <w:lvlJc w:val="left"/>
      <w:pPr>
        <w:ind w:left="4191" w:hanging="423"/>
      </w:pPr>
      <w:rPr>
        <w:rFonts w:hint="default"/>
        <w:lang w:val="en-US" w:eastAsia="en-US" w:bidi="ar-SA"/>
      </w:rPr>
    </w:lvl>
    <w:lvl w:ilvl="5" w:tentative="0">
      <w:start w:val="0"/>
      <w:numFmt w:val="bullet"/>
      <w:lvlText w:val="•"/>
      <w:lvlJc w:val="left"/>
      <w:pPr>
        <w:ind w:left="5099" w:hanging="423"/>
      </w:pPr>
      <w:rPr>
        <w:rFonts w:hint="default"/>
        <w:lang w:val="en-US" w:eastAsia="en-US" w:bidi="ar-SA"/>
      </w:rPr>
    </w:lvl>
    <w:lvl w:ilvl="6" w:tentative="0">
      <w:start w:val="0"/>
      <w:numFmt w:val="bullet"/>
      <w:lvlText w:val="•"/>
      <w:lvlJc w:val="left"/>
      <w:pPr>
        <w:ind w:left="6007" w:hanging="423"/>
      </w:pPr>
      <w:rPr>
        <w:rFonts w:hint="default"/>
        <w:lang w:val="en-US" w:eastAsia="en-US" w:bidi="ar-SA"/>
      </w:rPr>
    </w:lvl>
    <w:lvl w:ilvl="7" w:tentative="0">
      <w:start w:val="0"/>
      <w:numFmt w:val="bullet"/>
      <w:lvlText w:val="•"/>
      <w:lvlJc w:val="left"/>
      <w:pPr>
        <w:ind w:left="6914" w:hanging="423"/>
      </w:pPr>
      <w:rPr>
        <w:rFonts w:hint="default"/>
        <w:lang w:val="en-US" w:eastAsia="en-US" w:bidi="ar-SA"/>
      </w:rPr>
    </w:lvl>
    <w:lvl w:ilvl="8" w:tentative="0">
      <w:start w:val="0"/>
      <w:numFmt w:val="bullet"/>
      <w:lvlText w:val="•"/>
      <w:lvlJc w:val="left"/>
      <w:pPr>
        <w:ind w:left="7822" w:hanging="423"/>
      </w:pPr>
      <w:rPr>
        <w:rFonts w:hint="default"/>
        <w:lang w:val="en-US" w:eastAsia="en-US" w:bidi="ar-SA"/>
      </w:rPr>
    </w:lvl>
  </w:abstractNum>
  <w:abstractNum w:abstractNumId="9">
    <w:nsid w:val="ABAD6ACE"/>
    <w:multiLevelType w:val="multilevel"/>
    <w:tmpl w:val="ABAD6ACE"/>
    <w:lvl w:ilvl="0" w:tentative="0">
      <w:start w:val="1"/>
      <w:numFmt w:val="lowerLetter"/>
      <w:lvlText w:val="%1)"/>
      <w:lvlJc w:val="left"/>
      <w:pPr>
        <w:ind w:left="443" w:hanging="305"/>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2" w:tentative="0">
      <w:start w:val="0"/>
      <w:numFmt w:val="bullet"/>
      <w:lvlText w:val="•"/>
      <w:lvlJc w:val="left"/>
      <w:pPr>
        <w:ind w:left="1835" w:hanging="360"/>
      </w:pPr>
      <w:rPr>
        <w:rFonts w:hint="default"/>
        <w:lang w:val="en-US" w:eastAsia="en-US" w:bidi="ar-SA"/>
      </w:rPr>
    </w:lvl>
    <w:lvl w:ilvl="3" w:tentative="0">
      <w:start w:val="0"/>
      <w:numFmt w:val="bullet"/>
      <w:lvlText w:val="•"/>
      <w:lvlJc w:val="left"/>
      <w:pPr>
        <w:ind w:left="2810" w:hanging="360"/>
      </w:pPr>
      <w:rPr>
        <w:rFonts w:hint="default"/>
        <w:lang w:val="en-US" w:eastAsia="en-US" w:bidi="ar-SA"/>
      </w:rPr>
    </w:lvl>
    <w:lvl w:ilvl="4" w:tentative="0">
      <w:start w:val="0"/>
      <w:numFmt w:val="bullet"/>
      <w:lvlText w:val="•"/>
      <w:lvlJc w:val="left"/>
      <w:pPr>
        <w:ind w:left="3786" w:hanging="360"/>
      </w:pPr>
      <w:rPr>
        <w:rFonts w:hint="default"/>
        <w:lang w:val="en-US" w:eastAsia="en-US" w:bidi="ar-SA"/>
      </w:rPr>
    </w:lvl>
    <w:lvl w:ilvl="5" w:tentative="0">
      <w:start w:val="0"/>
      <w:numFmt w:val="bullet"/>
      <w:lvlText w:val="•"/>
      <w:lvlJc w:val="left"/>
      <w:pPr>
        <w:ind w:left="4761" w:hanging="360"/>
      </w:pPr>
      <w:rPr>
        <w:rFonts w:hint="default"/>
        <w:lang w:val="en-US" w:eastAsia="en-US" w:bidi="ar-SA"/>
      </w:rPr>
    </w:lvl>
    <w:lvl w:ilvl="6" w:tentative="0">
      <w:start w:val="0"/>
      <w:numFmt w:val="bullet"/>
      <w:lvlText w:val="•"/>
      <w:lvlJc w:val="left"/>
      <w:pPr>
        <w:ind w:left="5736" w:hanging="360"/>
      </w:pPr>
      <w:rPr>
        <w:rFonts w:hint="default"/>
        <w:lang w:val="en-US" w:eastAsia="en-US" w:bidi="ar-SA"/>
      </w:rPr>
    </w:lvl>
    <w:lvl w:ilvl="7" w:tentative="0">
      <w:start w:val="0"/>
      <w:numFmt w:val="bullet"/>
      <w:lvlText w:val="•"/>
      <w:lvlJc w:val="left"/>
      <w:pPr>
        <w:ind w:left="6712" w:hanging="360"/>
      </w:pPr>
      <w:rPr>
        <w:rFonts w:hint="default"/>
        <w:lang w:val="en-US" w:eastAsia="en-US" w:bidi="ar-SA"/>
      </w:rPr>
    </w:lvl>
    <w:lvl w:ilvl="8" w:tentative="0">
      <w:start w:val="0"/>
      <w:numFmt w:val="bullet"/>
      <w:lvlText w:val="•"/>
      <w:lvlJc w:val="left"/>
      <w:pPr>
        <w:ind w:left="7687" w:hanging="360"/>
      </w:pPr>
      <w:rPr>
        <w:rFonts w:hint="default"/>
        <w:lang w:val="en-US" w:eastAsia="en-US" w:bidi="ar-SA"/>
      </w:rPr>
    </w:lvl>
  </w:abstractNum>
  <w:abstractNum w:abstractNumId="10">
    <w:nsid w:val="B21C4F09"/>
    <w:multiLevelType w:val="multilevel"/>
    <w:tmpl w:val="B21C4F09"/>
    <w:lvl w:ilvl="0"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1737" w:hanging="360"/>
      </w:pPr>
      <w:rPr>
        <w:rFonts w:hint="default"/>
        <w:lang w:val="en-US" w:eastAsia="en-US" w:bidi="ar-SA"/>
      </w:rPr>
    </w:lvl>
    <w:lvl w:ilvl="2" w:tentative="0">
      <w:start w:val="0"/>
      <w:numFmt w:val="bullet"/>
      <w:lvlText w:val="•"/>
      <w:lvlJc w:val="left"/>
      <w:pPr>
        <w:ind w:left="2615" w:hanging="360"/>
      </w:pPr>
      <w:rPr>
        <w:rFonts w:hint="default"/>
        <w:lang w:val="en-US" w:eastAsia="en-US" w:bidi="ar-SA"/>
      </w:rPr>
    </w:lvl>
    <w:lvl w:ilvl="3" w:tentative="0">
      <w:start w:val="0"/>
      <w:numFmt w:val="bullet"/>
      <w:lvlText w:val="•"/>
      <w:lvlJc w:val="left"/>
      <w:pPr>
        <w:ind w:left="3493" w:hanging="360"/>
      </w:pPr>
      <w:rPr>
        <w:rFonts w:hint="default"/>
        <w:lang w:val="en-US" w:eastAsia="en-US" w:bidi="ar-SA"/>
      </w:rPr>
    </w:lvl>
    <w:lvl w:ilvl="4" w:tentative="0">
      <w:start w:val="0"/>
      <w:numFmt w:val="bullet"/>
      <w:lvlText w:val="•"/>
      <w:lvlJc w:val="left"/>
      <w:pPr>
        <w:ind w:left="4371" w:hanging="360"/>
      </w:pPr>
      <w:rPr>
        <w:rFonts w:hint="default"/>
        <w:lang w:val="en-US" w:eastAsia="en-US" w:bidi="ar-SA"/>
      </w:rPr>
    </w:lvl>
    <w:lvl w:ilvl="5" w:tentative="0">
      <w:start w:val="0"/>
      <w:numFmt w:val="bullet"/>
      <w:lvlText w:val="•"/>
      <w:lvlJc w:val="left"/>
      <w:pPr>
        <w:ind w:left="5249" w:hanging="360"/>
      </w:pPr>
      <w:rPr>
        <w:rFonts w:hint="default"/>
        <w:lang w:val="en-US" w:eastAsia="en-US" w:bidi="ar-SA"/>
      </w:rPr>
    </w:lvl>
    <w:lvl w:ilvl="6" w:tentative="0">
      <w:start w:val="0"/>
      <w:numFmt w:val="bullet"/>
      <w:lvlText w:val="•"/>
      <w:lvlJc w:val="left"/>
      <w:pPr>
        <w:ind w:left="6127" w:hanging="360"/>
      </w:pPr>
      <w:rPr>
        <w:rFonts w:hint="default"/>
        <w:lang w:val="en-US" w:eastAsia="en-US" w:bidi="ar-SA"/>
      </w:rPr>
    </w:lvl>
    <w:lvl w:ilvl="7" w:tentative="0">
      <w:start w:val="0"/>
      <w:numFmt w:val="bullet"/>
      <w:lvlText w:val="•"/>
      <w:lvlJc w:val="left"/>
      <w:pPr>
        <w:ind w:left="7004" w:hanging="360"/>
      </w:pPr>
      <w:rPr>
        <w:rFonts w:hint="default"/>
        <w:lang w:val="en-US" w:eastAsia="en-US" w:bidi="ar-SA"/>
      </w:rPr>
    </w:lvl>
    <w:lvl w:ilvl="8" w:tentative="0">
      <w:start w:val="0"/>
      <w:numFmt w:val="bullet"/>
      <w:lvlText w:val="•"/>
      <w:lvlJc w:val="left"/>
      <w:pPr>
        <w:ind w:left="7882" w:hanging="360"/>
      </w:pPr>
      <w:rPr>
        <w:rFonts w:hint="default"/>
        <w:lang w:val="en-US" w:eastAsia="en-US" w:bidi="ar-SA"/>
      </w:rPr>
    </w:lvl>
  </w:abstractNum>
  <w:abstractNum w:abstractNumId="11">
    <w:nsid w:val="B5E306ED"/>
    <w:multiLevelType w:val="multilevel"/>
    <w:tmpl w:val="B5E306ED"/>
    <w:lvl w:ilvl="0" w:tentative="0">
      <w:start w:val="1"/>
      <w:numFmt w:val="decimal"/>
      <w:lvlText w:val="%1."/>
      <w:lvlJc w:val="left"/>
      <w:pPr>
        <w:ind w:left="625"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836" w:hanging="492"/>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tentative="0">
      <w:start w:val="1"/>
      <w:numFmt w:val="lowerLetter"/>
      <w:lvlText w:val="%3)"/>
      <w:lvlJc w:val="left"/>
      <w:pPr>
        <w:ind w:left="985" w:hanging="289"/>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3" w:tentative="0">
      <w:start w:val="0"/>
      <w:numFmt w:val="bullet"/>
      <w:lvlText w:val="•"/>
      <w:lvlJc w:val="left"/>
      <w:pPr>
        <w:ind w:left="2062" w:hanging="289"/>
      </w:pPr>
      <w:rPr>
        <w:rFonts w:hint="default"/>
        <w:lang w:val="en-US" w:eastAsia="en-US" w:bidi="ar-SA"/>
      </w:rPr>
    </w:lvl>
    <w:lvl w:ilvl="4" w:tentative="0">
      <w:start w:val="0"/>
      <w:numFmt w:val="bullet"/>
      <w:lvlText w:val="•"/>
      <w:lvlJc w:val="left"/>
      <w:pPr>
        <w:ind w:left="3144" w:hanging="289"/>
      </w:pPr>
      <w:rPr>
        <w:rFonts w:hint="default"/>
        <w:lang w:val="en-US" w:eastAsia="en-US" w:bidi="ar-SA"/>
      </w:rPr>
    </w:lvl>
    <w:lvl w:ilvl="5" w:tentative="0">
      <w:start w:val="0"/>
      <w:numFmt w:val="bullet"/>
      <w:lvlText w:val="•"/>
      <w:lvlJc w:val="left"/>
      <w:pPr>
        <w:ind w:left="4226" w:hanging="289"/>
      </w:pPr>
      <w:rPr>
        <w:rFonts w:hint="default"/>
        <w:lang w:val="en-US" w:eastAsia="en-US" w:bidi="ar-SA"/>
      </w:rPr>
    </w:lvl>
    <w:lvl w:ilvl="6" w:tentative="0">
      <w:start w:val="0"/>
      <w:numFmt w:val="bullet"/>
      <w:lvlText w:val="•"/>
      <w:lvlJc w:val="left"/>
      <w:pPr>
        <w:ind w:left="5309" w:hanging="289"/>
      </w:pPr>
      <w:rPr>
        <w:rFonts w:hint="default"/>
        <w:lang w:val="en-US" w:eastAsia="en-US" w:bidi="ar-SA"/>
      </w:rPr>
    </w:lvl>
    <w:lvl w:ilvl="7" w:tentative="0">
      <w:start w:val="0"/>
      <w:numFmt w:val="bullet"/>
      <w:lvlText w:val="•"/>
      <w:lvlJc w:val="left"/>
      <w:pPr>
        <w:ind w:left="6391" w:hanging="289"/>
      </w:pPr>
      <w:rPr>
        <w:rFonts w:hint="default"/>
        <w:lang w:val="en-US" w:eastAsia="en-US" w:bidi="ar-SA"/>
      </w:rPr>
    </w:lvl>
    <w:lvl w:ilvl="8" w:tentative="0">
      <w:start w:val="0"/>
      <w:numFmt w:val="bullet"/>
      <w:lvlText w:val="•"/>
      <w:lvlJc w:val="left"/>
      <w:pPr>
        <w:ind w:left="7473" w:hanging="289"/>
      </w:pPr>
      <w:rPr>
        <w:rFonts w:hint="default"/>
        <w:lang w:val="en-US" w:eastAsia="en-US" w:bidi="ar-SA"/>
      </w:rPr>
    </w:lvl>
  </w:abstractNum>
  <w:abstractNum w:abstractNumId="12">
    <w:nsid w:val="B7F637FF"/>
    <w:multiLevelType w:val="multilevel"/>
    <w:tmpl w:val="B7F637FF"/>
    <w:lvl w:ilvl="0" w:tentative="0">
      <w:start w:val="1"/>
      <w:numFmt w:val="decimal"/>
      <w:lvlText w:val="%1."/>
      <w:lvlJc w:val="left"/>
      <w:pPr>
        <w:ind w:left="418" w:hanging="280"/>
        <w:jc w:val="righ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630" w:hanging="493"/>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639" w:hanging="493"/>
      </w:pPr>
      <w:rPr>
        <w:rFonts w:hint="default"/>
        <w:lang w:val="en-US" w:eastAsia="en-US" w:bidi="ar-SA"/>
      </w:rPr>
    </w:lvl>
    <w:lvl w:ilvl="3" w:tentative="0">
      <w:start w:val="0"/>
      <w:numFmt w:val="bullet"/>
      <w:lvlText w:val="•"/>
      <w:lvlJc w:val="left"/>
      <w:pPr>
        <w:ind w:left="2639" w:hanging="493"/>
      </w:pPr>
      <w:rPr>
        <w:rFonts w:hint="default"/>
        <w:lang w:val="en-US" w:eastAsia="en-US" w:bidi="ar-SA"/>
      </w:rPr>
    </w:lvl>
    <w:lvl w:ilvl="4" w:tentative="0">
      <w:start w:val="0"/>
      <w:numFmt w:val="bullet"/>
      <w:lvlText w:val="•"/>
      <w:lvlJc w:val="left"/>
      <w:pPr>
        <w:ind w:left="3639" w:hanging="493"/>
      </w:pPr>
      <w:rPr>
        <w:rFonts w:hint="default"/>
        <w:lang w:val="en-US" w:eastAsia="en-US" w:bidi="ar-SA"/>
      </w:rPr>
    </w:lvl>
    <w:lvl w:ilvl="5" w:tentative="0">
      <w:start w:val="0"/>
      <w:numFmt w:val="bullet"/>
      <w:lvlText w:val="•"/>
      <w:lvlJc w:val="left"/>
      <w:pPr>
        <w:ind w:left="4639" w:hanging="493"/>
      </w:pPr>
      <w:rPr>
        <w:rFonts w:hint="default"/>
        <w:lang w:val="en-US" w:eastAsia="en-US" w:bidi="ar-SA"/>
      </w:rPr>
    </w:lvl>
    <w:lvl w:ilvl="6" w:tentative="0">
      <w:start w:val="0"/>
      <w:numFmt w:val="bullet"/>
      <w:lvlText w:val="•"/>
      <w:lvlJc w:val="left"/>
      <w:pPr>
        <w:ind w:left="5639" w:hanging="493"/>
      </w:pPr>
      <w:rPr>
        <w:rFonts w:hint="default"/>
        <w:lang w:val="en-US" w:eastAsia="en-US" w:bidi="ar-SA"/>
      </w:rPr>
    </w:lvl>
    <w:lvl w:ilvl="7" w:tentative="0">
      <w:start w:val="0"/>
      <w:numFmt w:val="bullet"/>
      <w:lvlText w:val="•"/>
      <w:lvlJc w:val="left"/>
      <w:pPr>
        <w:ind w:left="6639" w:hanging="493"/>
      </w:pPr>
      <w:rPr>
        <w:rFonts w:hint="default"/>
        <w:lang w:val="en-US" w:eastAsia="en-US" w:bidi="ar-SA"/>
      </w:rPr>
    </w:lvl>
    <w:lvl w:ilvl="8" w:tentative="0">
      <w:start w:val="0"/>
      <w:numFmt w:val="bullet"/>
      <w:lvlText w:val="•"/>
      <w:lvlJc w:val="left"/>
      <w:pPr>
        <w:ind w:left="7638" w:hanging="493"/>
      </w:pPr>
      <w:rPr>
        <w:rFonts w:hint="default"/>
        <w:lang w:val="en-US" w:eastAsia="en-US" w:bidi="ar-SA"/>
      </w:rPr>
    </w:lvl>
  </w:abstractNum>
  <w:abstractNum w:abstractNumId="13">
    <w:nsid w:val="BF205925"/>
    <w:multiLevelType w:val="multilevel"/>
    <w:tmpl w:val="BF205925"/>
    <w:lvl w:ilvl="0" w:tentative="0">
      <w:start w:val="1"/>
      <w:numFmt w:val="lowerLetter"/>
      <w:lvlText w:val="%1)"/>
      <w:lvlJc w:val="left"/>
      <w:pPr>
        <w:ind w:left="985" w:hanging="289"/>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845" w:hanging="289"/>
      </w:pPr>
      <w:rPr>
        <w:rFonts w:hint="default"/>
        <w:lang w:val="en-US" w:eastAsia="en-US" w:bidi="ar-SA"/>
      </w:rPr>
    </w:lvl>
    <w:lvl w:ilvl="2" w:tentative="0">
      <w:start w:val="0"/>
      <w:numFmt w:val="bullet"/>
      <w:lvlText w:val="•"/>
      <w:lvlJc w:val="left"/>
      <w:pPr>
        <w:ind w:left="2711" w:hanging="289"/>
      </w:pPr>
      <w:rPr>
        <w:rFonts w:hint="default"/>
        <w:lang w:val="en-US" w:eastAsia="en-US" w:bidi="ar-SA"/>
      </w:rPr>
    </w:lvl>
    <w:lvl w:ilvl="3" w:tentative="0">
      <w:start w:val="0"/>
      <w:numFmt w:val="bullet"/>
      <w:lvlText w:val="•"/>
      <w:lvlJc w:val="left"/>
      <w:pPr>
        <w:ind w:left="3577" w:hanging="289"/>
      </w:pPr>
      <w:rPr>
        <w:rFonts w:hint="default"/>
        <w:lang w:val="en-US" w:eastAsia="en-US" w:bidi="ar-SA"/>
      </w:rPr>
    </w:lvl>
    <w:lvl w:ilvl="4" w:tentative="0">
      <w:start w:val="0"/>
      <w:numFmt w:val="bullet"/>
      <w:lvlText w:val="•"/>
      <w:lvlJc w:val="left"/>
      <w:pPr>
        <w:ind w:left="4443" w:hanging="289"/>
      </w:pPr>
      <w:rPr>
        <w:rFonts w:hint="default"/>
        <w:lang w:val="en-US" w:eastAsia="en-US" w:bidi="ar-SA"/>
      </w:rPr>
    </w:lvl>
    <w:lvl w:ilvl="5" w:tentative="0">
      <w:start w:val="0"/>
      <w:numFmt w:val="bullet"/>
      <w:lvlText w:val="•"/>
      <w:lvlJc w:val="left"/>
      <w:pPr>
        <w:ind w:left="5309" w:hanging="289"/>
      </w:pPr>
      <w:rPr>
        <w:rFonts w:hint="default"/>
        <w:lang w:val="en-US" w:eastAsia="en-US" w:bidi="ar-SA"/>
      </w:rPr>
    </w:lvl>
    <w:lvl w:ilvl="6" w:tentative="0">
      <w:start w:val="0"/>
      <w:numFmt w:val="bullet"/>
      <w:lvlText w:val="•"/>
      <w:lvlJc w:val="left"/>
      <w:pPr>
        <w:ind w:left="6175" w:hanging="289"/>
      </w:pPr>
      <w:rPr>
        <w:rFonts w:hint="default"/>
        <w:lang w:val="en-US" w:eastAsia="en-US" w:bidi="ar-SA"/>
      </w:rPr>
    </w:lvl>
    <w:lvl w:ilvl="7" w:tentative="0">
      <w:start w:val="0"/>
      <w:numFmt w:val="bullet"/>
      <w:lvlText w:val="•"/>
      <w:lvlJc w:val="left"/>
      <w:pPr>
        <w:ind w:left="7040" w:hanging="289"/>
      </w:pPr>
      <w:rPr>
        <w:rFonts w:hint="default"/>
        <w:lang w:val="en-US" w:eastAsia="en-US" w:bidi="ar-SA"/>
      </w:rPr>
    </w:lvl>
    <w:lvl w:ilvl="8" w:tentative="0">
      <w:start w:val="0"/>
      <w:numFmt w:val="bullet"/>
      <w:lvlText w:val="•"/>
      <w:lvlJc w:val="left"/>
      <w:pPr>
        <w:ind w:left="7906" w:hanging="289"/>
      </w:pPr>
      <w:rPr>
        <w:rFonts w:hint="default"/>
        <w:lang w:val="en-US" w:eastAsia="en-US" w:bidi="ar-SA"/>
      </w:rPr>
    </w:lvl>
  </w:abstractNum>
  <w:abstractNum w:abstractNumId="14">
    <w:nsid w:val="BF691580"/>
    <w:multiLevelType w:val="multilevel"/>
    <w:tmpl w:val="BF691580"/>
    <w:lvl w:ilvl="0" w:tentative="0">
      <w:start w:val="1"/>
      <w:numFmt w:val="decimal"/>
      <w:lvlText w:val="%1."/>
      <w:lvlJc w:val="left"/>
      <w:pPr>
        <w:ind w:left="85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737" w:hanging="360"/>
      </w:pPr>
      <w:rPr>
        <w:rFonts w:hint="default"/>
        <w:lang w:val="en-US" w:eastAsia="en-US" w:bidi="ar-SA"/>
      </w:rPr>
    </w:lvl>
    <w:lvl w:ilvl="2" w:tentative="0">
      <w:start w:val="0"/>
      <w:numFmt w:val="bullet"/>
      <w:lvlText w:val="•"/>
      <w:lvlJc w:val="left"/>
      <w:pPr>
        <w:ind w:left="2615" w:hanging="360"/>
      </w:pPr>
      <w:rPr>
        <w:rFonts w:hint="default"/>
        <w:lang w:val="en-US" w:eastAsia="en-US" w:bidi="ar-SA"/>
      </w:rPr>
    </w:lvl>
    <w:lvl w:ilvl="3" w:tentative="0">
      <w:start w:val="0"/>
      <w:numFmt w:val="bullet"/>
      <w:lvlText w:val="•"/>
      <w:lvlJc w:val="left"/>
      <w:pPr>
        <w:ind w:left="3493" w:hanging="360"/>
      </w:pPr>
      <w:rPr>
        <w:rFonts w:hint="default"/>
        <w:lang w:val="en-US" w:eastAsia="en-US" w:bidi="ar-SA"/>
      </w:rPr>
    </w:lvl>
    <w:lvl w:ilvl="4" w:tentative="0">
      <w:start w:val="0"/>
      <w:numFmt w:val="bullet"/>
      <w:lvlText w:val="•"/>
      <w:lvlJc w:val="left"/>
      <w:pPr>
        <w:ind w:left="4371" w:hanging="360"/>
      </w:pPr>
      <w:rPr>
        <w:rFonts w:hint="default"/>
        <w:lang w:val="en-US" w:eastAsia="en-US" w:bidi="ar-SA"/>
      </w:rPr>
    </w:lvl>
    <w:lvl w:ilvl="5" w:tentative="0">
      <w:start w:val="0"/>
      <w:numFmt w:val="bullet"/>
      <w:lvlText w:val="•"/>
      <w:lvlJc w:val="left"/>
      <w:pPr>
        <w:ind w:left="5249" w:hanging="360"/>
      </w:pPr>
      <w:rPr>
        <w:rFonts w:hint="default"/>
        <w:lang w:val="en-US" w:eastAsia="en-US" w:bidi="ar-SA"/>
      </w:rPr>
    </w:lvl>
    <w:lvl w:ilvl="6" w:tentative="0">
      <w:start w:val="0"/>
      <w:numFmt w:val="bullet"/>
      <w:lvlText w:val="•"/>
      <w:lvlJc w:val="left"/>
      <w:pPr>
        <w:ind w:left="6127" w:hanging="360"/>
      </w:pPr>
      <w:rPr>
        <w:rFonts w:hint="default"/>
        <w:lang w:val="en-US" w:eastAsia="en-US" w:bidi="ar-SA"/>
      </w:rPr>
    </w:lvl>
    <w:lvl w:ilvl="7" w:tentative="0">
      <w:start w:val="0"/>
      <w:numFmt w:val="bullet"/>
      <w:lvlText w:val="•"/>
      <w:lvlJc w:val="left"/>
      <w:pPr>
        <w:ind w:left="7004" w:hanging="360"/>
      </w:pPr>
      <w:rPr>
        <w:rFonts w:hint="default"/>
        <w:lang w:val="en-US" w:eastAsia="en-US" w:bidi="ar-SA"/>
      </w:rPr>
    </w:lvl>
    <w:lvl w:ilvl="8" w:tentative="0">
      <w:start w:val="0"/>
      <w:numFmt w:val="bullet"/>
      <w:lvlText w:val="•"/>
      <w:lvlJc w:val="left"/>
      <w:pPr>
        <w:ind w:left="7882" w:hanging="360"/>
      </w:pPr>
      <w:rPr>
        <w:rFonts w:hint="default"/>
        <w:lang w:val="en-US" w:eastAsia="en-US" w:bidi="ar-SA"/>
      </w:rPr>
    </w:lvl>
  </w:abstractNum>
  <w:abstractNum w:abstractNumId="15">
    <w:nsid w:val="CF092B84"/>
    <w:multiLevelType w:val="multilevel"/>
    <w:tmpl w:val="CF092B84"/>
    <w:lvl w:ilvl="0" w:tentative="0">
      <w:start w:val="1"/>
      <w:numFmt w:val="decimal"/>
      <w:lvlText w:val="%1."/>
      <w:lvlJc w:val="left"/>
      <w:pPr>
        <w:ind w:left="625"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767" w:hanging="423"/>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2" w:tentative="0">
      <w:start w:val="1"/>
      <w:numFmt w:val="lowerLetter"/>
      <w:lvlText w:val="%3)"/>
      <w:lvlJc w:val="left"/>
      <w:pPr>
        <w:ind w:left="985" w:hanging="289"/>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3" w:tentative="0">
      <w:start w:val="0"/>
      <w:numFmt w:val="bullet"/>
      <w:lvlText w:val="•"/>
      <w:lvlJc w:val="left"/>
      <w:pPr>
        <w:ind w:left="980" w:hanging="289"/>
      </w:pPr>
      <w:rPr>
        <w:rFonts w:hint="default"/>
        <w:lang w:val="en-US" w:eastAsia="en-US" w:bidi="ar-SA"/>
      </w:rPr>
    </w:lvl>
    <w:lvl w:ilvl="4" w:tentative="0">
      <w:start w:val="0"/>
      <w:numFmt w:val="bullet"/>
      <w:lvlText w:val="•"/>
      <w:lvlJc w:val="left"/>
      <w:pPr>
        <w:ind w:left="2216" w:hanging="289"/>
      </w:pPr>
      <w:rPr>
        <w:rFonts w:hint="default"/>
        <w:lang w:val="en-US" w:eastAsia="en-US" w:bidi="ar-SA"/>
      </w:rPr>
    </w:lvl>
    <w:lvl w:ilvl="5" w:tentative="0">
      <w:start w:val="0"/>
      <w:numFmt w:val="bullet"/>
      <w:lvlText w:val="•"/>
      <w:lvlJc w:val="left"/>
      <w:pPr>
        <w:ind w:left="3453" w:hanging="289"/>
      </w:pPr>
      <w:rPr>
        <w:rFonts w:hint="default"/>
        <w:lang w:val="en-US" w:eastAsia="en-US" w:bidi="ar-SA"/>
      </w:rPr>
    </w:lvl>
    <w:lvl w:ilvl="6" w:tentative="0">
      <w:start w:val="0"/>
      <w:numFmt w:val="bullet"/>
      <w:lvlText w:val="•"/>
      <w:lvlJc w:val="left"/>
      <w:pPr>
        <w:ind w:left="4690" w:hanging="289"/>
      </w:pPr>
      <w:rPr>
        <w:rFonts w:hint="default"/>
        <w:lang w:val="en-US" w:eastAsia="en-US" w:bidi="ar-SA"/>
      </w:rPr>
    </w:lvl>
    <w:lvl w:ilvl="7" w:tentative="0">
      <w:start w:val="0"/>
      <w:numFmt w:val="bullet"/>
      <w:lvlText w:val="•"/>
      <w:lvlJc w:val="left"/>
      <w:pPr>
        <w:ind w:left="5927" w:hanging="289"/>
      </w:pPr>
      <w:rPr>
        <w:rFonts w:hint="default"/>
        <w:lang w:val="en-US" w:eastAsia="en-US" w:bidi="ar-SA"/>
      </w:rPr>
    </w:lvl>
    <w:lvl w:ilvl="8" w:tentative="0">
      <w:start w:val="0"/>
      <w:numFmt w:val="bullet"/>
      <w:lvlText w:val="•"/>
      <w:lvlJc w:val="left"/>
      <w:pPr>
        <w:ind w:left="7164" w:hanging="289"/>
      </w:pPr>
      <w:rPr>
        <w:rFonts w:hint="default"/>
        <w:lang w:val="en-US" w:eastAsia="en-US" w:bidi="ar-SA"/>
      </w:rPr>
    </w:lvl>
  </w:abstractNum>
  <w:abstractNum w:abstractNumId="16">
    <w:nsid w:val="E8BADB7A"/>
    <w:multiLevelType w:val="multilevel"/>
    <w:tmpl w:val="E8BADB7A"/>
    <w:lvl w:ilvl="0"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1737" w:hanging="360"/>
      </w:pPr>
      <w:rPr>
        <w:rFonts w:hint="default"/>
        <w:lang w:val="en-US" w:eastAsia="en-US" w:bidi="ar-SA"/>
      </w:rPr>
    </w:lvl>
    <w:lvl w:ilvl="2" w:tentative="0">
      <w:start w:val="0"/>
      <w:numFmt w:val="bullet"/>
      <w:lvlText w:val="•"/>
      <w:lvlJc w:val="left"/>
      <w:pPr>
        <w:ind w:left="2615" w:hanging="360"/>
      </w:pPr>
      <w:rPr>
        <w:rFonts w:hint="default"/>
        <w:lang w:val="en-US" w:eastAsia="en-US" w:bidi="ar-SA"/>
      </w:rPr>
    </w:lvl>
    <w:lvl w:ilvl="3" w:tentative="0">
      <w:start w:val="0"/>
      <w:numFmt w:val="bullet"/>
      <w:lvlText w:val="•"/>
      <w:lvlJc w:val="left"/>
      <w:pPr>
        <w:ind w:left="3493" w:hanging="360"/>
      </w:pPr>
      <w:rPr>
        <w:rFonts w:hint="default"/>
        <w:lang w:val="en-US" w:eastAsia="en-US" w:bidi="ar-SA"/>
      </w:rPr>
    </w:lvl>
    <w:lvl w:ilvl="4" w:tentative="0">
      <w:start w:val="0"/>
      <w:numFmt w:val="bullet"/>
      <w:lvlText w:val="•"/>
      <w:lvlJc w:val="left"/>
      <w:pPr>
        <w:ind w:left="4371" w:hanging="360"/>
      </w:pPr>
      <w:rPr>
        <w:rFonts w:hint="default"/>
        <w:lang w:val="en-US" w:eastAsia="en-US" w:bidi="ar-SA"/>
      </w:rPr>
    </w:lvl>
    <w:lvl w:ilvl="5" w:tentative="0">
      <w:start w:val="0"/>
      <w:numFmt w:val="bullet"/>
      <w:lvlText w:val="•"/>
      <w:lvlJc w:val="left"/>
      <w:pPr>
        <w:ind w:left="5249" w:hanging="360"/>
      </w:pPr>
      <w:rPr>
        <w:rFonts w:hint="default"/>
        <w:lang w:val="en-US" w:eastAsia="en-US" w:bidi="ar-SA"/>
      </w:rPr>
    </w:lvl>
    <w:lvl w:ilvl="6" w:tentative="0">
      <w:start w:val="0"/>
      <w:numFmt w:val="bullet"/>
      <w:lvlText w:val="•"/>
      <w:lvlJc w:val="left"/>
      <w:pPr>
        <w:ind w:left="6127" w:hanging="360"/>
      </w:pPr>
      <w:rPr>
        <w:rFonts w:hint="default"/>
        <w:lang w:val="en-US" w:eastAsia="en-US" w:bidi="ar-SA"/>
      </w:rPr>
    </w:lvl>
    <w:lvl w:ilvl="7" w:tentative="0">
      <w:start w:val="0"/>
      <w:numFmt w:val="bullet"/>
      <w:lvlText w:val="•"/>
      <w:lvlJc w:val="left"/>
      <w:pPr>
        <w:ind w:left="7004" w:hanging="360"/>
      </w:pPr>
      <w:rPr>
        <w:rFonts w:hint="default"/>
        <w:lang w:val="en-US" w:eastAsia="en-US" w:bidi="ar-SA"/>
      </w:rPr>
    </w:lvl>
    <w:lvl w:ilvl="8" w:tentative="0">
      <w:start w:val="0"/>
      <w:numFmt w:val="bullet"/>
      <w:lvlText w:val="•"/>
      <w:lvlJc w:val="left"/>
      <w:pPr>
        <w:ind w:left="7882" w:hanging="360"/>
      </w:pPr>
      <w:rPr>
        <w:rFonts w:hint="default"/>
        <w:lang w:val="en-US" w:eastAsia="en-US" w:bidi="ar-SA"/>
      </w:rPr>
    </w:lvl>
  </w:abstractNum>
  <w:abstractNum w:abstractNumId="17">
    <w:nsid w:val="ECD4F1A0"/>
    <w:multiLevelType w:val="multilevel"/>
    <w:tmpl w:val="ECD4F1A0"/>
    <w:lvl w:ilvl="0" w:tentative="0">
      <w:start w:val="0"/>
      <w:numFmt w:val="bullet"/>
      <w:lvlText w:val="-"/>
      <w:lvlJc w:val="left"/>
      <w:pPr>
        <w:ind w:left="138" w:hanging="164"/>
      </w:pPr>
      <w:rPr>
        <w:rFonts w:hint="default" w:ascii="Times New Roman" w:hAnsi="Times New Roman" w:eastAsia="Times New Roman" w:cs="Times New Roman"/>
        <w:b w:val="0"/>
        <w:bCs w:val="0"/>
        <w:i w:val="0"/>
        <w:iCs w:val="0"/>
        <w:color w:val="188038"/>
        <w:spacing w:val="0"/>
        <w:w w:val="100"/>
        <w:sz w:val="28"/>
        <w:szCs w:val="28"/>
        <w:lang w:val="en-US" w:eastAsia="en-US" w:bidi="ar-SA"/>
      </w:rPr>
    </w:lvl>
    <w:lvl w:ilvl="1" w:tentative="0">
      <w:start w:val="0"/>
      <w:numFmt w:val="bullet"/>
      <w:lvlText w:val="•"/>
      <w:lvlJc w:val="left"/>
      <w:pPr>
        <w:ind w:left="1089" w:hanging="164"/>
      </w:pPr>
      <w:rPr>
        <w:rFonts w:hint="default"/>
        <w:lang w:val="en-US" w:eastAsia="en-US" w:bidi="ar-SA"/>
      </w:rPr>
    </w:lvl>
    <w:lvl w:ilvl="2" w:tentative="0">
      <w:start w:val="0"/>
      <w:numFmt w:val="bullet"/>
      <w:lvlText w:val="•"/>
      <w:lvlJc w:val="left"/>
      <w:pPr>
        <w:ind w:left="2039" w:hanging="164"/>
      </w:pPr>
      <w:rPr>
        <w:rFonts w:hint="default"/>
        <w:lang w:val="en-US" w:eastAsia="en-US" w:bidi="ar-SA"/>
      </w:rPr>
    </w:lvl>
    <w:lvl w:ilvl="3" w:tentative="0">
      <w:start w:val="0"/>
      <w:numFmt w:val="bullet"/>
      <w:lvlText w:val="•"/>
      <w:lvlJc w:val="left"/>
      <w:pPr>
        <w:ind w:left="2989" w:hanging="164"/>
      </w:pPr>
      <w:rPr>
        <w:rFonts w:hint="default"/>
        <w:lang w:val="en-US" w:eastAsia="en-US" w:bidi="ar-SA"/>
      </w:rPr>
    </w:lvl>
    <w:lvl w:ilvl="4" w:tentative="0">
      <w:start w:val="0"/>
      <w:numFmt w:val="bullet"/>
      <w:lvlText w:val="•"/>
      <w:lvlJc w:val="left"/>
      <w:pPr>
        <w:ind w:left="3939" w:hanging="164"/>
      </w:pPr>
      <w:rPr>
        <w:rFonts w:hint="default"/>
        <w:lang w:val="en-US" w:eastAsia="en-US" w:bidi="ar-SA"/>
      </w:rPr>
    </w:lvl>
    <w:lvl w:ilvl="5" w:tentative="0">
      <w:start w:val="0"/>
      <w:numFmt w:val="bullet"/>
      <w:lvlText w:val="•"/>
      <w:lvlJc w:val="left"/>
      <w:pPr>
        <w:ind w:left="4889" w:hanging="164"/>
      </w:pPr>
      <w:rPr>
        <w:rFonts w:hint="default"/>
        <w:lang w:val="en-US" w:eastAsia="en-US" w:bidi="ar-SA"/>
      </w:rPr>
    </w:lvl>
    <w:lvl w:ilvl="6" w:tentative="0">
      <w:start w:val="0"/>
      <w:numFmt w:val="bullet"/>
      <w:lvlText w:val="•"/>
      <w:lvlJc w:val="left"/>
      <w:pPr>
        <w:ind w:left="5839" w:hanging="164"/>
      </w:pPr>
      <w:rPr>
        <w:rFonts w:hint="default"/>
        <w:lang w:val="en-US" w:eastAsia="en-US" w:bidi="ar-SA"/>
      </w:rPr>
    </w:lvl>
    <w:lvl w:ilvl="7" w:tentative="0">
      <w:start w:val="0"/>
      <w:numFmt w:val="bullet"/>
      <w:lvlText w:val="•"/>
      <w:lvlJc w:val="left"/>
      <w:pPr>
        <w:ind w:left="6788" w:hanging="164"/>
      </w:pPr>
      <w:rPr>
        <w:rFonts w:hint="default"/>
        <w:lang w:val="en-US" w:eastAsia="en-US" w:bidi="ar-SA"/>
      </w:rPr>
    </w:lvl>
    <w:lvl w:ilvl="8" w:tentative="0">
      <w:start w:val="0"/>
      <w:numFmt w:val="bullet"/>
      <w:lvlText w:val="•"/>
      <w:lvlJc w:val="left"/>
      <w:pPr>
        <w:ind w:left="7738" w:hanging="164"/>
      </w:pPr>
      <w:rPr>
        <w:rFonts w:hint="default"/>
        <w:lang w:val="en-US" w:eastAsia="en-US" w:bidi="ar-SA"/>
      </w:rPr>
    </w:lvl>
  </w:abstractNum>
  <w:abstractNum w:abstractNumId="18">
    <w:nsid w:val="EF22DC45"/>
    <w:multiLevelType w:val="multilevel"/>
    <w:tmpl w:val="EF22DC45"/>
    <w:lvl w:ilvl="0" w:tentative="0">
      <w:start w:val="3"/>
      <w:numFmt w:val="decimal"/>
      <w:lvlText w:val="%1"/>
      <w:lvlJc w:val="left"/>
      <w:pPr>
        <w:ind w:left="630" w:hanging="492"/>
        <w:jc w:val="left"/>
      </w:pPr>
      <w:rPr>
        <w:rFonts w:hint="default"/>
        <w:lang w:val="en-US" w:eastAsia="en-US" w:bidi="ar-SA"/>
      </w:rPr>
    </w:lvl>
    <w:lvl w:ilvl="1" w:tentative="0">
      <w:start w:val="4"/>
      <w:numFmt w:val="decimal"/>
      <w:lvlText w:val="%1.%2."/>
      <w:lvlJc w:val="left"/>
      <w:pPr>
        <w:ind w:left="630" w:hanging="492"/>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439" w:hanging="492"/>
      </w:pPr>
      <w:rPr>
        <w:rFonts w:hint="default"/>
        <w:lang w:val="en-US" w:eastAsia="en-US" w:bidi="ar-SA"/>
      </w:rPr>
    </w:lvl>
    <w:lvl w:ilvl="3" w:tentative="0">
      <w:start w:val="0"/>
      <w:numFmt w:val="bullet"/>
      <w:lvlText w:val="•"/>
      <w:lvlJc w:val="left"/>
      <w:pPr>
        <w:ind w:left="3339" w:hanging="492"/>
      </w:pPr>
      <w:rPr>
        <w:rFonts w:hint="default"/>
        <w:lang w:val="en-US" w:eastAsia="en-US" w:bidi="ar-SA"/>
      </w:rPr>
    </w:lvl>
    <w:lvl w:ilvl="4" w:tentative="0">
      <w:start w:val="0"/>
      <w:numFmt w:val="bullet"/>
      <w:lvlText w:val="•"/>
      <w:lvlJc w:val="left"/>
      <w:pPr>
        <w:ind w:left="4239" w:hanging="492"/>
      </w:pPr>
      <w:rPr>
        <w:rFonts w:hint="default"/>
        <w:lang w:val="en-US" w:eastAsia="en-US" w:bidi="ar-SA"/>
      </w:rPr>
    </w:lvl>
    <w:lvl w:ilvl="5" w:tentative="0">
      <w:start w:val="0"/>
      <w:numFmt w:val="bullet"/>
      <w:lvlText w:val="•"/>
      <w:lvlJc w:val="left"/>
      <w:pPr>
        <w:ind w:left="5139" w:hanging="492"/>
      </w:pPr>
      <w:rPr>
        <w:rFonts w:hint="default"/>
        <w:lang w:val="en-US" w:eastAsia="en-US" w:bidi="ar-SA"/>
      </w:rPr>
    </w:lvl>
    <w:lvl w:ilvl="6" w:tentative="0">
      <w:start w:val="0"/>
      <w:numFmt w:val="bullet"/>
      <w:lvlText w:val="•"/>
      <w:lvlJc w:val="left"/>
      <w:pPr>
        <w:ind w:left="6039" w:hanging="492"/>
      </w:pPr>
      <w:rPr>
        <w:rFonts w:hint="default"/>
        <w:lang w:val="en-US" w:eastAsia="en-US" w:bidi="ar-SA"/>
      </w:rPr>
    </w:lvl>
    <w:lvl w:ilvl="7" w:tentative="0">
      <w:start w:val="0"/>
      <w:numFmt w:val="bullet"/>
      <w:lvlText w:val="•"/>
      <w:lvlJc w:val="left"/>
      <w:pPr>
        <w:ind w:left="6938" w:hanging="492"/>
      </w:pPr>
      <w:rPr>
        <w:rFonts w:hint="default"/>
        <w:lang w:val="en-US" w:eastAsia="en-US" w:bidi="ar-SA"/>
      </w:rPr>
    </w:lvl>
    <w:lvl w:ilvl="8" w:tentative="0">
      <w:start w:val="0"/>
      <w:numFmt w:val="bullet"/>
      <w:lvlText w:val="•"/>
      <w:lvlJc w:val="left"/>
      <w:pPr>
        <w:ind w:left="7838" w:hanging="492"/>
      </w:pPr>
      <w:rPr>
        <w:rFonts w:hint="default"/>
        <w:lang w:val="en-US" w:eastAsia="en-US" w:bidi="ar-SA"/>
      </w:rPr>
    </w:lvl>
  </w:abstractNum>
  <w:abstractNum w:abstractNumId="19">
    <w:nsid w:val="F3E87975"/>
    <w:multiLevelType w:val="multilevel"/>
    <w:tmpl w:val="F3E87975"/>
    <w:lvl w:ilvl="0" w:tentative="0">
      <w:start w:val="1"/>
      <w:numFmt w:val="decimal"/>
      <w:lvlText w:val="%1."/>
      <w:lvlJc w:val="left"/>
      <w:pPr>
        <w:ind w:left="418"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560" w:hanging="423"/>
        <w:jc w:val="left"/>
      </w:pPr>
      <w:rPr>
        <w:rFonts w:hint="default" w:ascii="Times New Roman" w:hAnsi="Times New Roman" w:eastAsia="Times New Roman" w:cs="Times New Roman"/>
        <w:b/>
        <w:bCs/>
        <w:i w:val="0"/>
        <w:iCs w:val="0"/>
        <w:spacing w:val="0"/>
        <w:w w:val="100"/>
        <w:sz w:val="26"/>
        <w:szCs w:val="26"/>
        <w:lang w:val="en-US" w:eastAsia="en-US" w:bidi="ar-SA"/>
      </w:rPr>
    </w:lvl>
    <w:lvl w:ilvl="2" w:tentative="0">
      <w:start w:val="0"/>
      <w:numFmt w:val="bullet"/>
      <w:lvlText w:val="-"/>
      <w:lvlJc w:val="left"/>
      <w:pPr>
        <w:ind w:left="138" w:hanging="360"/>
      </w:pPr>
      <w:rPr>
        <w:rFonts w:hint="default" w:ascii="Arial MT" w:hAnsi="Arial MT" w:eastAsia="Arial MT" w:cs="Arial MT"/>
        <w:b w:val="0"/>
        <w:bCs w:val="0"/>
        <w:i w:val="0"/>
        <w:iCs w:val="0"/>
        <w:spacing w:val="0"/>
        <w:w w:val="100"/>
        <w:sz w:val="28"/>
        <w:szCs w:val="28"/>
        <w:lang w:val="en-US" w:eastAsia="en-US" w:bidi="ar-SA"/>
      </w:rPr>
    </w:lvl>
    <w:lvl w:ilvl="3" w:tentative="0">
      <w:start w:val="0"/>
      <w:numFmt w:val="bullet"/>
      <w:lvlText w:val="•"/>
      <w:lvlJc w:val="left"/>
      <w:pPr>
        <w:ind w:left="640" w:hanging="360"/>
      </w:pPr>
      <w:rPr>
        <w:rFonts w:hint="default"/>
        <w:lang w:val="en-US" w:eastAsia="en-US" w:bidi="ar-SA"/>
      </w:rPr>
    </w:lvl>
    <w:lvl w:ilvl="4" w:tentative="0">
      <w:start w:val="0"/>
      <w:numFmt w:val="bullet"/>
      <w:lvlText w:val="•"/>
      <w:lvlJc w:val="left"/>
      <w:pPr>
        <w:ind w:left="860" w:hanging="360"/>
      </w:pPr>
      <w:rPr>
        <w:rFonts w:hint="default"/>
        <w:lang w:val="en-US" w:eastAsia="en-US" w:bidi="ar-SA"/>
      </w:rPr>
    </w:lvl>
    <w:lvl w:ilvl="5" w:tentative="0">
      <w:start w:val="0"/>
      <w:numFmt w:val="bullet"/>
      <w:lvlText w:val="•"/>
      <w:lvlJc w:val="left"/>
      <w:pPr>
        <w:ind w:left="2323" w:hanging="360"/>
      </w:pPr>
      <w:rPr>
        <w:rFonts w:hint="default"/>
        <w:lang w:val="en-US" w:eastAsia="en-US" w:bidi="ar-SA"/>
      </w:rPr>
    </w:lvl>
    <w:lvl w:ilvl="6" w:tentative="0">
      <w:start w:val="0"/>
      <w:numFmt w:val="bullet"/>
      <w:lvlText w:val="•"/>
      <w:lvlJc w:val="left"/>
      <w:pPr>
        <w:ind w:left="3786" w:hanging="360"/>
      </w:pPr>
      <w:rPr>
        <w:rFonts w:hint="default"/>
        <w:lang w:val="en-US" w:eastAsia="en-US" w:bidi="ar-SA"/>
      </w:rPr>
    </w:lvl>
    <w:lvl w:ilvl="7" w:tentative="0">
      <w:start w:val="0"/>
      <w:numFmt w:val="bullet"/>
      <w:lvlText w:val="•"/>
      <w:lvlJc w:val="left"/>
      <w:pPr>
        <w:ind w:left="5249" w:hanging="360"/>
      </w:pPr>
      <w:rPr>
        <w:rFonts w:hint="default"/>
        <w:lang w:val="en-US" w:eastAsia="en-US" w:bidi="ar-SA"/>
      </w:rPr>
    </w:lvl>
    <w:lvl w:ilvl="8" w:tentative="0">
      <w:start w:val="0"/>
      <w:numFmt w:val="bullet"/>
      <w:lvlText w:val="•"/>
      <w:lvlJc w:val="left"/>
      <w:pPr>
        <w:ind w:left="6712" w:hanging="360"/>
      </w:pPr>
      <w:rPr>
        <w:rFonts w:hint="default"/>
        <w:lang w:val="en-US" w:eastAsia="en-US" w:bidi="ar-SA"/>
      </w:rPr>
    </w:lvl>
  </w:abstractNum>
  <w:abstractNum w:abstractNumId="20">
    <w:nsid w:val="0053208E"/>
    <w:multiLevelType w:val="multilevel"/>
    <w:tmpl w:val="0053208E"/>
    <w:lvl w:ilvl="0" w:tentative="0">
      <w:start w:val="1"/>
      <w:numFmt w:val="decimal"/>
      <w:lvlText w:val="%1."/>
      <w:lvlJc w:val="left"/>
      <w:pPr>
        <w:ind w:left="625"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765" w:hanging="422"/>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tentative="0">
      <w:start w:val="0"/>
      <w:numFmt w:val="bullet"/>
      <w:lvlText w:val="•"/>
      <w:lvlJc w:val="left"/>
      <w:pPr>
        <w:ind w:left="1746" w:hanging="422"/>
      </w:pPr>
      <w:rPr>
        <w:rFonts w:hint="default"/>
        <w:lang w:val="en-US" w:eastAsia="en-US" w:bidi="ar-SA"/>
      </w:rPr>
    </w:lvl>
    <w:lvl w:ilvl="3" w:tentative="0">
      <w:start w:val="0"/>
      <w:numFmt w:val="bullet"/>
      <w:lvlText w:val="•"/>
      <w:lvlJc w:val="left"/>
      <w:pPr>
        <w:ind w:left="2733" w:hanging="422"/>
      </w:pPr>
      <w:rPr>
        <w:rFonts w:hint="default"/>
        <w:lang w:val="en-US" w:eastAsia="en-US" w:bidi="ar-SA"/>
      </w:rPr>
    </w:lvl>
    <w:lvl w:ilvl="4" w:tentative="0">
      <w:start w:val="0"/>
      <w:numFmt w:val="bullet"/>
      <w:lvlText w:val="•"/>
      <w:lvlJc w:val="left"/>
      <w:pPr>
        <w:ind w:left="3719" w:hanging="422"/>
      </w:pPr>
      <w:rPr>
        <w:rFonts w:hint="default"/>
        <w:lang w:val="en-US" w:eastAsia="en-US" w:bidi="ar-SA"/>
      </w:rPr>
    </w:lvl>
    <w:lvl w:ilvl="5" w:tentative="0">
      <w:start w:val="0"/>
      <w:numFmt w:val="bullet"/>
      <w:lvlText w:val="•"/>
      <w:lvlJc w:val="left"/>
      <w:pPr>
        <w:ind w:left="4706" w:hanging="422"/>
      </w:pPr>
      <w:rPr>
        <w:rFonts w:hint="default"/>
        <w:lang w:val="en-US" w:eastAsia="en-US" w:bidi="ar-SA"/>
      </w:rPr>
    </w:lvl>
    <w:lvl w:ilvl="6" w:tentative="0">
      <w:start w:val="0"/>
      <w:numFmt w:val="bullet"/>
      <w:lvlText w:val="•"/>
      <w:lvlJc w:val="left"/>
      <w:pPr>
        <w:ind w:left="5692" w:hanging="422"/>
      </w:pPr>
      <w:rPr>
        <w:rFonts w:hint="default"/>
        <w:lang w:val="en-US" w:eastAsia="en-US" w:bidi="ar-SA"/>
      </w:rPr>
    </w:lvl>
    <w:lvl w:ilvl="7" w:tentative="0">
      <w:start w:val="0"/>
      <w:numFmt w:val="bullet"/>
      <w:lvlText w:val="•"/>
      <w:lvlJc w:val="left"/>
      <w:pPr>
        <w:ind w:left="6679" w:hanging="422"/>
      </w:pPr>
      <w:rPr>
        <w:rFonts w:hint="default"/>
        <w:lang w:val="en-US" w:eastAsia="en-US" w:bidi="ar-SA"/>
      </w:rPr>
    </w:lvl>
    <w:lvl w:ilvl="8" w:tentative="0">
      <w:start w:val="0"/>
      <w:numFmt w:val="bullet"/>
      <w:lvlText w:val="•"/>
      <w:lvlJc w:val="left"/>
      <w:pPr>
        <w:ind w:left="7665" w:hanging="422"/>
      </w:pPr>
      <w:rPr>
        <w:rFonts w:hint="default"/>
        <w:lang w:val="en-US" w:eastAsia="en-US" w:bidi="ar-SA"/>
      </w:rPr>
    </w:lvl>
  </w:abstractNum>
  <w:abstractNum w:abstractNumId="21">
    <w:nsid w:val="03934723"/>
    <w:multiLevelType w:val="multilevel"/>
    <w:tmpl w:val="03934723"/>
    <w:lvl w:ilvl="0" w:tentative="0">
      <w:start w:val="1"/>
      <w:numFmt w:val="decimal"/>
      <w:lvlText w:val="%1."/>
      <w:lvlJc w:val="left"/>
      <w:pPr>
        <w:ind w:left="418"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630" w:hanging="493"/>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3."/>
      <w:lvlJc w:val="left"/>
      <w:pPr>
        <w:ind w:left="85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3"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4" w:tentative="0">
      <w:start w:val="0"/>
      <w:numFmt w:val="bullet"/>
      <w:lvlText w:val="•"/>
      <w:lvlJc w:val="left"/>
      <w:pPr>
        <w:ind w:left="2114" w:hanging="360"/>
      </w:pPr>
      <w:rPr>
        <w:rFonts w:hint="default"/>
        <w:lang w:val="en-US" w:eastAsia="en-US" w:bidi="ar-SA"/>
      </w:rPr>
    </w:lvl>
    <w:lvl w:ilvl="5" w:tentative="0">
      <w:start w:val="0"/>
      <w:numFmt w:val="bullet"/>
      <w:lvlText w:val="•"/>
      <w:lvlJc w:val="left"/>
      <w:pPr>
        <w:ind w:left="3368" w:hanging="360"/>
      </w:pPr>
      <w:rPr>
        <w:rFonts w:hint="default"/>
        <w:lang w:val="en-US" w:eastAsia="en-US" w:bidi="ar-SA"/>
      </w:rPr>
    </w:lvl>
    <w:lvl w:ilvl="6" w:tentative="0">
      <w:start w:val="0"/>
      <w:numFmt w:val="bullet"/>
      <w:lvlText w:val="•"/>
      <w:lvlJc w:val="left"/>
      <w:pPr>
        <w:ind w:left="4622" w:hanging="360"/>
      </w:pPr>
      <w:rPr>
        <w:rFonts w:hint="default"/>
        <w:lang w:val="en-US" w:eastAsia="en-US" w:bidi="ar-SA"/>
      </w:rPr>
    </w:lvl>
    <w:lvl w:ilvl="7" w:tentative="0">
      <w:start w:val="0"/>
      <w:numFmt w:val="bullet"/>
      <w:lvlText w:val="•"/>
      <w:lvlJc w:val="left"/>
      <w:pPr>
        <w:ind w:left="5876" w:hanging="360"/>
      </w:pPr>
      <w:rPr>
        <w:rFonts w:hint="default"/>
        <w:lang w:val="en-US" w:eastAsia="en-US" w:bidi="ar-SA"/>
      </w:rPr>
    </w:lvl>
    <w:lvl w:ilvl="8" w:tentative="0">
      <w:start w:val="0"/>
      <w:numFmt w:val="bullet"/>
      <w:lvlText w:val="•"/>
      <w:lvlJc w:val="left"/>
      <w:pPr>
        <w:ind w:left="7130" w:hanging="360"/>
      </w:pPr>
      <w:rPr>
        <w:rFonts w:hint="default"/>
        <w:lang w:val="en-US" w:eastAsia="en-US" w:bidi="ar-SA"/>
      </w:rPr>
    </w:lvl>
  </w:abstractNum>
  <w:abstractNum w:abstractNumId="22">
    <w:nsid w:val="03D62ECE"/>
    <w:multiLevelType w:val="multilevel"/>
    <w:tmpl w:val="03D62ECE"/>
    <w:lvl w:ilvl="0" w:tentative="0">
      <w:start w:val="2"/>
      <w:numFmt w:val="decimal"/>
      <w:lvlText w:val="%1"/>
      <w:lvlJc w:val="left"/>
      <w:pPr>
        <w:ind w:left="765" w:hanging="422"/>
        <w:jc w:val="left"/>
      </w:pPr>
      <w:rPr>
        <w:rFonts w:hint="default"/>
        <w:lang w:val="en-US" w:eastAsia="en-US" w:bidi="ar-SA"/>
      </w:rPr>
    </w:lvl>
    <w:lvl w:ilvl="1" w:tentative="0">
      <w:start w:val="1"/>
      <w:numFmt w:val="decimal"/>
      <w:lvlText w:val="%1.%2."/>
      <w:lvlJc w:val="left"/>
      <w:pPr>
        <w:ind w:left="765" w:hanging="422"/>
        <w:jc w:val="left"/>
      </w:pPr>
      <w:rPr>
        <w:rFonts w:hint="default" w:ascii="Times New Roman" w:hAnsi="Times New Roman" w:eastAsia="Times New Roman" w:cs="Times New Roman"/>
        <w:b w:val="0"/>
        <w:bCs w:val="0"/>
        <w:i w:val="0"/>
        <w:iCs w:val="0"/>
        <w:spacing w:val="-1"/>
        <w:w w:val="100"/>
        <w:sz w:val="26"/>
        <w:szCs w:val="26"/>
        <w:lang w:val="en-US" w:eastAsia="en-US" w:bidi="ar-SA"/>
      </w:rPr>
    </w:lvl>
    <w:lvl w:ilvl="2" w:tentative="0">
      <w:start w:val="0"/>
      <w:numFmt w:val="bullet"/>
      <w:lvlText w:val="•"/>
      <w:lvlJc w:val="left"/>
      <w:pPr>
        <w:ind w:left="2535" w:hanging="422"/>
      </w:pPr>
      <w:rPr>
        <w:rFonts w:hint="default"/>
        <w:lang w:val="en-US" w:eastAsia="en-US" w:bidi="ar-SA"/>
      </w:rPr>
    </w:lvl>
    <w:lvl w:ilvl="3" w:tentative="0">
      <w:start w:val="0"/>
      <w:numFmt w:val="bullet"/>
      <w:lvlText w:val="•"/>
      <w:lvlJc w:val="left"/>
      <w:pPr>
        <w:ind w:left="3423" w:hanging="422"/>
      </w:pPr>
      <w:rPr>
        <w:rFonts w:hint="default"/>
        <w:lang w:val="en-US" w:eastAsia="en-US" w:bidi="ar-SA"/>
      </w:rPr>
    </w:lvl>
    <w:lvl w:ilvl="4" w:tentative="0">
      <w:start w:val="0"/>
      <w:numFmt w:val="bullet"/>
      <w:lvlText w:val="•"/>
      <w:lvlJc w:val="left"/>
      <w:pPr>
        <w:ind w:left="4311" w:hanging="422"/>
      </w:pPr>
      <w:rPr>
        <w:rFonts w:hint="default"/>
        <w:lang w:val="en-US" w:eastAsia="en-US" w:bidi="ar-SA"/>
      </w:rPr>
    </w:lvl>
    <w:lvl w:ilvl="5" w:tentative="0">
      <w:start w:val="0"/>
      <w:numFmt w:val="bullet"/>
      <w:lvlText w:val="•"/>
      <w:lvlJc w:val="left"/>
      <w:pPr>
        <w:ind w:left="5199" w:hanging="422"/>
      </w:pPr>
      <w:rPr>
        <w:rFonts w:hint="default"/>
        <w:lang w:val="en-US" w:eastAsia="en-US" w:bidi="ar-SA"/>
      </w:rPr>
    </w:lvl>
    <w:lvl w:ilvl="6" w:tentative="0">
      <w:start w:val="0"/>
      <w:numFmt w:val="bullet"/>
      <w:lvlText w:val="•"/>
      <w:lvlJc w:val="left"/>
      <w:pPr>
        <w:ind w:left="6087" w:hanging="422"/>
      </w:pPr>
      <w:rPr>
        <w:rFonts w:hint="default"/>
        <w:lang w:val="en-US" w:eastAsia="en-US" w:bidi="ar-SA"/>
      </w:rPr>
    </w:lvl>
    <w:lvl w:ilvl="7" w:tentative="0">
      <w:start w:val="0"/>
      <w:numFmt w:val="bullet"/>
      <w:lvlText w:val="•"/>
      <w:lvlJc w:val="left"/>
      <w:pPr>
        <w:ind w:left="6974" w:hanging="422"/>
      </w:pPr>
      <w:rPr>
        <w:rFonts w:hint="default"/>
        <w:lang w:val="en-US" w:eastAsia="en-US" w:bidi="ar-SA"/>
      </w:rPr>
    </w:lvl>
    <w:lvl w:ilvl="8" w:tentative="0">
      <w:start w:val="0"/>
      <w:numFmt w:val="bullet"/>
      <w:lvlText w:val="•"/>
      <w:lvlJc w:val="left"/>
      <w:pPr>
        <w:ind w:left="7862" w:hanging="422"/>
      </w:pPr>
      <w:rPr>
        <w:rFonts w:hint="default"/>
        <w:lang w:val="en-US" w:eastAsia="en-US" w:bidi="ar-SA"/>
      </w:rPr>
    </w:lvl>
  </w:abstractNum>
  <w:abstractNum w:abstractNumId="23">
    <w:nsid w:val="086661A1"/>
    <w:multiLevelType w:val="multilevel"/>
    <w:tmpl w:val="086661A1"/>
    <w:lvl w:ilvl="0" w:tentative="0">
      <w:start w:val="1"/>
      <w:numFmt w:val="decimal"/>
      <w:lvlText w:val="%1."/>
      <w:lvlJc w:val="left"/>
      <w:pPr>
        <w:ind w:left="418"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629" w:hanging="492"/>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3" w:tentative="0">
      <w:start w:val="0"/>
      <w:numFmt w:val="bullet"/>
      <w:lvlText w:val="•"/>
      <w:lvlJc w:val="left"/>
      <w:pPr>
        <w:ind w:left="860" w:hanging="360"/>
      </w:pPr>
      <w:rPr>
        <w:rFonts w:hint="default"/>
        <w:lang w:val="en-US" w:eastAsia="en-US" w:bidi="ar-SA"/>
      </w:rPr>
    </w:lvl>
    <w:lvl w:ilvl="4" w:tentative="0">
      <w:start w:val="0"/>
      <w:numFmt w:val="bullet"/>
      <w:lvlText w:val="•"/>
      <w:lvlJc w:val="left"/>
      <w:pPr>
        <w:ind w:left="2114" w:hanging="360"/>
      </w:pPr>
      <w:rPr>
        <w:rFonts w:hint="default"/>
        <w:lang w:val="en-US" w:eastAsia="en-US" w:bidi="ar-SA"/>
      </w:rPr>
    </w:lvl>
    <w:lvl w:ilvl="5" w:tentative="0">
      <w:start w:val="0"/>
      <w:numFmt w:val="bullet"/>
      <w:lvlText w:val="•"/>
      <w:lvlJc w:val="left"/>
      <w:pPr>
        <w:ind w:left="3368" w:hanging="360"/>
      </w:pPr>
      <w:rPr>
        <w:rFonts w:hint="default"/>
        <w:lang w:val="en-US" w:eastAsia="en-US" w:bidi="ar-SA"/>
      </w:rPr>
    </w:lvl>
    <w:lvl w:ilvl="6" w:tentative="0">
      <w:start w:val="0"/>
      <w:numFmt w:val="bullet"/>
      <w:lvlText w:val="•"/>
      <w:lvlJc w:val="left"/>
      <w:pPr>
        <w:ind w:left="4622" w:hanging="360"/>
      </w:pPr>
      <w:rPr>
        <w:rFonts w:hint="default"/>
        <w:lang w:val="en-US" w:eastAsia="en-US" w:bidi="ar-SA"/>
      </w:rPr>
    </w:lvl>
    <w:lvl w:ilvl="7" w:tentative="0">
      <w:start w:val="0"/>
      <w:numFmt w:val="bullet"/>
      <w:lvlText w:val="•"/>
      <w:lvlJc w:val="left"/>
      <w:pPr>
        <w:ind w:left="5876" w:hanging="360"/>
      </w:pPr>
      <w:rPr>
        <w:rFonts w:hint="default"/>
        <w:lang w:val="en-US" w:eastAsia="en-US" w:bidi="ar-SA"/>
      </w:rPr>
    </w:lvl>
    <w:lvl w:ilvl="8" w:tentative="0">
      <w:start w:val="0"/>
      <w:numFmt w:val="bullet"/>
      <w:lvlText w:val="•"/>
      <w:lvlJc w:val="left"/>
      <w:pPr>
        <w:ind w:left="7130" w:hanging="360"/>
      </w:pPr>
      <w:rPr>
        <w:rFonts w:hint="default"/>
        <w:lang w:val="en-US" w:eastAsia="en-US" w:bidi="ar-SA"/>
      </w:rPr>
    </w:lvl>
  </w:abstractNum>
  <w:abstractNum w:abstractNumId="24">
    <w:nsid w:val="0D452530"/>
    <w:multiLevelType w:val="multilevel"/>
    <w:tmpl w:val="0D452530"/>
    <w:lvl w:ilvl="0" w:tentative="0">
      <w:start w:val="1"/>
      <w:numFmt w:val="lowerLetter"/>
      <w:lvlText w:val="%1)"/>
      <w:lvlJc w:val="left"/>
      <w:pPr>
        <w:ind w:left="443" w:hanging="305"/>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359" w:hanging="305"/>
      </w:pPr>
      <w:rPr>
        <w:rFonts w:hint="default"/>
        <w:lang w:val="en-US" w:eastAsia="en-US" w:bidi="ar-SA"/>
      </w:rPr>
    </w:lvl>
    <w:lvl w:ilvl="2" w:tentative="0">
      <w:start w:val="0"/>
      <w:numFmt w:val="bullet"/>
      <w:lvlText w:val="•"/>
      <w:lvlJc w:val="left"/>
      <w:pPr>
        <w:ind w:left="2279" w:hanging="305"/>
      </w:pPr>
      <w:rPr>
        <w:rFonts w:hint="default"/>
        <w:lang w:val="en-US" w:eastAsia="en-US" w:bidi="ar-SA"/>
      </w:rPr>
    </w:lvl>
    <w:lvl w:ilvl="3" w:tentative="0">
      <w:start w:val="0"/>
      <w:numFmt w:val="bullet"/>
      <w:lvlText w:val="•"/>
      <w:lvlJc w:val="left"/>
      <w:pPr>
        <w:ind w:left="3199" w:hanging="305"/>
      </w:pPr>
      <w:rPr>
        <w:rFonts w:hint="default"/>
        <w:lang w:val="en-US" w:eastAsia="en-US" w:bidi="ar-SA"/>
      </w:rPr>
    </w:lvl>
    <w:lvl w:ilvl="4" w:tentative="0">
      <w:start w:val="0"/>
      <w:numFmt w:val="bullet"/>
      <w:lvlText w:val="•"/>
      <w:lvlJc w:val="left"/>
      <w:pPr>
        <w:ind w:left="4119" w:hanging="305"/>
      </w:pPr>
      <w:rPr>
        <w:rFonts w:hint="default"/>
        <w:lang w:val="en-US" w:eastAsia="en-US" w:bidi="ar-SA"/>
      </w:rPr>
    </w:lvl>
    <w:lvl w:ilvl="5" w:tentative="0">
      <w:start w:val="0"/>
      <w:numFmt w:val="bullet"/>
      <w:lvlText w:val="•"/>
      <w:lvlJc w:val="left"/>
      <w:pPr>
        <w:ind w:left="5039" w:hanging="305"/>
      </w:pPr>
      <w:rPr>
        <w:rFonts w:hint="default"/>
        <w:lang w:val="en-US" w:eastAsia="en-US" w:bidi="ar-SA"/>
      </w:rPr>
    </w:lvl>
    <w:lvl w:ilvl="6" w:tentative="0">
      <w:start w:val="0"/>
      <w:numFmt w:val="bullet"/>
      <w:lvlText w:val="•"/>
      <w:lvlJc w:val="left"/>
      <w:pPr>
        <w:ind w:left="5959" w:hanging="305"/>
      </w:pPr>
      <w:rPr>
        <w:rFonts w:hint="default"/>
        <w:lang w:val="en-US" w:eastAsia="en-US" w:bidi="ar-SA"/>
      </w:rPr>
    </w:lvl>
    <w:lvl w:ilvl="7" w:tentative="0">
      <w:start w:val="0"/>
      <w:numFmt w:val="bullet"/>
      <w:lvlText w:val="•"/>
      <w:lvlJc w:val="left"/>
      <w:pPr>
        <w:ind w:left="6878" w:hanging="305"/>
      </w:pPr>
      <w:rPr>
        <w:rFonts w:hint="default"/>
        <w:lang w:val="en-US" w:eastAsia="en-US" w:bidi="ar-SA"/>
      </w:rPr>
    </w:lvl>
    <w:lvl w:ilvl="8" w:tentative="0">
      <w:start w:val="0"/>
      <w:numFmt w:val="bullet"/>
      <w:lvlText w:val="•"/>
      <w:lvlJc w:val="left"/>
      <w:pPr>
        <w:ind w:left="7798" w:hanging="305"/>
      </w:pPr>
      <w:rPr>
        <w:rFonts w:hint="default"/>
        <w:lang w:val="en-US" w:eastAsia="en-US" w:bidi="ar-SA"/>
      </w:rPr>
    </w:lvl>
  </w:abstractNum>
  <w:abstractNum w:abstractNumId="25">
    <w:nsid w:val="19DE27A4"/>
    <w:multiLevelType w:val="multilevel"/>
    <w:tmpl w:val="19DE27A4"/>
    <w:lvl w:ilvl="0" w:tentative="0">
      <w:start w:val="1"/>
      <w:numFmt w:val="lowerLetter"/>
      <w:lvlText w:val="%1)"/>
      <w:lvlJc w:val="left"/>
      <w:pPr>
        <w:ind w:left="443" w:hanging="305"/>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2."/>
      <w:lvlJc w:val="left"/>
      <w:pPr>
        <w:ind w:left="858" w:hanging="360"/>
        <w:jc w:val="right"/>
      </w:pPr>
      <w:rPr>
        <w:rFonts w:hint="default" w:ascii="Times New Roman" w:hAnsi="Times New Roman" w:eastAsia="Times New Roman" w:cs="Times New Roman"/>
        <w:b w:val="0"/>
        <w:bCs w:val="0"/>
        <w:i w:val="0"/>
        <w:iCs w:val="0"/>
        <w:spacing w:val="0"/>
        <w:w w:val="100"/>
        <w:sz w:val="28"/>
        <w:szCs w:val="28"/>
        <w:lang w:val="en-US" w:eastAsia="en-US" w:bidi="ar-SA"/>
      </w:rPr>
    </w:lvl>
    <w:lvl w:ilvl="2" w:tentative="0">
      <w:start w:val="0"/>
      <w:numFmt w:val="bullet"/>
      <w:lvlText w:val="•"/>
      <w:lvlJc w:val="left"/>
      <w:pPr>
        <w:ind w:left="1835" w:hanging="360"/>
      </w:pPr>
      <w:rPr>
        <w:rFonts w:hint="default"/>
        <w:lang w:val="en-US" w:eastAsia="en-US" w:bidi="ar-SA"/>
      </w:rPr>
    </w:lvl>
    <w:lvl w:ilvl="3" w:tentative="0">
      <w:start w:val="0"/>
      <w:numFmt w:val="bullet"/>
      <w:lvlText w:val="•"/>
      <w:lvlJc w:val="left"/>
      <w:pPr>
        <w:ind w:left="2810" w:hanging="360"/>
      </w:pPr>
      <w:rPr>
        <w:rFonts w:hint="default"/>
        <w:lang w:val="en-US" w:eastAsia="en-US" w:bidi="ar-SA"/>
      </w:rPr>
    </w:lvl>
    <w:lvl w:ilvl="4" w:tentative="0">
      <w:start w:val="0"/>
      <w:numFmt w:val="bullet"/>
      <w:lvlText w:val="•"/>
      <w:lvlJc w:val="left"/>
      <w:pPr>
        <w:ind w:left="3786" w:hanging="360"/>
      </w:pPr>
      <w:rPr>
        <w:rFonts w:hint="default"/>
        <w:lang w:val="en-US" w:eastAsia="en-US" w:bidi="ar-SA"/>
      </w:rPr>
    </w:lvl>
    <w:lvl w:ilvl="5" w:tentative="0">
      <w:start w:val="0"/>
      <w:numFmt w:val="bullet"/>
      <w:lvlText w:val="•"/>
      <w:lvlJc w:val="left"/>
      <w:pPr>
        <w:ind w:left="4761" w:hanging="360"/>
      </w:pPr>
      <w:rPr>
        <w:rFonts w:hint="default"/>
        <w:lang w:val="en-US" w:eastAsia="en-US" w:bidi="ar-SA"/>
      </w:rPr>
    </w:lvl>
    <w:lvl w:ilvl="6" w:tentative="0">
      <w:start w:val="0"/>
      <w:numFmt w:val="bullet"/>
      <w:lvlText w:val="•"/>
      <w:lvlJc w:val="left"/>
      <w:pPr>
        <w:ind w:left="5736" w:hanging="360"/>
      </w:pPr>
      <w:rPr>
        <w:rFonts w:hint="default"/>
        <w:lang w:val="en-US" w:eastAsia="en-US" w:bidi="ar-SA"/>
      </w:rPr>
    </w:lvl>
    <w:lvl w:ilvl="7" w:tentative="0">
      <w:start w:val="0"/>
      <w:numFmt w:val="bullet"/>
      <w:lvlText w:val="•"/>
      <w:lvlJc w:val="left"/>
      <w:pPr>
        <w:ind w:left="6712" w:hanging="360"/>
      </w:pPr>
      <w:rPr>
        <w:rFonts w:hint="default"/>
        <w:lang w:val="en-US" w:eastAsia="en-US" w:bidi="ar-SA"/>
      </w:rPr>
    </w:lvl>
    <w:lvl w:ilvl="8" w:tentative="0">
      <w:start w:val="0"/>
      <w:numFmt w:val="bullet"/>
      <w:lvlText w:val="•"/>
      <w:lvlJc w:val="left"/>
      <w:pPr>
        <w:ind w:left="7687" w:hanging="360"/>
      </w:pPr>
      <w:rPr>
        <w:rFonts w:hint="default"/>
        <w:lang w:val="en-US" w:eastAsia="en-US" w:bidi="ar-SA"/>
      </w:rPr>
    </w:lvl>
  </w:abstractNum>
  <w:abstractNum w:abstractNumId="26">
    <w:nsid w:val="25B654F3"/>
    <w:multiLevelType w:val="multilevel"/>
    <w:tmpl w:val="25B654F3"/>
    <w:lvl w:ilvl="0" w:tentative="0">
      <w:start w:val="1"/>
      <w:numFmt w:val="decimal"/>
      <w:lvlText w:val="%1."/>
      <w:lvlJc w:val="left"/>
      <w:pPr>
        <w:ind w:left="625"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836" w:hanging="492"/>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tentative="0">
      <w:start w:val="0"/>
      <w:numFmt w:val="bullet"/>
      <w:lvlText w:val="•"/>
      <w:lvlJc w:val="left"/>
      <w:pPr>
        <w:ind w:left="1817" w:hanging="492"/>
      </w:pPr>
      <w:rPr>
        <w:rFonts w:hint="default"/>
        <w:lang w:val="en-US" w:eastAsia="en-US" w:bidi="ar-SA"/>
      </w:rPr>
    </w:lvl>
    <w:lvl w:ilvl="3" w:tentative="0">
      <w:start w:val="0"/>
      <w:numFmt w:val="bullet"/>
      <w:lvlText w:val="•"/>
      <w:lvlJc w:val="left"/>
      <w:pPr>
        <w:ind w:left="2795" w:hanging="492"/>
      </w:pPr>
      <w:rPr>
        <w:rFonts w:hint="default"/>
        <w:lang w:val="en-US" w:eastAsia="en-US" w:bidi="ar-SA"/>
      </w:rPr>
    </w:lvl>
    <w:lvl w:ilvl="4" w:tentative="0">
      <w:start w:val="0"/>
      <w:numFmt w:val="bullet"/>
      <w:lvlText w:val="•"/>
      <w:lvlJc w:val="left"/>
      <w:pPr>
        <w:ind w:left="3772" w:hanging="492"/>
      </w:pPr>
      <w:rPr>
        <w:rFonts w:hint="default"/>
        <w:lang w:val="en-US" w:eastAsia="en-US" w:bidi="ar-SA"/>
      </w:rPr>
    </w:lvl>
    <w:lvl w:ilvl="5" w:tentative="0">
      <w:start w:val="0"/>
      <w:numFmt w:val="bullet"/>
      <w:lvlText w:val="•"/>
      <w:lvlJc w:val="left"/>
      <w:pPr>
        <w:ind w:left="4750" w:hanging="492"/>
      </w:pPr>
      <w:rPr>
        <w:rFonts w:hint="default"/>
        <w:lang w:val="en-US" w:eastAsia="en-US" w:bidi="ar-SA"/>
      </w:rPr>
    </w:lvl>
    <w:lvl w:ilvl="6" w:tentative="0">
      <w:start w:val="0"/>
      <w:numFmt w:val="bullet"/>
      <w:lvlText w:val="•"/>
      <w:lvlJc w:val="left"/>
      <w:pPr>
        <w:ind w:left="5728" w:hanging="492"/>
      </w:pPr>
      <w:rPr>
        <w:rFonts w:hint="default"/>
        <w:lang w:val="en-US" w:eastAsia="en-US" w:bidi="ar-SA"/>
      </w:rPr>
    </w:lvl>
    <w:lvl w:ilvl="7" w:tentative="0">
      <w:start w:val="0"/>
      <w:numFmt w:val="bullet"/>
      <w:lvlText w:val="•"/>
      <w:lvlJc w:val="left"/>
      <w:pPr>
        <w:ind w:left="6705" w:hanging="492"/>
      </w:pPr>
      <w:rPr>
        <w:rFonts w:hint="default"/>
        <w:lang w:val="en-US" w:eastAsia="en-US" w:bidi="ar-SA"/>
      </w:rPr>
    </w:lvl>
    <w:lvl w:ilvl="8" w:tentative="0">
      <w:start w:val="0"/>
      <w:numFmt w:val="bullet"/>
      <w:lvlText w:val="•"/>
      <w:lvlJc w:val="left"/>
      <w:pPr>
        <w:ind w:left="7683" w:hanging="492"/>
      </w:pPr>
      <w:rPr>
        <w:rFonts w:hint="default"/>
        <w:lang w:val="en-US" w:eastAsia="en-US" w:bidi="ar-SA"/>
      </w:rPr>
    </w:lvl>
  </w:abstractNum>
  <w:abstractNum w:abstractNumId="27">
    <w:nsid w:val="358F40C4"/>
    <w:multiLevelType w:val="multilevel"/>
    <w:tmpl w:val="358F40C4"/>
    <w:lvl w:ilvl="0" w:tentative="0">
      <w:start w:val="1"/>
      <w:numFmt w:val="decimal"/>
      <w:lvlText w:val="%1."/>
      <w:lvlJc w:val="left"/>
      <w:pPr>
        <w:ind w:left="85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o"/>
      <w:lvlJc w:val="left"/>
      <w:pPr>
        <w:ind w:left="1578" w:hanging="361"/>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475" w:hanging="361"/>
      </w:pPr>
      <w:rPr>
        <w:rFonts w:hint="default"/>
        <w:lang w:val="en-US" w:eastAsia="en-US" w:bidi="ar-SA"/>
      </w:rPr>
    </w:lvl>
    <w:lvl w:ilvl="3" w:tentative="0">
      <w:start w:val="0"/>
      <w:numFmt w:val="bullet"/>
      <w:lvlText w:val="•"/>
      <w:lvlJc w:val="left"/>
      <w:pPr>
        <w:ind w:left="3370" w:hanging="361"/>
      </w:pPr>
      <w:rPr>
        <w:rFonts w:hint="default"/>
        <w:lang w:val="en-US" w:eastAsia="en-US" w:bidi="ar-SA"/>
      </w:rPr>
    </w:lvl>
    <w:lvl w:ilvl="4" w:tentative="0">
      <w:start w:val="0"/>
      <w:numFmt w:val="bullet"/>
      <w:lvlText w:val="•"/>
      <w:lvlJc w:val="left"/>
      <w:pPr>
        <w:ind w:left="4266" w:hanging="361"/>
      </w:pPr>
      <w:rPr>
        <w:rFonts w:hint="default"/>
        <w:lang w:val="en-US" w:eastAsia="en-US" w:bidi="ar-SA"/>
      </w:rPr>
    </w:lvl>
    <w:lvl w:ilvl="5" w:tentative="0">
      <w:start w:val="0"/>
      <w:numFmt w:val="bullet"/>
      <w:lvlText w:val="•"/>
      <w:lvlJc w:val="left"/>
      <w:pPr>
        <w:ind w:left="5161" w:hanging="361"/>
      </w:pPr>
      <w:rPr>
        <w:rFonts w:hint="default"/>
        <w:lang w:val="en-US" w:eastAsia="en-US" w:bidi="ar-SA"/>
      </w:rPr>
    </w:lvl>
    <w:lvl w:ilvl="6" w:tentative="0">
      <w:start w:val="0"/>
      <w:numFmt w:val="bullet"/>
      <w:lvlText w:val="•"/>
      <w:lvlJc w:val="left"/>
      <w:pPr>
        <w:ind w:left="6056" w:hanging="361"/>
      </w:pPr>
      <w:rPr>
        <w:rFonts w:hint="default"/>
        <w:lang w:val="en-US" w:eastAsia="en-US" w:bidi="ar-SA"/>
      </w:rPr>
    </w:lvl>
    <w:lvl w:ilvl="7" w:tentative="0">
      <w:start w:val="0"/>
      <w:numFmt w:val="bullet"/>
      <w:lvlText w:val="•"/>
      <w:lvlJc w:val="left"/>
      <w:pPr>
        <w:ind w:left="6952" w:hanging="361"/>
      </w:pPr>
      <w:rPr>
        <w:rFonts w:hint="default"/>
        <w:lang w:val="en-US" w:eastAsia="en-US" w:bidi="ar-SA"/>
      </w:rPr>
    </w:lvl>
    <w:lvl w:ilvl="8" w:tentative="0">
      <w:start w:val="0"/>
      <w:numFmt w:val="bullet"/>
      <w:lvlText w:val="•"/>
      <w:lvlJc w:val="left"/>
      <w:pPr>
        <w:ind w:left="7847" w:hanging="361"/>
      </w:pPr>
      <w:rPr>
        <w:rFonts w:hint="default"/>
        <w:lang w:val="en-US" w:eastAsia="en-US" w:bidi="ar-SA"/>
      </w:rPr>
    </w:lvl>
  </w:abstractNum>
  <w:abstractNum w:abstractNumId="28">
    <w:nsid w:val="3D594647"/>
    <w:multiLevelType w:val="multilevel"/>
    <w:tmpl w:val="3D594647"/>
    <w:lvl w:ilvl="0" w:tentative="0">
      <w:start w:val="0"/>
      <w:numFmt w:val="bullet"/>
      <w:lvlText w:val="-"/>
      <w:lvlJc w:val="left"/>
      <w:pPr>
        <w:ind w:left="138"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1089" w:hanging="360"/>
      </w:pPr>
      <w:rPr>
        <w:rFonts w:hint="default"/>
        <w:lang w:val="en-US" w:eastAsia="en-US" w:bidi="ar-SA"/>
      </w:rPr>
    </w:lvl>
    <w:lvl w:ilvl="2" w:tentative="0">
      <w:start w:val="0"/>
      <w:numFmt w:val="bullet"/>
      <w:lvlText w:val="•"/>
      <w:lvlJc w:val="left"/>
      <w:pPr>
        <w:ind w:left="2039" w:hanging="360"/>
      </w:pPr>
      <w:rPr>
        <w:rFonts w:hint="default"/>
        <w:lang w:val="en-US" w:eastAsia="en-US" w:bidi="ar-SA"/>
      </w:rPr>
    </w:lvl>
    <w:lvl w:ilvl="3" w:tentative="0">
      <w:start w:val="0"/>
      <w:numFmt w:val="bullet"/>
      <w:lvlText w:val="•"/>
      <w:lvlJc w:val="left"/>
      <w:pPr>
        <w:ind w:left="2989" w:hanging="360"/>
      </w:pPr>
      <w:rPr>
        <w:rFonts w:hint="default"/>
        <w:lang w:val="en-US" w:eastAsia="en-US" w:bidi="ar-SA"/>
      </w:rPr>
    </w:lvl>
    <w:lvl w:ilvl="4" w:tentative="0">
      <w:start w:val="0"/>
      <w:numFmt w:val="bullet"/>
      <w:lvlText w:val="•"/>
      <w:lvlJc w:val="left"/>
      <w:pPr>
        <w:ind w:left="3939" w:hanging="360"/>
      </w:pPr>
      <w:rPr>
        <w:rFonts w:hint="default"/>
        <w:lang w:val="en-US" w:eastAsia="en-US" w:bidi="ar-SA"/>
      </w:rPr>
    </w:lvl>
    <w:lvl w:ilvl="5" w:tentative="0">
      <w:start w:val="0"/>
      <w:numFmt w:val="bullet"/>
      <w:lvlText w:val="•"/>
      <w:lvlJc w:val="left"/>
      <w:pPr>
        <w:ind w:left="4889" w:hanging="360"/>
      </w:pPr>
      <w:rPr>
        <w:rFonts w:hint="default"/>
        <w:lang w:val="en-US" w:eastAsia="en-US" w:bidi="ar-SA"/>
      </w:rPr>
    </w:lvl>
    <w:lvl w:ilvl="6" w:tentative="0">
      <w:start w:val="0"/>
      <w:numFmt w:val="bullet"/>
      <w:lvlText w:val="•"/>
      <w:lvlJc w:val="left"/>
      <w:pPr>
        <w:ind w:left="5839" w:hanging="360"/>
      </w:pPr>
      <w:rPr>
        <w:rFonts w:hint="default"/>
        <w:lang w:val="en-US" w:eastAsia="en-US" w:bidi="ar-SA"/>
      </w:rPr>
    </w:lvl>
    <w:lvl w:ilvl="7" w:tentative="0">
      <w:start w:val="0"/>
      <w:numFmt w:val="bullet"/>
      <w:lvlText w:val="•"/>
      <w:lvlJc w:val="left"/>
      <w:pPr>
        <w:ind w:left="6788" w:hanging="360"/>
      </w:pPr>
      <w:rPr>
        <w:rFonts w:hint="default"/>
        <w:lang w:val="en-US" w:eastAsia="en-US" w:bidi="ar-SA"/>
      </w:rPr>
    </w:lvl>
    <w:lvl w:ilvl="8" w:tentative="0">
      <w:start w:val="0"/>
      <w:numFmt w:val="bullet"/>
      <w:lvlText w:val="•"/>
      <w:lvlJc w:val="left"/>
      <w:pPr>
        <w:ind w:left="7738" w:hanging="360"/>
      </w:pPr>
      <w:rPr>
        <w:rFonts w:hint="default"/>
        <w:lang w:val="en-US" w:eastAsia="en-US" w:bidi="ar-SA"/>
      </w:rPr>
    </w:lvl>
  </w:abstractNum>
  <w:abstractNum w:abstractNumId="29">
    <w:nsid w:val="43EB59FC"/>
    <w:multiLevelType w:val="multilevel"/>
    <w:tmpl w:val="43EB59FC"/>
    <w:lvl w:ilvl="0"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1737" w:hanging="360"/>
      </w:pPr>
      <w:rPr>
        <w:rFonts w:hint="default"/>
        <w:lang w:val="en-US" w:eastAsia="en-US" w:bidi="ar-SA"/>
      </w:rPr>
    </w:lvl>
    <w:lvl w:ilvl="2" w:tentative="0">
      <w:start w:val="0"/>
      <w:numFmt w:val="bullet"/>
      <w:lvlText w:val="•"/>
      <w:lvlJc w:val="left"/>
      <w:pPr>
        <w:ind w:left="2615" w:hanging="360"/>
      </w:pPr>
      <w:rPr>
        <w:rFonts w:hint="default"/>
        <w:lang w:val="en-US" w:eastAsia="en-US" w:bidi="ar-SA"/>
      </w:rPr>
    </w:lvl>
    <w:lvl w:ilvl="3" w:tentative="0">
      <w:start w:val="0"/>
      <w:numFmt w:val="bullet"/>
      <w:lvlText w:val="•"/>
      <w:lvlJc w:val="left"/>
      <w:pPr>
        <w:ind w:left="3493" w:hanging="360"/>
      </w:pPr>
      <w:rPr>
        <w:rFonts w:hint="default"/>
        <w:lang w:val="en-US" w:eastAsia="en-US" w:bidi="ar-SA"/>
      </w:rPr>
    </w:lvl>
    <w:lvl w:ilvl="4" w:tentative="0">
      <w:start w:val="0"/>
      <w:numFmt w:val="bullet"/>
      <w:lvlText w:val="•"/>
      <w:lvlJc w:val="left"/>
      <w:pPr>
        <w:ind w:left="4371" w:hanging="360"/>
      </w:pPr>
      <w:rPr>
        <w:rFonts w:hint="default"/>
        <w:lang w:val="en-US" w:eastAsia="en-US" w:bidi="ar-SA"/>
      </w:rPr>
    </w:lvl>
    <w:lvl w:ilvl="5" w:tentative="0">
      <w:start w:val="0"/>
      <w:numFmt w:val="bullet"/>
      <w:lvlText w:val="•"/>
      <w:lvlJc w:val="left"/>
      <w:pPr>
        <w:ind w:left="5249" w:hanging="360"/>
      </w:pPr>
      <w:rPr>
        <w:rFonts w:hint="default"/>
        <w:lang w:val="en-US" w:eastAsia="en-US" w:bidi="ar-SA"/>
      </w:rPr>
    </w:lvl>
    <w:lvl w:ilvl="6" w:tentative="0">
      <w:start w:val="0"/>
      <w:numFmt w:val="bullet"/>
      <w:lvlText w:val="•"/>
      <w:lvlJc w:val="left"/>
      <w:pPr>
        <w:ind w:left="6127" w:hanging="360"/>
      </w:pPr>
      <w:rPr>
        <w:rFonts w:hint="default"/>
        <w:lang w:val="en-US" w:eastAsia="en-US" w:bidi="ar-SA"/>
      </w:rPr>
    </w:lvl>
    <w:lvl w:ilvl="7" w:tentative="0">
      <w:start w:val="0"/>
      <w:numFmt w:val="bullet"/>
      <w:lvlText w:val="•"/>
      <w:lvlJc w:val="left"/>
      <w:pPr>
        <w:ind w:left="7004" w:hanging="360"/>
      </w:pPr>
      <w:rPr>
        <w:rFonts w:hint="default"/>
        <w:lang w:val="en-US" w:eastAsia="en-US" w:bidi="ar-SA"/>
      </w:rPr>
    </w:lvl>
    <w:lvl w:ilvl="8" w:tentative="0">
      <w:start w:val="0"/>
      <w:numFmt w:val="bullet"/>
      <w:lvlText w:val="•"/>
      <w:lvlJc w:val="left"/>
      <w:pPr>
        <w:ind w:left="7882" w:hanging="360"/>
      </w:pPr>
      <w:rPr>
        <w:rFonts w:hint="default"/>
        <w:lang w:val="en-US" w:eastAsia="en-US" w:bidi="ar-SA"/>
      </w:rPr>
    </w:lvl>
  </w:abstractNum>
  <w:abstractNum w:abstractNumId="30">
    <w:nsid w:val="459D5FCA"/>
    <w:multiLevelType w:val="multilevel"/>
    <w:tmpl w:val="459D5FCA"/>
    <w:lvl w:ilvl="0" w:tentative="0">
      <w:start w:val="1"/>
      <w:numFmt w:val="lowerLetter"/>
      <w:lvlText w:val="%1)"/>
      <w:lvlJc w:val="left"/>
      <w:pPr>
        <w:ind w:left="443" w:hanging="305"/>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38" w:hanging="360"/>
      </w:pPr>
      <w:rPr>
        <w:rFonts w:hint="default" w:ascii="Arial MT" w:hAnsi="Arial MT" w:eastAsia="Arial MT" w:cs="Arial MT"/>
        <w:b w:val="0"/>
        <w:bCs w:val="0"/>
        <w:i w:val="0"/>
        <w:iCs w:val="0"/>
        <w:spacing w:val="0"/>
        <w:w w:val="100"/>
        <w:sz w:val="28"/>
        <w:szCs w:val="28"/>
        <w:lang w:val="en-US" w:eastAsia="en-US" w:bidi="ar-SA"/>
      </w:rPr>
    </w:lvl>
    <w:lvl w:ilvl="2" w:tentative="0">
      <w:start w:val="0"/>
      <w:numFmt w:val="bullet"/>
      <w:lvlText w:val="o"/>
      <w:lvlJc w:val="left"/>
      <w:pPr>
        <w:ind w:left="1578" w:hanging="361"/>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1580" w:hanging="361"/>
      </w:pPr>
      <w:rPr>
        <w:rFonts w:hint="default"/>
        <w:lang w:val="en-US" w:eastAsia="en-US" w:bidi="ar-SA"/>
      </w:rPr>
    </w:lvl>
    <w:lvl w:ilvl="4" w:tentative="0">
      <w:start w:val="0"/>
      <w:numFmt w:val="bullet"/>
      <w:lvlText w:val="•"/>
      <w:lvlJc w:val="left"/>
      <w:pPr>
        <w:ind w:left="2731" w:hanging="361"/>
      </w:pPr>
      <w:rPr>
        <w:rFonts w:hint="default"/>
        <w:lang w:val="en-US" w:eastAsia="en-US" w:bidi="ar-SA"/>
      </w:rPr>
    </w:lvl>
    <w:lvl w:ilvl="5" w:tentative="0">
      <w:start w:val="0"/>
      <w:numFmt w:val="bullet"/>
      <w:lvlText w:val="•"/>
      <w:lvlJc w:val="left"/>
      <w:pPr>
        <w:ind w:left="3882" w:hanging="361"/>
      </w:pPr>
      <w:rPr>
        <w:rFonts w:hint="default"/>
        <w:lang w:val="en-US" w:eastAsia="en-US" w:bidi="ar-SA"/>
      </w:rPr>
    </w:lvl>
    <w:lvl w:ilvl="6" w:tentative="0">
      <w:start w:val="0"/>
      <w:numFmt w:val="bullet"/>
      <w:lvlText w:val="•"/>
      <w:lvlJc w:val="left"/>
      <w:pPr>
        <w:ind w:left="5033" w:hanging="361"/>
      </w:pPr>
      <w:rPr>
        <w:rFonts w:hint="default"/>
        <w:lang w:val="en-US" w:eastAsia="en-US" w:bidi="ar-SA"/>
      </w:rPr>
    </w:lvl>
    <w:lvl w:ilvl="7" w:tentative="0">
      <w:start w:val="0"/>
      <w:numFmt w:val="bullet"/>
      <w:lvlText w:val="•"/>
      <w:lvlJc w:val="left"/>
      <w:pPr>
        <w:ind w:left="6184" w:hanging="361"/>
      </w:pPr>
      <w:rPr>
        <w:rFonts w:hint="default"/>
        <w:lang w:val="en-US" w:eastAsia="en-US" w:bidi="ar-SA"/>
      </w:rPr>
    </w:lvl>
    <w:lvl w:ilvl="8" w:tentative="0">
      <w:start w:val="0"/>
      <w:numFmt w:val="bullet"/>
      <w:lvlText w:val="•"/>
      <w:lvlJc w:val="left"/>
      <w:pPr>
        <w:ind w:left="7336" w:hanging="361"/>
      </w:pPr>
      <w:rPr>
        <w:rFonts w:hint="default"/>
        <w:lang w:val="en-US" w:eastAsia="en-US" w:bidi="ar-SA"/>
      </w:rPr>
    </w:lvl>
  </w:abstractNum>
  <w:abstractNum w:abstractNumId="31">
    <w:nsid w:val="4E7DEA11"/>
    <w:multiLevelType w:val="multilevel"/>
    <w:tmpl w:val="4E7DEA11"/>
    <w:lvl w:ilvl="0"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o"/>
      <w:lvlJc w:val="left"/>
      <w:pPr>
        <w:ind w:left="1578"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475" w:hanging="360"/>
      </w:pPr>
      <w:rPr>
        <w:rFonts w:hint="default"/>
        <w:lang w:val="en-US" w:eastAsia="en-US" w:bidi="ar-SA"/>
      </w:rPr>
    </w:lvl>
    <w:lvl w:ilvl="3" w:tentative="0">
      <w:start w:val="0"/>
      <w:numFmt w:val="bullet"/>
      <w:lvlText w:val="•"/>
      <w:lvlJc w:val="left"/>
      <w:pPr>
        <w:ind w:left="3370" w:hanging="360"/>
      </w:pPr>
      <w:rPr>
        <w:rFonts w:hint="default"/>
        <w:lang w:val="en-US" w:eastAsia="en-US" w:bidi="ar-SA"/>
      </w:rPr>
    </w:lvl>
    <w:lvl w:ilvl="4" w:tentative="0">
      <w:start w:val="0"/>
      <w:numFmt w:val="bullet"/>
      <w:lvlText w:val="•"/>
      <w:lvlJc w:val="left"/>
      <w:pPr>
        <w:ind w:left="4266" w:hanging="360"/>
      </w:pPr>
      <w:rPr>
        <w:rFonts w:hint="default"/>
        <w:lang w:val="en-US" w:eastAsia="en-US" w:bidi="ar-SA"/>
      </w:rPr>
    </w:lvl>
    <w:lvl w:ilvl="5" w:tentative="0">
      <w:start w:val="0"/>
      <w:numFmt w:val="bullet"/>
      <w:lvlText w:val="•"/>
      <w:lvlJc w:val="left"/>
      <w:pPr>
        <w:ind w:left="5161" w:hanging="360"/>
      </w:pPr>
      <w:rPr>
        <w:rFonts w:hint="default"/>
        <w:lang w:val="en-US" w:eastAsia="en-US" w:bidi="ar-SA"/>
      </w:rPr>
    </w:lvl>
    <w:lvl w:ilvl="6" w:tentative="0">
      <w:start w:val="0"/>
      <w:numFmt w:val="bullet"/>
      <w:lvlText w:val="•"/>
      <w:lvlJc w:val="left"/>
      <w:pPr>
        <w:ind w:left="6056" w:hanging="360"/>
      </w:pPr>
      <w:rPr>
        <w:rFonts w:hint="default"/>
        <w:lang w:val="en-US" w:eastAsia="en-US" w:bidi="ar-SA"/>
      </w:rPr>
    </w:lvl>
    <w:lvl w:ilvl="7" w:tentative="0">
      <w:start w:val="0"/>
      <w:numFmt w:val="bullet"/>
      <w:lvlText w:val="•"/>
      <w:lvlJc w:val="left"/>
      <w:pPr>
        <w:ind w:left="6952" w:hanging="360"/>
      </w:pPr>
      <w:rPr>
        <w:rFonts w:hint="default"/>
        <w:lang w:val="en-US" w:eastAsia="en-US" w:bidi="ar-SA"/>
      </w:rPr>
    </w:lvl>
    <w:lvl w:ilvl="8" w:tentative="0">
      <w:start w:val="0"/>
      <w:numFmt w:val="bullet"/>
      <w:lvlText w:val="•"/>
      <w:lvlJc w:val="left"/>
      <w:pPr>
        <w:ind w:left="7847" w:hanging="360"/>
      </w:pPr>
      <w:rPr>
        <w:rFonts w:hint="default"/>
        <w:lang w:val="en-US" w:eastAsia="en-US" w:bidi="ar-SA"/>
      </w:rPr>
    </w:lvl>
  </w:abstractNum>
  <w:abstractNum w:abstractNumId="32">
    <w:nsid w:val="59ADCABA"/>
    <w:multiLevelType w:val="multilevel"/>
    <w:tmpl w:val="59ADCABA"/>
    <w:lvl w:ilvl="0" w:tentative="0">
      <w:start w:val="1"/>
      <w:numFmt w:val="lowerLetter"/>
      <w:lvlText w:val="%1)"/>
      <w:lvlJc w:val="left"/>
      <w:pPr>
        <w:ind w:left="985" w:hanging="289"/>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845" w:hanging="289"/>
      </w:pPr>
      <w:rPr>
        <w:rFonts w:hint="default"/>
        <w:lang w:val="en-US" w:eastAsia="en-US" w:bidi="ar-SA"/>
      </w:rPr>
    </w:lvl>
    <w:lvl w:ilvl="2" w:tentative="0">
      <w:start w:val="0"/>
      <w:numFmt w:val="bullet"/>
      <w:lvlText w:val="•"/>
      <w:lvlJc w:val="left"/>
      <w:pPr>
        <w:ind w:left="2711" w:hanging="289"/>
      </w:pPr>
      <w:rPr>
        <w:rFonts w:hint="default"/>
        <w:lang w:val="en-US" w:eastAsia="en-US" w:bidi="ar-SA"/>
      </w:rPr>
    </w:lvl>
    <w:lvl w:ilvl="3" w:tentative="0">
      <w:start w:val="0"/>
      <w:numFmt w:val="bullet"/>
      <w:lvlText w:val="•"/>
      <w:lvlJc w:val="left"/>
      <w:pPr>
        <w:ind w:left="3577" w:hanging="289"/>
      </w:pPr>
      <w:rPr>
        <w:rFonts w:hint="default"/>
        <w:lang w:val="en-US" w:eastAsia="en-US" w:bidi="ar-SA"/>
      </w:rPr>
    </w:lvl>
    <w:lvl w:ilvl="4" w:tentative="0">
      <w:start w:val="0"/>
      <w:numFmt w:val="bullet"/>
      <w:lvlText w:val="•"/>
      <w:lvlJc w:val="left"/>
      <w:pPr>
        <w:ind w:left="4443" w:hanging="289"/>
      </w:pPr>
      <w:rPr>
        <w:rFonts w:hint="default"/>
        <w:lang w:val="en-US" w:eastAsia="en-US" w:bidi="ar-SA"/>
      </w:rPr>
    </w:lvl>
    <w:lvl w:ilvl="5" w:tentative="0">
      <w:start w:val="0"/>
      <w:numFmt w:val="bullet"/>
      <w:lvlText w:val="•"/>
      <w:lvlJc w:val="left"/>
      <w:pPr>
        <w:ind w:left="5309" w:hanging="289"/>
      </w:pPr>
      <w:rPr>
        <w:rFonts w:hint="default"/>
        <w:lang w:val="en-US" w:eastAsia="en-US" w:bidi="ar-SA"/>
      </w:rPr>
    </w:lvl>
    <w:lvl w:ilvl="6" w:tentative="0">
      <w:start w:val="0"/>
      <w:numFmt w:val="bullet"/>
      <w:lvlText w:val="•"/>
      <w:lvlJc w:val="left"/>
      <w:pPr>
        <w:ind w:left="6175" w:hanging="289"/>
      </w:pPr>
      <w:rPr>
        <w:rFonts w:hint="default"/>
        <w:lang w:val="en-US" w:eastAsia="en-US" w:bidi="ar-SA"/>
      </w:rPr>
    </w:lvl>
    <w:lvl w:ilvl="7" w:tentative="0">
      <w:start w:val="0"/>
      <w:numFmt w:val="bullet"/>
      <w:lvlText w:val="•"/>
      <w:lvlJc w:val="left"/>
      <w:pPr>
        <w:ind w:left="7040" w:hanging="289"/>
      </w:pPr>
      <w:rPr>
        <w:rFonts w:hint="default"/>
        <w:lang w:val="en-US" w:eastAsia="en-US" w:bidi="ar-SA"/>
      </w:rPr>
    </w:lvl>
    <w:lvl w:ilvl="8" w:tentative="0">
      <w:start w:val="0"/>
      <w:numFmt w:val="bullet"/>
      <w:lvlText w:val="•"/>
      <w:lvlJc w:val="left"/>
      <w:pPr>
        <w:ind w:left="7906" w:hanging="289"/>
      </w:pPr>
      <w:rPr>
        <w:rFonts w:hint="default"/>
        <w:lang w:val="en-US" w:eastAsia="en-US" w:bidi="ar-SA"/>
      </w:rPr>
    </w:lvl>
  </w:abstractNum>
  <w:abstractNum w:abstractNumId="33">
    <w:nsid w:val="5E64C1CF"/>
    <w:multiLevelType w:val="multilevel"/>
    <w:tmpl w:val="5E64C1CF"/>
    <w:lvl w:ilvl="0"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1737" w:hanging="360"/>
      </w:pPr>
      <w:rPr>
        <w:rFonts w:hint="default"/>
        <w:lang w:val="en-US" w:eastAsia="en-US" w:bidi="ar-SA"/>
      </w:rPr>
    </w:lvl>
    <w:lvl w:ilvl="2" w:tentative="0">
      <w:start w:val="0"/>
      <w:numFmt w:val="bullet"/>
      <w:lvlText w:val="•"/>
      <w:lvlJc w:val="left"/>
      <w:pPr>
        <w:ind w:left="2615" w:hanging="360"/>
      </w:pPr>
      <w:rPr>
        <w:rFonts w:hint="default"/>
        <w:lang w:val="en-US" w:eastAsia="en-US" w:bidi="ar-SA"/>
      </w:rPr>
    </w:lvl>
    <w:lvl w:ilvl="3" w:tentative="0">
      <w:start w:val="0"/>
      <w:numFmt w:val="bullet"/>
      <w:lvlText w:val="•"/>
      <w:lvlJc w:val="left"/>
      <w:pPr>
        <w:ind w:left="3493" w:hanging="360"/>
      </w:pPr>
      <w:rPr>
        <w:rFonts w:hint="default"/>
        <w:lang w:val="en-US" w:eastAsia="en-US" w:bidi="ar-SA"/>
      </w:rPr>
    </w:lvl>
    <w:lvl w:ilvl="4" w:tentative="0">
      <w:start w:val="0"/>
      <w:numFmt w:val="bullet"/>
      <w:lvlText w:val="•"/>
      <w:lvlJc w:val="left"/>
      <w:pPr>
        <w:ind w:left="4371" w:hanging="360"/>
      </w:pPr>
      <w:rPr>
        <w:rFonts w:hint="default"/>
        <w:lang w:val="en-US" w:eastAsia="en-US" w:bidi="ar-SA"/>
      </w:rPr>
    </w:lvl>
    <w:lvl w:ilvl="5" w:tentative="0">
      <w:start w:val="0"/>
      <w:numFmt w:val="bullet"/>
      <w:lvlText w:val="•"/>
      <w:lvlJc w:val="left"/>
      <w:pPr>
        <w:ind w:left="5249" w:hanging="360"/>
      </w:pPr>
      <w:rPr>
        <w:rFonts w:hint="default"/>
        <w:lang w:val="en-US" w:eastAsia="en-US" w:bidi="ar-SA"/>
      </w:rPr>
    </w:lvl>
    <w:lvl w:ilvl="6" w:tentative="0">
      <w:start w:val="0"/>
      <w:numFmt w:val="bullet"/>
      <w:lvlText w:val="•"/>
      <w:lvlJc w:val="left"/>
      <w:pPr>
        <w:ind w:left="6127" w:hanging="360"/>
      </w:pPr>
      <w:rPr>
        <w:rFonts w:hint="default"/>
        <w:lang w:val="en-US" w:eastAsia="en-US" w:bidi="ar-SA"/>
      </w:rPr>
    </w:lvl>
    <w:lvl w:ilvl="7" w:tentative="0">
      <w:start w:val="0"/>
      <w:numFmt w:val="bullet"/>
      <w:lvlText w:val="•"/>
      <w:lvlJc w:val="left"/>
      <w:pPr>
        <w:ind w:left="7004" w:hanging="360"/>
      </w:pPr>
      <w:rPr>
        <w:rFonts w:hint="default"/>
        <w:lang w:val="en-US" w:eastAsia="en-US" w:bidi="ar-SA"/>
      </w:rPr>
    </w:lvl>
    <w:lvl w:ilvl="8" w:tentative="0">
      <w:start w:val="0"/>
      <w:numFmt w:val="bullet"/>
      <w:lvlText w:val="•"/>
      <w:lvlJc w:val="left"/>
      <w:pPr>
        <w:ind w:left="7882" w:hanging="360"/>
      </w:pPr>
      <w:rPr>
        <w:rFonts w:hint="default"/>
        <w:lang w:val="en-US" w:eastAsia="en-US" w:bidi="ar-SA"/>
      </w:rPr>
    </w:lvl>
  </w:abstractNum>
  <w:abstractNum w:abstractNumId="34">
    <w:nsid w:val="5EEB4359"/>
    <w:multiLevelType w:val="multilevel"/>
    <w:tmpl w:val="5EEB4359"/>
    <w:lvl w:ilvl="0"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1737" w:hanging="360"/>
      </w:pPr>
      <w:rPr>
        <w:rFonts w:hint="default"/>
        <w:lang w:val="en-US" w:eastAsia="en-US" w:bidi="ar-SA"/>
      </w:rPr>
    </w:lvl>
    <w:lvl w:ilvl="2" w:tentative="0">
      <w:start w:val="0"/>
      <w:numFmt w:val="bullet"/>
      <w:lvlText w:val="•"/>
      <w:lvlJc w:val="left"/>
      <w:pPr>
        <w:ind w:left="2615" w:hanging="360"/>
      </w:pPr>
      <w:rPr>
        <w:rFonts w:hint="default"/>
        <w:lang w:val="en-US" w:eastAsia="en-US" w:bidi="ar-SA"/>
      </w:rPr>
    </w:lvl>
    <w:lvl w:ilvl="3" w:tentative="0">
      <w:start w:val="0"/>
      <w:numFmt w:val="bullet"/>
      <w:lvlText w:val="•"/>
      <w:lvlJc w:val="left"/>
      <w:pPr>
        <w:ind w:left="3493" w:hanging="360"/>
      </w:pPr>
      <w:rPr>
        <w:rFonts w:hint="default"/>
        <w:lang w:val="en-US" w:eastAsia="en-US" w:bidi="ar-SA"/>
      </w:rPr>
    </w:lvl>
    <w:lvl w:ilvl="4" w:tentative="0">
      <w:start w:val="0"/>
      <w:numFmt w:val="bullet"/>
      <w:lvlText w:val="•"/>
      <w:lvlJc w:val="left"/>
      <w:pPr>
        <w:ind w:left="4371" w:hanging="360"/>
      </w:pPr>
      <w:rPr>
        <w:rFonts w:hint="default"/>
        <w:lang w:val="en-US" w:eastAsia="en-US" w:bidi="ar-SA"/>
      </w:rPr>
    </w:lvl>
    <w:lvl w:ilvl="5" w:tentative="0">
      <w:start w:val="0"/>
      <w:numFmt w:val="bullet"/>
      <w:lvlText w:val="•"/>
      <w:lvlJc w:val="left"/>
      <w:pPr>
        <w:ind w:left="5249" w:hanging="360"/>
      </w:pPr>
      <w:rPr>
        <w:rFonts w:hint="default"/>
        <w:lang w:val="en-US" w:eastAsia="en-US" w:bidi="ar-SA"/>
      </w:rPr>
    </w:lvl>
    <w:lvl w:ilvl="6" w:tentative="0">
      <w:start w:val="0"/>
      <w:numFmt w:val="bullet"/>
      <w:lvlText w:val="•"/>
      <w:lvlJc w:val="left"/>
      <w:pPr>
        <w:ind w:left="6127" w:hanging="360"/>
      </w:pPr>
      <w:rPr>
        <w:rFonts w:hint="default"/>
        <w:lang w:val="en-US" w:eastAsia="en-US" w:bidi="ar-SA"/>
      </w:rPr>
    </w:lvl>
    <w:lvl w:ilvl="7" w:tentative="0">
      <w:start w:val="0"/>
      <w:numFmt w:val="bullet"/>
      <w:lvlText w:val="•"/>
      <w:lvlJc w:val="left"/>
      <w:pPr>
        <w:ind w:left="7004" w:hanging="360"/>
      </w:pPr>
      <w:rPr>
        <w:rFonts w:hint="default"/>
        <w:lang w:val="en-US" w:eastAsia="en-US" w:bidi="ar-SA"/>
      </w:rPr>
    </w:lvl>
    <w:lvl w:ilvl="8" w:tentative="0">
      <w:start w:val="0"/>
      <w:numFmt w:val="bullet"/>
      <w:lvlText w:val="•"/>
      <w:lvlJc w:val="left"/>
      <w:pPr>
        <w:ind w:left="7882" w:hanging="360"/>
      </w:pPr>
      <w:rPr>
        <w:rFonts w:hint="default"/>
        <w:lang w:val="en-US" w:eastAsia="en-US" w:bidi="ar-SA"/>
      </w:rPr>
    </w:lvl>
  </w:abstractNum>
  <w:abstractNum w:abstractNumId="35">
    <w:nsid w:val="72183CF9"/>
    <w:multiLevelType w:val="multilevel"/>
    <w:tmpl w:val="72183CF9"/>
    <w:lvl w:ilvl="0" w:tentative="0">
      <w:start w:val="1"/>
      <w:numFmt w:val="decimal"/>
      <w:lvlText w:val="%1."/>
      <w:lvlJc w:val="left"/>
      <w:pPr>
        <w:ind w:left="625"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1188" w:hanging="492"/>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tentative="0">
      <w:start w:val="0"/>
      <w:numFmt w:val="bullet"/>
      <w:lvlText w:val="•"/>
      <w:lvlJc w:val="left"/>
      <w:pPr>
        <w:ind w:left="2119" w:hanging="492"/>
      </w:pPr>
      <w:rPr>
        <w:rFonts w:hint="default"/>
        <w:lang w:val="en-US" w:eastAsia="en-US" w:bidi="ar-SA"/>
      </w:rPr>
    </w:lvl>
    <w:lvl w:ilvl="3" w:tentative="0">
      <w:start w:val="0"/>
      <w:numFmt w:val="bullet"/>
      <w:lvlText w:val="•"/>
      <w:lvlJc w:val="left"/>
      <w:pPr>
        <w:ind w:left="3059" w:hanging="492"/>
      </w:pPr>
      <w:rPr>
        <w:rFonts w:hint="default"/>
        <w:lang w:val="en-US" w:eastAsia="en-US" w:bidi="ar-SA"/>
      </w:rPr>
    </w:lvl>
    <w:lvl w:ilvl="4" w:tentative="0">
      <w:start w:val="0"/>
      <w:numFmt w:val="bullet"/>
      <w:lvlText w:val="•"/>
      <w:lvlJc w:val="left"/>
      <w:pPr>
        <w:ind w:left="3999" w:hanging="492"/>
      </w:pPr>
      <w:rPr>
        <w:rFonts w:hint="default"/>
        <w:lang w:val="en-US" w:eastAsia="en-US" w:bidi="ar-SA"/>
      </w:rPr>
    </w:lvl>
    <w:lvl w:ilvl="5" w:tentative="0">
      <w:start w:val="0"/>
      <w:numFmt w:val="bullet"/>
      <w:lvlText w:val="•"/>
      <w:lvlJc w:val="left"/>
      <w:pPr>
        <w:ind w:left="4939" w:hanging="492"/>
      </w:pPr>
      <w:rPr>
        <w:rFonts w:hint="default"/>
        <w:lang w:val="en-US" w:eastAsia="en-US" w:bidi="ar-SA"/>
      </w:rPr>
    </w:lvl>
    <w:lvl w:ilvl="6" w:tentative="0">
      <w:start w:val="0"/>
      <w:numFmt w:val="bullet"/>
      <w:lvlText w:val="•"/>
      <w:lvlJc w:val="left"/>
      <w:pPr>
        <w:ind w:left="5879" w:hanging="492"/>
      </w:pPr>
      <w:rPr>
        <w:rFonts w:hint="default"/>
        <w:lang w:val="en-US" w:eastAsia="en-US" w:bidi="ar-SA"/>
      </w:rPr>
    </w:lvl>
    <w:lvl w:ilvl="7" w:tentative="0">
      <w:start w:val="0"/>
      <w:numFmt w:val="bullet"/>
      <w:lvlText w:val="•"/>
      <w:lvlJc w:val="left"/>
      <w:pPr>
        <w:ind w:left="6819" w:hanging="492"/>
      </w:pPr>
      <w:rPr>
        <w:rFonts w:hint="default"/>
        <w:lang w:val="en-US" w:eastAsia="en-US" w:bidi="ar-SA"/>
      </w:rPr>
    </w:lvl>
    <w:lvl w:ilvl="8" w:tentative="0">
      <w:start w:val="0"/>
      <w:numFmt w:val="bullet"/>
      <w:lvlText w:val="•"/>
      <w:lvlJc w:val="left"/>
      <w:pPr>
        <w:ind w:left="7758" w:hanging="492"/>
      </w:pPr>
      <w:rPr>
        <w:rFonts w:hint="default"/>
        <w:lang w:val="en-US" w:eastAsia="en-US" w:bidi="ar-SA"/>
      </w:rPr>
    </w:lvl>
  </w:abstractNum>
  <w:abstractNum w:abstractNumId="36">
    <w:nsid w:val="7E29CBF6"/>
    <w:multiLevelType w:val="multilevel"/>
    <w:tmpl w:val="7E29CBF6"/>
    <w:lvl w:ilvl="0" w:tentative="0">
      <w:start w:val="1"/>
      <w:numFmt w:val="decimal"/>
      <w:lvlText w:val="%1."/>
      <w:lvlJc w:val="left"/>
      <w:pPr>
        <w:ind w:left="418"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559" w:hanging="422"/>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858" w:hanging="360"/>
      </w:pPr>
      <w:rPr>
        <w:rFonts w:hint="default" w:ascii="Arial MT" w:hAnsi="Arial MT" w:eastAsia="Arial MT" w:cs="Arial MT"/>
        <w:b w:val="0"/>
        <w:bCs w:val="0"/>
        <w:i w:val="0"/>
        <w:iCs w:val="0"/>
        <w:spacing w:val="0"/>
        <w:w w:val="100"/>
        <w:sz w:val="28"/>
        <w:szCs w:val="28"/>
        <w:lang w:val="en-US" w:eastAsia="en-US" w:bidi="ar-SA"/>
      </w:rPr>
    </w:lvl>
    <w:lvl w:ilvl="3" w:tentative="0">
      <w:start w:val="0"/>
      <w:numFmt w:val="bullet"/>
      <w:lvlText w:val="•"/>
      <w:lvlJc w:val="left"/>
      <w:pPr>
        <w:ind w:left="1957" w:hanging="360"/>
      </w:pPr>
      <w:rPr>
        <w:rFonts w:hint="default"/>
        <w:lang w:val="en-US" w:eastAsia="en-US" w:bidi="ar-SA"/>
      </w:rPr>
    </w:lvl>
    <w:lvl w:ilvl="4" w:tentative="0">
      <w:start w:val="0"/>
      <w:numFmt w:val="bullet"/>
      <w:lvlText w:val="•"/>
      <w:lvlJc w:val="left"/>
      <w:pPr>
        <w:ind w:left="3054" w:hanging="360"/>
      </w:pPr>
      <w:rPr>
        <w:rFonts w:hint="default"/>
        <w:lang w:val="en-US" w:eastAsia="en-US" w:bidi="ar-SA"/>
      </w:rPr>
    </w:lvl>
    <w:lvl w:ilvl="5" w:tentative="0">
      <w:start w:val="0"/>
      <w:numFmt w:val="bullet"/>
      <w:lvlText w:val="•"/>
      <w:lvlJc w:val="left"/>
      <w:pPr>
        <w:ind w:left="4151" w:hanging="360"/>
      </w:pPr>
      <w:rPr>
        <w:rFonts w:hint="default"/>
        <w:lang w:val="en-US" w:eastAsia="en-US" w:bidi="ar-SA"/>
      </w:rPr>
    </w:lvl>
    <w:lvl w:ilvl="6" w:tentative="0">
      <w:start w:val="0"/>
      <w:numFmt w:val="bullet"/>
      <w:lvlText w:val="•"/>
      <w:lvlJc w:val="left"/>
      <w:pPr>
        <w:ind w:left="5249" w:hanging="360"/>
      </w:pPr>
      <w:rPr>
        <w:rFonts w:hint="default"/>
        <w:lang w:val="en-US" w:eastAsia="en-US" w:bidi="ar-SA"/>
      </w:rPr>
    </w:lvl>
    <w:lvl w:ilvl="7" w:tentative="0">
      <w:start w:val="0"/>
      <w:numFmt w:val="bullet"/>
      <w:lvlText w:val="•"/>
      <w:lvlJc w:val="left"/>
      <w:pPr>
        <w:ind w:left="6346" w:hanging="360"/>
      </w:pPr>
      <w:rPr>
        <w:rFonts w:hint="default"/>
        <w:lang w:val="en-US" w:eastAsia="en-US" w:bidi="ar-SA"/>
      </w:rPr>
    </w:lvl>
    <w:lvl w:ilvl="8" w:tentative="0">
      <w:start w:val="0"/>
      <w:numFmt w:val="bullet"/>
      <w:lvlText w:val="•"/>
      <w:lvlJc w:val="left"/>
      <w:pPr>
        <w:ind w:left="7443" w:hanging="360"/>
      </w:pPr>
      <w:rPr>
        <w:rFonts w:hint="default"/>
        <w:lang w:val="en-US" w:eastAsia="en-US" w:bidi="ar-SA"/>
      </w:rPr>
    </w:lvl>
  </w:abstractNum>
  <w:num w:numId="1">
    <w:abstractNumId w:val="20"/>
  </w:num>
  <w:num w:numId="2">
    <w:abstractNumId w:val="15"/>
  </w:num>
  <w:num w:numId="3">
    <w:abstractNumId w:val="32"/>
  </w:num>
  <w:num w:numId="4">
    <w:abstractNumId w:val="13"/>
  </w:num>
  <w:num w:numId="5">
    <w:abstractNumId w:val="11"/>
  </w:num>
  <w:num w:numId="6">
    <w:abstractNumId w:val="22"/>
  </w:num>
  <w:num w:numId="7">
    <w:abstractNumId w:val="26"/>
  </w:num>
  <w:num w:numId="8">
    <w:abstractNumId w:val="35"/>
  </w:num>
  <w:num w:numId="9">
    <w:abstractNumId w:val="36"/>
  </w:num>
  <w:num w:numId="10">
    <w:abstractNumId w:val="10"/>
  </w:num>
  <w:num w:numId="11">
    <w:abstractNumId w:val="33"/>
  </w:num>
  <w:num w:numId="12">
    <w:abstractNumId w:val="7"/>
  </w:num>
  <w:num w:numId="13">
    <w:abstractNumId w:val="19"/>
  </w:num>
  <w:num w:numId="14">
    <w:abstractNumId w:val="24"/>
  </w:num>
  <w:num w:numId="15">
    <w:abstractNumId w:val="17"/>
  </w:num>
  <w:num w:numId="16">
    <w:abstractNumId w:val="30"/>
  </w:num>
  <w:num w:numId="17">
    <w:abstractNumId w:val="14"/>
  </w:num>
  <w:num w:numId="18">
    <w:abstractNumId w:val="9"/>
  </w:num>
  <w:num w:numId="19">
    <w:abstractNumId w:val="1"/>
  </w:num>
  <w:num w:numId="20">
    <w:abstractNumId w:val="16"/>
  </w:num>
  <w:num w:numId="21">
    <w:abstractNumId w:val="25"/>
  </w:num>
  <w:num w:numId="22">
    <w:abstractNumId w:val="29"/>
  </w:num>
  <w:num w:numId="23">
    <w:abstractNumId w:val="27"/>
  </w:num>
  <w:num w:numId="24">
    <w:abstractNumId w:val="2"/>
  </w:num>
  <w:num w:numId="25">
    <w:abstractNumId w:val="28"/>
  </w:num>
  <w:num w:numId="26">
    <w:abstractNumId w:val="21"/>
  </w:num>
  <w:num w:numId="27">
    <w:abstractNumId w:val="4"/>
  </w:num>
  <w:num w:numId="28">
    <w:abstractNumId w:val="8"/>
  </w:num>
  <w:num w:numId="29">
    <w:abstractNumId w:val="5"/>
  </w:num>
  <w:num w:numId="30">
    <w:abstractNumId w:val="6"/>
  </w:num>
  <w:num w:numId="31">
    <w:abstractNumId w:val="3"/>
  </w:num>
  <w:num w:numId="32">
    <w:abstractNumId w:val="0"/>
  </w:num>
  <w:num w:numId="33">
    <w:abstractNumId w:val="23"/>
  </w:num>
  <w:num w:numId="34">
    <w:abstractNumId w:val="34"/>
  </w:num>
  <w:num w:numId="35">
    <w:abstractNumId w:val="18"/>
  </w:num>
  <w:num w:numId="36">
    <w:abstractNumId w:val="31"/>
  </w:num>
  <w:num w:numId="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9402D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244"/>
      <w:ind w:left="418" w:hanging="280"/>
      <w:outlineLvl w:val="1"/>
    </w:pPr>
    <w:rPr>
      <w:rFonts w:ascii="Times New Roman" w:hAnsi="Times New Roman" w:eastAsia="Times New Roman" w:cs="Times New Roman"/>
      <w:b/>
      <w:bCs/>
      <w:sz w:val="28"/>
      <w:szCs w:val="28"/>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138"/>
    </w:pPr>
    <w:rPr>
      <w:rFonts w:ascii="Times New Roman" w:hAnsi="Times New Roman" w:eastAsia="Times New Roman" w:cs="Times New Roman"/>
      <w:sz w:val="28"/>
      <w:szCs w:val="28"/>
      <w:lang w:val="en-US" w:eastAsia="en-US" w:bidi="ar-SA"/>
    </w:rPr>
  </w:style>
  <w:style w:type="paragraph" w:styleId="6">
    <w:name w:val="toc 1"/>
    <w:basedOn w:val="1"/>
    <w:qFormat/>
    <w:uiPriority w:val="1"/>
    <w:pPr>
      <w:spacing w:before="62"/>
      <w:ind w:left="344"/>
    </w:pPr>
    <w:rPr>
      <w:rFonts w:ascii="Times New Roman" w:hAnsi="Times New Roman" w:eastAsia="Times New Roman" w:cs="Times New Roman"/>
      <w:b/>
      <w:bCs/>
      <w:sz w:val="28"/>
      <w:szCs w:val="28"/>
      <w:lang w:val="en-US" w:eastAsia="en-US" w:bidi="ar-SA"/>
    </w:rPr>
  </w:style>
  <w:style w:type="paragraph" w:styleId="7">
    <w:name w:val="toc 2"/>
    <w:basedOn w:val="1"/>
    <w:qFormat/>
    <w:uiPriority w:val="1"/>
    <w:pPr>
      <w:spacing w:before="33"/>
      <w:ind w:left="624" w:hanging="280"/>
    </w:pPr>
    <w:rPr>
      <w:rFonts w:ascii="Times New Roman" w:hAnsi="Times New Roman" w:eastAsia="Times New Roman" w:cs="Times New Roman"/>
      <w:b/>
      <w:bCs/>
      <w:sz w:val="28"/>
      <w:szCs w:val="28"/>
      <w:lang w:val="en-US" w:eastAsia="en-US" w:bidi="ar-SA"/>
    </w:rPr>
  </w:style>
  <w:style w:type="paragraph" w:styleId="8">
    <w:name w:val="toc 3"/>
    <w:basedOn w:val="1"/>
    <w:qFormat/>
    <w:uiPriority w:val="1"/>
    <w:pPr>
      <w:spacing w:before="26"/>
      <w:ind w:left="835" w:hanging="491"/>
    </w:pPr>
    <w:rPr>
      <w:rFonts w:ascii="Times New Roman" w:hAnsi="Times New Roman" w:eastAsia="Times New Roman" w:cs="Times New Roman"/>
      <w:sz w:val="28"/>
      <w:szCs w:val="28"/>
      <w:lang w:val="en-US" w:eastAsia="en-US" w:bidi="ar-SA"/>
    </w:rPr>
  </w:style>
  <w:style w:type="paragraph" w:styleId="9">
    <w:name w:val="toc 4"/>
    <w:basedOn w:val="1"/>
    <w:qFormat/>
    <w:uiPriority w:val="1"/>
    <w:pPr>
      <w:spacing w:before="124"/>
      <w:ind w:left="985" w:hanging="288"/>
    </w:pPr>
    <w:rPr>
      <w:rFonts w:ascii="Times New Roman" w:hAnsi="Times New Roman" w:eastAsia="Times New Roman" w:cs="Times New Roman"/>
      <w:sz w:val="28"/>
      <w:szCs w:val="28"/>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857" w:hanging="359"/>
    </w:pPr>
    <w:rPr>
      <w:rFonts w:ascii="Times New Roman" w:hAnsi="Times New Roman" w:eastAsia="Times New Roman" w:cs="Times New Roman"/>
      <w:lang w:val="en-US" w:eastAsia="en-US" w:bidi="ar-SA"/>
    </w:rPr>
  </w:style>
  <w:style w:type="paragraph" w:customStyle="1" w:styleId="12">
    <w:name w:val="Table Paragraph"/>
    <w:basedOn w:val="1"/>
    <w:qFormat/>
    <w:uiPriority w:val="1"/>
    <w:pPr>
      <w:spacing w:before="93"/>
      <w:ind w:left="24"/>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61</Pages>
  <Words>1111</Words>
  <Characters>6519</Characters>
  <TotalTime>2</TotalTime>
  <ScaleCrop>false</ScaleCrop>
  <LinksUpToDate>false</LinksUpToDate>
  <CharactersWithSpaces>7680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2026-06-12T10:56:00Z</dcterms:created>
  <dc:creator>B0868</dc:creator>
  <cp:lastModifiedBy>B0868</cp:lastModifiedBy>
  <dcterms:modified xsi:type="dcterms:W3CDTF">2026-06-12T10:59:50Z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2026-01-15T00:00:00Z</vt:filetime>
  </property>
  <property fmtid="{D5CDD505-2E9C-101B-9397-08002B2CF9AE}" pid="3" name="LastSaved">
    <vt:filetime>2026-06-12T00:00:00Z</vt:filetime>
  </property>
  <property fmtid="{D5CDD505-2E9C-101B-9397-08002B2CF9AE}" pid="4" name="Producer">
    <vt:lpwstr>Foxit Reader PDF Printer Version 6.0.1.0405</vt:lpwstr>
  </property>
  <property fmtid="{D5CDD505-2E9C-101B-9397-08002B2CF9AE}" pid="5" name="KSOTemplateDocerSaveRecord">
    <vt:lpwstr>eyJoZGlkIjoiMzBhYzJiNjZkYmI4OWMxMzMyYjBlZjRhYmZhMjFmYzgifQ==</vt:lpwstr>
  </property>
  <property fmtid="{D5CDD505-2E9C-101B-9397-08002B2CF9AE}" pid="6" name="KSOProductBuildVer">
    <vt:lpwstr>1033-12.1.0.26880</vt:lpwstr>
  </property>
  <property fmtid="{D5CDD505-2E9C-101B-9397-08002B2CF9AE}" pid="7" name="ICV">
    <vt:lpwstr>DAC5C2B63E9445598FB25CA71B354610_12</vt:lpwstr>
  </property>
</Properties>
</file>